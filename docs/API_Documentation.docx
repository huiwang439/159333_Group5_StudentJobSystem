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ADD3FE">
      <w:pPr>
        <w:jc w:val="center"/>
      </w:pPr>
      <w:r>
        <w:rPr>
          <w:rFonts w:ascii="Arial" w:hAnsi="Arial" w:eastAsia="Arial"/>
          <w:b/>
          <w:color w:val="1F4E79"/>
          <w:sz w:val="48"/>
        </w:rPr>
        <w:t>Internship and Job Board System</w:t>
      </w:r>
    </w:p>
    <w:p w14:paraId="2CA49E4C">
      <w:pPr>
        <w:jc w:val="center"/>
      </w:pPr>
      <w:r>
        <w:rPr>
          <w:rFonts w:ascii="Arial" w:hAnsi="Arial" w:eastAsia="Arial"/>
          <w:b/>
          <w:color w:val="4F81BD"/>
          <w:sz w:val="36"/>
        </w:rPr>
        <w:t>Complete API Documentation</w:t>
      </w:r>
    </w:p>
    <w:p w14:paraId="3B2B51A3"/>
    <w:p w14:paraId="10910909">
      <w:pPr>
        <w:jc w:val="center"/>
      </w:pPr>
      <w:r>
        <w:t>Prepared for the Internship and Job Board for Students project.</w:t>
      </w:r>
    </w:p>
    <w:p w14:paraId="52B564A3">
      <w:pPr>
        <w:jc w:val="center"/>
      </w:pPr>
      <w:r>
        <w:t>Proposed implementation stack: IntelliJ IDEA + Java Spring Boot + MySQL</w:t>
      </w:r>
    </w:p>
    <w:p w14:paraId="0D3CFD4E">
      <w:pPr>
        <w:jc w:val="center"/>
      </w:pPr>
      <w:r>
        <w:t>API style: RESTful JSON API</w:t>
      </w:r>
    </w:p>
    <w:p w14:paraId="1C8956C2">
      <w:r>
        <w:br w:type="page"/>
      </w:r>
    </w:p>
    <w:p w14:paraId="2BDBFA84">
      <w:pPr>
        <w:pStyle w:val="3"/>
      </w:pPr>
      <w:r>
        <w:t>1. Purpose and Scope</w:t>
      </w:r>
    </w:p>
    <w:p w14:paraId="49F194A8">
      <w:r>
        <w:t>This document defines the complete API contract for the Internship and Job Board System. It is designed to support the project requirements for students, recent graduates, employers, career services staff, and campus administrators. The API supports account management, profiles, job posting and discovery, applications, verification, moderation, notifications, recommendations, saved jobs, and analytics.</w:t>
      </w:r>
    </w:p>
    <w:p w14:paraId="438567A6">
      <w:r>
        <w:t>The document is written so that it can be used both as a project submission artifact and as a practical development reference for a Java Spring Boot backend connected to a MySQL database.</w:t>
      </w:r>
    </w:p>
    <w:p w14:paraId="41995C07">
      <w:pPr>
        <w:pStyle w:val="3"/>
      </w:pPr>
      <w:r>
        <w:t>2. System Roles</w:t>
      </w:r>
    </w:p>
    <w:p w14:paraId="22DF8BC8">
      <w:r>
        <w:rPr>
          <w:b/>
          <w:sz w:val="21"/>
        </w:rPr>
        <w:t>Role Definitions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677AA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131002B2">
            <w:pPr>
              <w:spacing w:after="0" w:line="240" w:lineRule="auto"/>
              <w:jc w:val="center"/>
            </w:pPr>
            <w:r>
              <w:rPr>
                <w:rFonts w:ascii="Arial" w:hAnsi="Arial" w:eastAsia="Arial"/>
                <w:b/>
                <w:sz w:val="19"/>
              </w:rPr>
              <w:t>Role</w:t>
            </w:r>
          </w:p>
        </w:tc>
        <w:tc>
          <w:tcPr>
            <w:tcW w:w="3211" w:type="dxa"/>
            <w:shd w:val="clear" w:color="auto" w:fill="D9EAF7"/>
            <w:vAlign w:val="center"/>
          </w:tcPr>
          <w:p w14:paraId="6034407D">
            <w:pPr>
              <w:spacing w:after="0" w:line="240" w:lineRule="auto"/>
              <w:jc w:val="center"/>
            </w:pPr>
            <w:r>
              <w:rPr>
                <w:rFonts w:ascii="Arial" w:hAnsi="Arial" w:eastAsia="Arial"/>
                <w:b/>
                <w:sz w:val="19"/>
              </w:rPr>
              <w:t>Description</w:t>
            </w:r>
          </w:p>
        </w:tc>
        <w:tc>
          <w:tcPr>
            <w:tcW w:w="3211" w:type="dxa"/>
            <w:shd w:val="clear" w:color="auto" w:fill="D9EAF7"/>
            <w:vAlign w:val="center"/>
          </w:tcPr>
          <w:p w14:paraId="282BF326">
            <w:pPr>
              <w:spacing w:after="0" w:line="240" w:lineRule="auto"/>
              <w:jc w:val="center"/>
            </w:pPr>
            <w:r>
              <w:rPr>
                <w:rFonts w:ascii="Arial" w:hAnsi="Arial" w:eastAsia="Arial"/>
                <w:b/>
                <w:sz w:val="19"/>
              </w:rPr>
              <w:t>Typical Permissions</w:t>
            </w:r>
          </w:p>
        </w:tc>
      </w:tr>
      <w:tr w14:paraId="7DA3E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FBB9A80">
            <w:pPr>
              <w:spacing w:after="0" w:line="240" w:lineRule="auto"/>
              <w:jc w:val="center"/>
            </w:pPr>
            <w:r>
              <w:rPr>
                <w:rFonts w:ascii="Arial" w:hAnsi="Arial" w:eastAsia="Arial"/>
                <w:b w:val="0"/>
                <w:sz w:val="19"/>
              </w:rPr>
              <w:t>student</w:t>
            </w:r>
          </w:p>
        </w:tc>
        <w:tc>
          <w:tcPr>
            <w:tcW w:w="3211" w:type="dxa"/>
            <w:vAlign w:val="center"/>
          </w:tcPr>
          <w:p w14:paraId="3A31AF67">
            <w:pPr>
              <w:spacing w:after="0" w:line="240" w:lineRule="auto"/>
            </w:pPr>
            <w:r>
              <w:rPr>
                <w:rFonts w:ascii="Arial" w:hAnsi="Arial" w:eastAsia="Arial"/>
                <w:b w:val="0"/>
                <w:sz w:val="19"/>
              </w:rPr>
              <w:t>Current university student</w:t>
            </w:r>
          </w:p>
        </w:tc>
        <w:tc>
          <w:tcPr>
            <w:tcW w:w="3211" w:type="dxa"/>
            <w:vAlign w:val="center"/>
          </w:tcPr>
          <w:p w14:paraId="6A5AD134">
            <w:pPr>
              <w:spacing w:after="0" w:line="240" w:lineRule="auto"/>
            </w:pPr>
            <w:r>
              <w:rPr>
                <w:rFonts w:ascii="Arial" w:hAnsi="Arial" w:eastAsia="Arial"/>
                <w:b w:val="0"/>
                <w:sz w:val="19"/>
              </w:rPr>
              <w:t>Create profile, upload resume, browse jobs, apply, save jobs, receive notifications</w:t>
            </w:r>
          </w:p>
        </w:tc>
      </w:tr>
      <w:tr w14:paraId="3797A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2012D8A">
            <w:pPr>
              <w:spacing w:after="0" w:line="240" w:lineRule="auto"/>
              <w:jc w:val="center"/>
            </w:pPr>
            <w:r>
              <w:rPr>
                <w:rFonts w:ascii="Arial" w:hAnsi="Arial" w:eastAsia="Arial"/>
                <w:b w:val="0"/>
                <w:sz w:val="19"/>
              </w:rPr>
              <w:t>graduate</w:t>
            </w:r>
          </w:p>
        </w:tc>
        <w:tc>
          <w:tcPr>
            <w:tcW w:w="3211" w:type="dxa"/>
            <w:vAlign w:val="center"/>
          </w:tcPr>
          <w:p w14:paraId="28A1F2DC">
            <w:pPr>
              <w:spacing w:after="0" w:line="240" w:lineRule="auto"/>
              <w:jc w:val="center"/>
            </w:pPr>
            <w:r>
              <w:rPr>
                <w:rFonts w:ascii="Arial" w:hAnsi="Arial" w:eastAsia="Arial"/>
                <w:b w:val="0"/>
                <w:sz w:val="19"/>
              </w:rPr>
              <w:t>Recent graduate</w:t>
            </w:r>
          </w:p>
        </w:tc>
        <w:tc>
          <w:tcPr>
            <w:tcW w:w="3211" w:type="dxa"/>
            <w:vAlign w:val="center"/>
          </w:tcPr>
          <w:p w14:paraId="68F534C1">
            <w:pPr>
              <w:spacing w:after="0" w:line="240" w:lineRule="auto"/>
            </w:pPr>
            <w:r>
              <w:rPr>
                <w:rFonts w:ascii="Arial" w:hAnsi="Arial" w:eastAsia="Arial"/>
                <w:b w:val="0"/>
                <w:sz w:val="19"/>
              </w:rPr>
              <w:t>Same core permissions as student</w:t>
            </w:r>
          </w:p>
        </w:tc>
      </w:tr>
      <w:tr w14:paraId="4A6F2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29DD39F">
            <w:pPr>
              <w:spacing w:after="0" w:line="240" w:lineRule="auto"/>
              <w:jc w:val="center"/>
            </w:pPr>
            <w:r>
              <w:rPr>
                <w:rFonts w:ascii="Arial" w:hAnsi="Arial" w:eastAsia="Arial"/>
                <w:b w:val="0"/>
                <w:sz w:val="19"/>
              </w:rPr>
              <w:t>employer</w:t>
            </w:r>
          </w:p>
        </w:tc>
        <w:tc>
          <w:tcPr>
            <w:tcW w:w="3211" w:type="dxa"/>
            <w:vAlign w:val="center"/>
          </w:tcPr>
          <w:p w14:paraId="37C2F19C">
            <w:pPr>
              <w:spacing w:after="0" w:line="240" w:lineRule="auto"/>
            </w:pPr>
            <w:r>
              <w:rPr>
                <w:rFonts w:ascii="Arial" w:hAnsi="Arial" w:eastAsia="Arial"/>
                <w:b w:val="0"/>
                <w:sz w:val="19"/>
              </w:rPr>
              <w:t>Verified recruiting organisation or company user</w:t>
            </w:r>
          </w:p>
        </w:tc>
        <w:tc>
          <w:tcPr>
            <w:tcW w:w="3211" w:type="dxa"/>
            <w:vAlign w:val="center"/>
          </w:tcPr>
          <w:p w14:paraId="653EA319">
            <w:pPr>
              <w:spacing w:after="0" w:line="240" w:lineRule="auto"/>
            </w:pPr>
            <w:r>
              <w:rPr>
                <w:rFonts w:ascii="Arial" w:hAnsi="Arial" w:eastAsia="Arial"/>
                <w:b w:val="0"/>
                <w:sz w:val="19"/>
              </w:rPr>
              <w:t>Manage company profile, submit verification, post jobs, review applications</w:t>
            </w:r>
          </w:p>
        </w:tc>
      </w:tr>
      <w:tr w14:paraId="4CA69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157F35EE">
            <w:pPr>
              <w:spacing w:after="0" w:line="240" w:lineRule="auto"/>
              <w:jc w:val="center"/>
            </w:pPr>
            <w:r>
              <w:rPr>
                <w:rFonts w:ascii="Arial" w:hAnsi="Arial" w:eastAsia="Arial"/>
                <w:b w:val="0"/>
                <w:sz w:val="19"/>
              </w:rPr>
              <w:t>career_staff</w:t>
            </w:r>
          </w:p>
        </w:tc>
        <w:tc>
          <w:tcPr>
            <w:tcW w:w="3211" w:type="dxa"/>
            <w:vAlign w:val="center"/>
          </w:tcPr>
          <w:p w14:paraId="6122B4A6">
            <w:pPr>
              <w:spacing w:after="0" w:line="240" w:lineRule="auto"/>
            </w:pPr>
            <w:r>
              <w:rPr>
                <w:rFonts w:ascii="Arial" w:hAnsi="Arial" w:eastAsia="Arial"/>
                <w:b w:val="0"/>
                <w:sz w:val="19"/>
              </w:rPr>
              <w:t>University career services staff</w:t>
            </w:r>
          </w:p>
        </w:tc>
        <w:tc>
          <w:tcPr>
            <w:tcW w:w="3211" w:type="dxa"/>
            <w:vAlign w:val="center"/>
          </w:tcPr>
          <w:p w14:paraId="1AB08CF7">
            <w:pPr>
              <w:spacing w:after="0" w:line="240" w:lineRule="auto"/>
            </w:pPr>
            <w:r>
              <w:rPr>
                <w:rFonts w:ascii="Arial" w:hAnsi="Arial" w:eastAsia="Arial"/>
                <w:b w:val="0"/>
                <w:sz w:val="19"/>
              </w:rPr>
              <w:t>View trends, monitor outcomes, assist with application review and reporting</w:t>
            </w:r>
          </w:p>
        </w:tc>
      </w:tr>
      <w:tr w14:paraId="18AA0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580944C">
            <w:pPr>
              <w:spacing w:after="0" w:line="240" w:lineRule="auto"/>
              <w:jc w:val="center"/>
            </w:pPr>
            <w:r>
              <w:rPr>
                <w:rFonts w:ascii="Arial" w:hAnsi="Arial" w:eastAsia="Arial"/>
                <w:b w:val="0"/>
                <w:sz w:val="19"/>
              </w:rPr>
              <w:t>admin</w:t>
            </w:r>
          </w:p>
        </w:tc>
        <w:tc>
          <w:tcPr>
            <w:tcW w:w="3211" w:type="dxa"/>
            <w:vAlign w:val="center"/>
          </w:tcPr>
          <w:p w14:paraId="558B54C6">
            <w:pPr>
              <w:spacing w:after="0" w:line="240" w:lineRule="auto"/>
            </w:pPr>
            <w:r>
              <w:rPr>
                <w:rFonts w:ascii="Arial" w:hAnsi="Arial" w:eastAsia="Arial"/>
                <w:b w:val="0"/>
                <w:sz w:val="19"/>
              </w:rPr>
              <w:t>Platform administrator</w:t>
            </w:r>
          </w:p>
        </w:tc>
        <w:tc>
          <w:tcPr>
            <w:tcW w:w="3211" w:type="dxa"/>
            <w:vAlign w:val="center"/>
          </w:tcPr>
          <w:p w14:paraId="3203068C">
            <w:pPr>
              <w:spacing w:after="0" w:line="240" w:lineRule="auto"/>
            </w:pPr>
            <w:r>
              <w:rPr>
                <w:rFonts w:ascii="Arial" w:hAnsi="Arial" w:eastAsia="Arial"/>
                <w:b w:val="0"/>
                <w:sz w:val="19"/>
              </w:rPr>
              <w:t>Moderate users and jobs, review verification, resolve reports, access analytics and oversight tools</w:t>
            </w:r>
          </w:p>
        </w:tc>
      </w:tr>
    </w:tbl>
    <w:p w14:paraId="61D98721"/>
    <w:p w14:paraId="6D70EB5C">
      <w:pPr>
        <w:pStyle w:val="3"/>
        <w:rPr>
          <w:rFonts w:hint="eastAsia"/>
          <w:lang w:val="en-US" w:eastAsia="zh-CN"/>
        </w:rPr>
      </w:pPr>
      <w:r>
        <w:rPr>
          <w:rFonts w:hint="eastAsia"/>
          <w:lang w:val="en-US" w:eastAsia="zh-CN"/>
        </w:rPr>
        <w:t>3. Functional Mapping (Requirement → API)</w:t>
      </w:r>
    </w:p>
    <w:p w14:paraId="61B48D4A">
      <w:pPr>
        <w:rPr>
          <w:rFonts w:hint="eastAsia"/>
          <w:b/>
          <w:sz w:val="21"/>
          <w:lang w:val="en-US" w:eastAsia="zh-CN"/>
        </w:rPr>
      </w:pPr>
      <w:r>
        <w:rPr>
          <w:rFonts w:hint="eastAsia"/>
          <w:b/>
          <w:sz w:val="21"/>
          <w:lang w:val="en-US" w:eastAsia="zh-CN"/>
        </w:rPr>
        <w:t>Core Features:</w:t>
      </w:r>
    </w:p>
    <w:p w14:paraId="6FD8F0E1">
      <w:pPr>
        <w:pStyle w:val="17"/>
        <w:rPr>
          <w:rFonts w:hint="eastAsia" w:eastAsia="宋体"/>
          <w:lang w:val="en-US" w:eastAsia="zh-CN"/>
        </w:rPr>
      </w:pPr>
      <w:r>
        <w:rPr>
          <w:rFonts w:hint="eastAsia" w:eastAsia="宋体"/>
          <w:lang w:val="en-US" w:eastAsia="zh-CN"/>
        </w:rPr>
        <w:t xml:space="preserve">  Job Listing → /jobs</w:t>
      </w:r>
    </w:p>
    <w:p w14:paraId="29F599C1">
      <w:pPr>
        <w:pStyle w:val="17"/>
        <w:rPr>
          <w:rFonts w:hint="eastAsia" w:eastAsia="宋体"/>
          <w:lang w:val="en-US" w:eastAsia="zh-CN"/>
        </w:rPr>
      </w:pPr>
      <w:r>
        <w:rPr>
          <w:rFonts w:hint="eastAsia" w:eastAsia="宋体"/>
          <w:lang w:val="en-US" w:eastAsia="zh-CN"/>
        </w:rPr>
        <w:t xml:space="preserve">  Application System → /applications</w:t>
      </w:r>
    </w:p>
    <w:p w14:paraId="68990E77">
      <w:pPr>
        <w:pStyle w:val="17"/>
        <w:rPr>
          <w:rFonts w:hint="eastAsia" w:eastAsia="宋体"/>
          <w:lang w:val="en-US" w:eastAsia="zh-CN"/>
        </w:rPr>
      </w:pPr>
      <w:r>
        <w:rPr>
          <w:rFonts w:hint="eastAsia" w:eastAsia="宋体"/>
          <w:lang w:val="en-US" w:eastAsia="zh-CN"/>
        </w:rPr>
        <w:t xml:space="preserve">  Profile Management → /students/profile, /employers/profile</w:t>
      </w:r>
    </w:p>
    <w:p w14:paraId="23892623">
      <w:pPr>
        <w:rPr>
          <w:rFonts w:hint="eastAsia"/>
          <w:b/>
          <w:sz w:val="21"/>
          <w:lang w:val="en-US" w:eastAsia="zh-CN"/>
        </w:rPr>
      </w:pPr>
      <w:r>
        <w:rPr>
          <w:rFonts w:hint="eastAsia"/>
          <w:b/>
          <w:sz w:val="21"/>
          <w:lang w:val="en-US" w:eastAsia="zh-CN"/>
        </w:rPr>
        <w:t>Advanced Features:</w:t>
      </w:r>
    </w:p>
    <w:p w14:paraId="23F33CA2">
      <w:pPr>
        <w:pStyle w:val="17"/>
        <w:rPr>
          <w:rFonts w:hint="eastAsia" w:eastAsia="宋体"/>
          <w:lang w:val="en-US" w:eastAsia="zh-CN"/>
        </w:rPr>
      </w:pPr>
      <w:r>
        <w:rPr>
          <w:rFonts w:hint="eastAsia" w:eastAsia="宋体"/>
          <w:lang w:val="en-US" w:eastAsia="zh-CN"/>
        </w:rPr>
        <w:t xml:space="preserve">  Recommendation → /recommendations</w:t>
      </w:r>
    </w:p>
    <w:p w14:paraId="74895EE9">
      <w:pPr>
        <w:pStyle w:val="17"/>
        <w:rPr>
          <w:rFonts w:hint="eastAsia" w:eastAsia="宋体"/>
          <w:lang w:val="en-US" w:eastAsia="zh-CN"/>
        </w:rPr>
      </w:pPr>
      <w:r>
        <w:rPr>
          <w:rFonts w:hint="eastAsia" w:eastAsia="宋体"/>
          <w:lang w:val="en-US" w:eastAsia="zh-CN"/>
        </w:rPr>
        <w:t xml:space="preserve">  Notification → /notifications</w:t>
      </w:r>
    </w:p>
    <w:p w14:paraId="648C5FA3">
      <w:pPr>
        <w:pStyle w:val="17"/>
        <w:rPr>
          <w:rFonts w:hint="eastAsia" w:eastAsia="宋体"/>
          <w:lang w:val="en-US" w:eastAsia="zh-CN"/>
        </w:rPr>
      </w:pPr>
      <w:r>
        <w:rPr>
          <w:rFonts w:hint="eastAsia" w:eastAsia="宋体"/>
          <w:lang w:val="en-US" w:eastAsia="zh-CN"/>
        </w:rPr>
        <w:t xml:space="preserve">  Analytics → /admin/analytics/*</w:t>
      </w:r>
    </w:p>
    <w:p w14:paraId="1DE66A54">
      <w:pPr>
        <w:pStyle w:val="17"/>
        <w:rPr>
          <w:rFonts w:hint="default" w:eastAsia="宋体"/>
          <w:lang w:val="en-US" w:eastAsia="zh-CN"/>
        </w:rPr>
      </w:pPr>
      <w:r>
        <w:rPr>
          <w:rFonts w:hint="eastAsia" w:eastAsia="宋体"/>
          <w:lang w:val="en-US" w:eastAsia="zh-CN"/>
        </w:rPr>
        <w:t xml:space="preserve">  Verification → /verification/*</w:t>
      </w:r>
    </w:p>
    <w:p w14:paraId="686EC53B"/>
    <w:p w14:paraId="389A4500">
      <w:pPr>
        <w:pStyle w:val="3"/>
      </w:pPr>
      <w:r>
        <w:rPr>
          <w:rFonts w:hint="eastAsia" w:eastAsia="宋体"/>
          <w:lang w:val="en-US" w:eastAsia="zh-CN"/>
        </w:rPr>
        <w:t>4</w:t>
      </w:r>
      <w:r>
        <w:t>. Technology and Architecture Assumptions</w:t>
      </w:r>
    </w:p>
    <w:p w14:paraId="78EC23CA">
      <w:r>
        <w:rPr>
          <w:b/>
          <w:sz w:val="21"/>
        </w:rPr>
        <w:t>Technical Baseline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BA7C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1ECE9D10">
            <w:pPr>
              <w:spacing w:after="0" w:line="240" w:lineRule="auto"/>
              <w:jc w:val="center"/>
            </w:pPr>
            <w:r>
              <w:rPr>
                <w:rFonts w:ascii="Arial" w:hAnsi="Arial" w:eastAsia="Arial"/>
                <w:b/>
                <w:sz w:val="19"/>
              </w:rPr>
              <w:t>Item</w:t>
            </w:r>
          </w:p>
        </w:tc>
        <w:tc>
          <w:tcPr>
            <w:tcW w:w="4816" w:type="dxa"/>
            <w:shd w:val="clear" w:color="auto" w:fill="D9EAF7"/>
            <w:vAlign w:val="center"/>
          </w:tcPr>
          <w:p w14:paraId="4DFABC61">
            <w:pPr>
              <w:spacing w:after="0" w:line="240" w:lineRule="auto"/>
              <w:jc w:val="center"/>
            </w:pPr>
            <w:r>
              <w:rPr>
                <w:rFonts w:ascii="Arial" w:hAnsi="Arial" w:eastAsia="Arial"/>
                <w:b/>
                <w:sz w:val="19"/>
              </w:rPr>
              <w:t>Decision</w:t>
            </w:r>
          </w:p>
        </w:tc>
      </w:tr>
      <w:tr w14:paraId="3B042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EA21E01">
            <w:pPr>
              <w:spacing w:after="0" w:line="240" w:lineRule="auto"/>
              <w:jc w:val="center"/>
            </w:pPr>
            <w:r>
              <w:rPr>
                <w:rFonts w:ascii="Arial" w:hAnsi="Arial" w:eastAsia="Arial"/>
                <w:b w:val="0"/>
                <w:sz w:val="19"/>
              </w:rPr>
              <w:t>Backend</w:t>
            </w:r>
          </w:p>
        </w:tc>
        <w:tc>
          <w:tcPr>
            <w:tcW w:w="4816" w:type="dxa"/>
            <w:vAlign w:val="center"/>
          </w:tcPr>
          <w:p w14:paraId="430BE686">
            <w:pPr>
              <w:spacing w:after="0" w:line="240" w:lineRule="auto"/>
            </w:pPr>
            <w:r>
              <w:rPr>
                <w:rFonts w:ascii="Arial" w:hAnsi="Arial" w:eastAsia="Arial"/>
                <w:b w:val="0"/>
                <w:sz w:val="19"/>
              </w:rPr>
              <w:t>Java Spring Boot REST API</w:t>
            </w:r>
          </w:p>
        </w:tc>
      </w:tr>
      <w:tr w14:paraId="63CAD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75FC548">
            <w:pPr>
              <w:spacing w:after="0" w:line="240" w:lineRule="auto"/>
              <w:jc w:val="center"/>
            </w:pPr>
            <w:r>
              <w:rPr>
                <w:rFonts w:ascii="Arial" w:hAnsi="Arial" w:eastAsia="Arial"/>
                <w:b w:val="0"/>
                <w:sz w:val="19"/>
              </w:rPr>
              <w:t>Database</w:t>
            </w:r>
          </w:p>
        </w:tc>
        <w:tc>
          <w:tcPr>
            <w:tcW w:w="4816" w:type="dxa"/>
            <w:vAlign w:val="center"/>
          </w:tcPr>
          <w:p w14:paraId="7ABA925B">
            <w:pPr>
              <w:spacing w:after="0" w:line="240" w:lineRule="auto"/>
              <w:jc w:val="center"/>
            </w:pPr>
            <w:r>
              <w:rPr>
                <w:rFonts w:ascii="Arial" w:hAnsi="Arial" w:eastAsia="Arial"/>
                <w:b w:val="0"/>
                <w:sz w:val="19"/>
              </w:rPr>
              <w:t>MySQL</w:t>
            </w:r>
          </w:p>
        </w:tc>
      </w:tr>
      <w:tr w14:paraId="426F0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97526E8">
            <w:pPr>
              <w:spacing w:after="0" w:line="240" w:lineRule="auto"/>
              <w:jc w:val="center"/>
            </w:pPr>
            <w:r>
              <w:rPr>
                <w:rFonts w:ascii="Arial" w:hAnsi="Arial" w:eastAsia="Arial"/>
                <w:b w:val="0"/>
                <w:sz w:val="19"/>
              </w:rPr>
              <w:t>IDE</w:t>
            </w:r>
          </w:p>
        </w:tc>
        <w:tc>
          <w:tcPr>
            <w:tcW w:w="4816" w:type="dxa"/>
            <w:vAlign w:val="center"/>
          </w:tcPr>
          <w:p w14:paraId="07D4A95D">
            <w:pPr>
              <w:spacing w:after="0" w:line="240" w:lineRule="auto"/>
              <w:jc w:val="center"/>
            </w:pPr>
            <w:r>
              <w:rPr>
                <w:rFonts w:ascii="Arial" w:hAnsi="Arial" w:eastAsia="Arial"/>
                <w:b w:val="0"/>
                <w:sz w:val="19"/>
              </w:rPr>
              <w:t>IntelliJ IDEA</w:t>
            </w:r>
          </w:p>
        </w:tc>
      </w:tr>
      <w:tr w14:paraId="4BF90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B44126E">
            <w:pPr>
              <w:spacing w:after="0" w:line="240" w:lineRule="auto"/>
              <w:jc w:val="center"/>
            </w:pPr>
            <w:r>
              <w:rPr>
                <w:rFonts w:ascii="Arial" w:hAnsi="Arial" w:eastAsia="Arial"/>
                <w:b w:val="0"/>
                <w:sz w:val="19"/>
              </w:rPr>
              <w:t>Authentication</w:t>
            </w:r>
          </w:p>
        </w:tc>
        <w:tc>
          <w:tcPr>
            <w:tcW w:w="4816" w:type="dxa"/>
            <w:vAlign w:val="center"/>
          </w:tcPr>
          <w:p w14:paraId="5AFF00E1">
            <w:pPr>
              <w:spacing w:after="0" w:line="240" w:lineRule="auto"/>
              <w:jc w:val="center"/>
            </w:pPr>
            <w:r>
              <w:rPr>
                <w:rFonts w:ascii="Arial" w:hAnsi="Arial" w:eastAsia="Arial"/>
                <w:b w:val="0"/>
                <w:sz w:val="19"/>
              </w:rPr>
              <w:t>JWT bearer token</w:t>
            </w:r>
          </w:p>
        </w:tc>
      </w:tr>
      <w:tr w14:paraId="67BB5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FD09494">
            <w:pPr>
              <w:spacing w:after="0" w:line="240" w:lineRule="auto"/>
              <w:jc w:val="center"/>
            </w:pPr>
            <w:r>
              <w:rPr>
                <w:rFonts w:ascii="Arial" w:hAnsi="Arial" w:eastAsia="Arial"/>
                <w:b w:val="0"/>
                <w:sz w:val="19"/>
              </w:rPr>
              <w:t>Data format</w:t>
            </w:r>
          </w:p>
        </w:tc>
        <w:tc>
          <w:tcPr>
            <w:tcW w:w="4816" w:type="dxa"/>
            <w:vAlign w:val="center"/>
          </w:tcPr>
          <w:p w14:paraId="5A68038C">
            <w:pPr>
              <w:spacing w:after="0" w:line="240" w:lineRule="auto"/>
              <w:jc w:val="center"/>
            </w:pPr>
            <w:r>
              <w:rPr>
                <w:rFonts w:ascii="Arial" w:hAnsi="Arial" w:eastAsia="Arial"/>
                <w:b w:val="0"/>
                <w:sz w:val="19"/>
              </w:rPr>
              <w:t>JSON</w:t>
            </w:r>
          </w:p>
        </w:tc>
      </w:tr>
      <w:tr w14:paraId="42979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74BA264">
            <w:pPr>
              <w:spacing w:after="0" w:line="240" w:lineRule="auto"/>
              <w:jc w:val="center"/>
            </w:pPr>
            <w:r>
              <w:rPr>
                <w:rFonts w:ascii="Arial" w:hAnsi="Arial" w:eastAsia="Arial"/>
                <w:b w:val="0"/>
                <w:sz w:val="19"/>
              </w:rPr>
              <w:t>File uploads</w:t>
            </w:r>
          </w:p>
        </w:tc>
        <w:tc>
          <w:tcPr>
            <w:tcW w:w="4816" w:type="dxa"/>
            <w:vAlign w:val="center"/>
          </w:tcPr>
          <w:p w14:paraId="3DA0C6B4">
            <w:pPr>
              <w:spacing w:after="0" w:line="240" w:lineRule="auto"/>
            </w:pPr>
            <w:r>
              <w:rPr>
                <w:rFonts w:ascii="Arial" w:hAnsi="Arial" w:eastAsia="Arial"/>
                <w:b w:val="0"/>
                <w:sz w:val="19"/>
              </w:rPr>
              <w:t>multipart/form-data</w:t>
            </w:r>
          </w:p>
        </w:tc>
      </w:tr>
      <w:tr w14:paraId="0FE81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EF3E371">
            <w:pPr>
              <w:spacing w:after="0" w:line="240" w:lineRule="auto"/>
              <w:jc w:val="center"/>
            </w:pPr>
            <w:r>
              <w:rPr>
                <w:rFonts w:ascii="Arial" w:hAnsi="Arial" w:eastAsia="Arial"/>
                <w:b w:val="0"/>
                <w:sz w:val="19"/>
              </w:rPr>
              <w:t>Deployment model</w:t>
            </w:r>
          </w:p>
        </w:tc>
        <w:tc>
          <w:tcPr>
            <w:tcW w:w="4816" w:type="dxa"/>
            <w:vAlign w:val="center"/>
          </w:tcPr>
          <w:p w14:paraId="5335A16D">
            <w:pPr>
              <w:spacing w:after="0" w:line="240" w:lineRule="auto"/>
            </w:pPr>
            <w:r>
              <w:rPr>
                <w:rFonts w:ascii="Arial" w:hAnsi="Arial" w:eastAsia="Arial"/>
                <w:b w:val="0"/>
                <w:sz w:val="19"/>
              </w:rPr>
              <w:t>Front-end and back-end separated</w:t>
            </w:r>
          </w:p>
        </w:tc>
      </w:tr>
    </w:tbl>
    <w:p w14:paraId="290392A5"/>
    <w:p w14:paraId="579E4EE9">
      <w:pPr>
        <w:pStyle w:val="3"/>
      </w:pPr>
      <w:r>
        <w:rPr>
          <w:rFonts w:hint="eastAsia" w:eastAsia="宋体"/>
          <w:lang w:val="en-US" w:eastAsia="zh-CN"/>
        </w:rPr>
        <w:t>5</w:t>
      </w:r>
      <w:r>
        <w:t>. Base URL</w:t>
      </w:r>
    </w:p>
    <w:p w14:paraId="0DBDF752">
      <w:r>
        <w:t>Base URL:</w:t>
      </w:r>
    </w:p>
    <w:p w14:paraId="4FF2F6C6">
      <w:r>
        <w:rPr>
          <w:b/>
        </w:rPr>
        <w:t>http://localhost:8080</w:t>
      </w:r>
    </w:p>
    <w:p w14:paraId="1DA8B9C5">
      <w:pPr>
        <w:pStyle w:val="3"/>
      </w:pPr>
      <w:r>
        <w:rPr>
          <w:rFonts w:hint="eastAsia" w:eastAsia="宋体"/>
          <w:lang w:val="en-US" w:eastAsia="zh-CN"/>
        </w:rPr>
        <w:t>6</w:t>
      </w:r>
      <w:r>
        <w:t>. Authentication and Authorization</w:t>
      </w:r>
    </w:p>
    <w:p w14:paraId="0829F738">
      <w:r>
        <w:t>The API uses bearer token authentication. After a successful login, the server returns an access token.</w:t>
      </w:r>
      <w:r>
        <w:rPr>
          <w:rFonts w:hint="eastAsia" w:eastAsia="宋体"/>
          <w:lang w:val="en-US" w:eastAsia="zh-CN"/>
        </w:rPr>
        <w:t xml:space="preserve"> </w:t>
      </w:r>
      <w:r>
        <w:rPr>
          <w:rFonts w:hint="eastAsia"/>
        </w:rPr>
        <w:t>Access token expires in 2 hours</w:t>
      </w:r>
      <w:r>
        <w:rPr>
          <w:rFonts w:hint="eastAsia" w:eastAsia="宋体"/>
          <w:lang w:val="en-US" w:eastAsia="zh-CN"/>
        </w:rPr>
        <w:t xml:space="preserve">. </w:t>
      </w:r>
      <w:r>
        <w:rPr>
          <w:rFonts w:hint="eastAsia"/>
        </w:rPr>
        <w:t>Refresh token expires in 7 days</w:t>
      </w:r>
      <w:r>
        <w:rPr>
          <w:rFonts w:hint="eastAsia" w:eastAsia="宋体"/>
          <w:lang w:val="en-US" w:eastAsia="zh-CN"/>
        </w:rPr>
        <w:t>.</w:t>
      </w:r>
      <w:r>
        <w:t xml:space="preserve"> Clients must include the following header in all protected requests:</w:t>
      </w:r>
    </w:p>
    <w:p w14:paraId="5BF24B63">
      <w:r>
        <w:rPr>
          <w:b/>
        </w:rPr>
        <w:t>Authorization: Bearer &lt;access_token&gt;</w:t>
      </w:r>
    </w:p>
    <w:p w14:paraId="773B7D8A">
      <w:r>
        <w:t>Authorization is role-based. Each endpoint in this document specifies the expected access role(s). A request with a valid token but insufficient permission returns HTTP 403.</w:t>
      </w:r>
    </w:p>
    <w:p w14:paraId="6F2392BD">
      <w:pPr>
        <w:pStyle w:val="3"/>
      </w:pPr>
      <w:r>
        <w:rPr>
          <w:rFonts w:hint="eastAsia" w:eastAsia="宋体"/>
          <w:lang w:val="en-US" w:eastAsia="zh-CN"/>
        </w:rPr>
        <w:t>7</w:t>
      </w:r>
      <w:r>
        <w:t>. Common Conventions</w:t>
      </w:r>
    </w:p>
    <w:p w14:paraId="36FC87A6">
      <w:r>
        <w:rPr>
          <w:b/>
          <w:sz w:val="21"/>
        </w:rPr>
        <w:t>Common Conventions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1297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39F5FF6A">
            <w:pPr>
              <w:spacing w:after="0" w:line="240" w:lineRule="auto"/>
              <w:jc w:val="center"/>
            </w:pPr>
            <w:r>
              <w:rPr>
                <w:rFonts w:ascii="Arial" w:hAnsi="Arial" w:eastAsia="Arial"/>
                <w:b/>
                <w:sz w:val="19"/>
              </w:rPr>
              <w:t>Item</w:t>
            </w:r>
          </w:p>
        </w:tc>
        <w:tc>
          <w:tcPr>
            <w:tcW w:w="4816" w:type="dxa"/>
            <w:shd w:val="clear" w:color="auto" w:fill="D9EAF7"/>
            <w:vAlign w:val="center"/>
          </w:tcPr>
          <w:p w14:paraId="1B4DB227">
            <w:pPr>
              <w:spacing w:after="0" w:line="240" w:lineRule="auto"/>
              <w:jc w:val="center"/>
            </w:pPr>
            <w:r>
              <w:rPr>
                <w:rFonts w:ascii="Arial" w:hAnsi="Arial" w:eastAsia="Arial"/>
                <w:b/>
                <w:sz w:val="19"/>
              </w:rPr>
              <w:t>Rule</w:t>
            </w:r>
          </w:p>
        </w:tc>
      </w:tr>
      <w:tr w14:paraId="54F1E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BB5B062">
            <w:pPr>
              <w:spacing w:after="0" w:line="240" w:lineRule="auto"/>
              <w:jc w:val="center"/>
            </w:pPr>
            <w:r>
              <w:rPr>
                <w:rFonts w:ascii="Arial" w:hAnsi="Arial" w:eastAsia="Arial"/>
                <w:b w:val="0"/>
                <w:sz w:val="19"/>
              </w:rPr>
              <w:t>Content type</w:t>
            </w:r>
          </w:p>
        </w:tc>
        <w:tc>
          <w:tcPr>
            <w:tcW w:w="4816" w:type="dxa"/>
            <w:vAlign w:val="center"/>
          </w:tcPr>
          <w:p w14:paraId="6A6C3B60">
            <w:pPr>
              <w:spacing w:after="0" w:line="240" w:lineRule="auto"/>
            </w:pPr>
            <w:r>
              <w:rPr>
                <w:rFonts w:ascii="Arial" w:hAnsi="Arial" w:eastAsia="Arial"/>
                <w:b w:val="0"/>
                <w:sz w:val="19"/>
              </w:rPr>
              <w:t>application/json unless file upload is required</w:t>
            </w:r>
          </w:p>
        </w:tc>
      </w:tr>
      <w:tr w14:paraId="0C6B8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8BA2557">
            <w:pPr>
              <w:spacing w:after="0" w:line="240" w:lineRule="auto"/>
              <w:jc w:val="center"/>
            </w:pPr>
            <w:r>
              <w:rPr>
                <w:rFonts w:ascii="Arial" w:hAnsi="Arial" w:eastAsia="Arial"/>
                <w:b w:val="0"/>
                <w:sz w:val="19"/>
              </w:rPr>
              <w:t>Time format</w:t>
            </w:r>
          </w:p>
        </w:tc>
        <w:tc>
          <w:tcPr>
            <w:tcW w:w="4816" w:type="dxa"/>
            <w:vAlign w:val="center"/>
          </w:tcPr>
          <w:p w14:paraId="6723B452">
            <w:pPr>
              <w:spacing w:after="0" w:line="240" w:lineRule="auto"/>
            </w:pPr>
            <w:r>
              <w:rPr>
                <w:rFonts w:ascii="Arial" w:hAnsi="Arial" w:eastAsia="Arial"/>
                <w:b w:val="0"/>
                <w:sz w:val="19"/>
              </w:rPr>
              <w:t>ISO 8601 datetime, e.g. 2026-05-30T23:59:59</w:t>
            </w:r>
          </w:p>
        </w:tc>
      </w:tr>
      <w:tr w14:paraId="2F18E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CB837BE">
            <w:pPr>
              <w:spacing w:after="0" w:line="240" w:lineRule="auto"/>
              <w:jc w:val="center"/>
            </w:pPr>
            <w:r>
              <w:rPr>
                <w:rFonts w:ascii="Arial" w:hAnsi="Arial" w:eastAsia="Arial"/>
                <w:b w:val="0"/>
                <w:sz w:val="19"/>
              </w:rPr>
              <w:t>Pagination</w:t>
            </w:r>
          </w:p>
        </w:tc>
        <w:tc>
          <w:tcPr>
            <w:tcW w:w="4816" w:type="dxa"/>
            <w:vAlign w:val="center"/>
          </w:tcPr>
          <w:p w14:paraId="519CDA8D">
            <w:pPr>
              <w:spacing w:after="0" w:line="240" w:lineRule="auto"/>
            </w:pPr>
            <w:r>
              <w:rPr>
                <w:rFonts w:ascii="Arial" w:hAnsi="Arial" w:eastAsia="Arial"/>
                <w:b w:val="0"/>
                <w:sz w:val="19"/>
              </w:rPr>
              <w:t>page starts from 1; size controls items per page</w:t>
            </w:r>
          </w:p>
        </w:tc>
      </w:tr>
      <w:tr w14:paraId="0BBC1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F9C8A81">
            <w:pPr>
              <w:spacing w:after="0" w:line="240" w:lineRule="auto"/>
              <w:jc w:val="center"/>
            </w:pPr>
            <w:r>
              <w:rPr>
                <w:rFonts w:ascii="Arial" w:hAnsi="Arial" w:eastAsia="Arial"/>
                <w:b w:val="0"/>
                <w:sz w:val="19"/>
              </w:rPr>
              <w:t>Sorting</w:t>
            </w:r>
          </w:p>
        </w:tc>
        <w:tc>
          <w:tcPr>
            <w:tcW w:w="4816" w:type="dxa"/>
            <w:vAlign w:val="center"/>
          </w:tcPr>
          <w:p w14:paraId="66831250">
            <w:pPr>
              <w:spacing w:after="0" w:line="240" w:lineRule="auto"/>
            </w:pPr>
            <w:r>
              <w:rPr>
                <w:rFonts w:ascii="Arial" w:hAnsi="Arial" w:eastAsia="Arial"/>
                <w:b w:val="0"/>
                <w:sz w:val="19"/>
              </w:rPr>
              <w:t>sortBy and sortOrder may be used where relevant</w:t>
            </w:r>
          </w:p>
        </w:tc>
      </w:tr>
      <w:tr w14:paraId="57BCC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F2FDAAE">
            <w:pPr>
              <w:spacing w:after="0" w:line="240" w:lineRule="auto"/>
              <w:jc w:val="center"/>
            </w:pPr>
            <w:r>
              <w:rPr>
                <w:rFonts w:ascii="Arial" w:hAnsi="Arial" w:eastAsia="Arial"/>
                <w:b w:val="0"/>
                <w:sz w:val="19"/>
              </w:rPr>
              <w:t>File upload</w:t>
            </w:r>
          </w:p>
        </w:tc>
        <w:tc>
          <w:tcPr>
            <w:tcW w:w="4816" w:type="dxa"/>
            <w:vAlign w:val="center"/>
          </w:tcPr>
          <w:p w14:paraId="54A85650">
            <w:pPr>
              <w:spacing w:after="0" w:line="240" w:lineRule="auto"/>
            </w:pPr>
            <w:r>
              <w:rPr>
                <w:rFonts w:ascii="Arial" w:hAnsi="Arial" w:eastAsia="Arial"/>
                <w:b w:val="0"/>
                <w:sz w:val="19"/>
              </w:rPr>
              <w:t>Use multipart/form-data with one or more file fields</w:t>
            </w:r>
          </w:p>
        </w:tc>
      </w:tr>
      <w:tr w14:paraId="0D264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6E788FC">
            <w:pPr>
              <w:spacing w:after="0" w:line="240" w:lineRule="auto"/>
              <w:jc w:val="center"/>
            </w:pPr>
            <w:r>
              <w:rPr>
                <w:rFonts w:ascii="Arial" w:hAnsi="Arial" w:eastAsia="Arial"/>
                <w:b w:val="0"/>
                <w:sz w:val="19"/>
              </w:rPr>
              <w:t>Null handling</w:t>
            </w:r>
          </w:p>
        </w:tc>
        <w:tc>
          <w:tcPr>
            <w:tcW w:w="4816" w:type="dxa"/>
            <w:vAlign w:val="center"/>
          </w:tcPr>
          <w:p w14:paraId="26E65E06">
            <w:pPr>
              <w:spacing w:after="0" w:line="240" w:lineRule="auto"/>
            </w:pPr>
            <w:r>
              <w:rPr>
                <w:rFonts w:ascii="Arial" w:hAnsi="Arial" w:eastAsia="Arial"/>
                <w:b w:val="0"/>
                <w:sz w:val="19"/>
              </w:rPr>
              <w:t>Optional fields may be omitted or sent as null</w:t>
            </w:r>
          </w:p>
        </w:tc>
      </w:tr>
    </w:tbl>
    <w:p w14:paraId="4501E85F"/>
    <w:p w14:paraId="52D7BA66">
      <w:pPr>
        <w:pStyle w:val="3"/>
      </w:pPr>
      <w:r>
        <w:rPr>
          <w:rFonts w:hint="eastAsia" w:eastAsia="宋体"/>
          <w:lang w:val="en-US" w:eastAsia="zh-CN"/>
        </w:rPr>
        <w:t>8</w:t>
      </w:r>
      <w:r>
        <w:t>. Standard Response Structure</w:t>
      </w:r>
    </w:p>
    <w:p w14:paraId="79454FD5">
      <w:r>
        <w:t>Success response example:</w:t>
      </w:r>
    </w:p>
    <w:p w14:paraId="16AA7B19">
      <w:pPr>
        <w:ind w:left="504"/>
      </w:pPr>
      <w:r>
        <w:t>{</w:t>
      </w:r>
    </w:p>
    <w:p w14:paraId="740BA5E9">
      <w:pPr>
        <w:ind w:left="504"/>
      </w:pPr>
      <w:r>
        <w:t xml:space="preserve">  "code": 200,</w:t>
      </w:r>
    </w:p>
    <w:p w14:paraId="171769B5">
      <w:pPr>
        <w:ind w:left="504"/>
      </w:pPr>
      <w:r>
        <w:t xml:space="preserve">  "message": "success",</w:t>
      </w:r>
    </w:p>
    <w:p w14:paraId="47B4D7C6">
      <w:pPr>
        <w:ind w:left="504"/>
      </w:pPr>
      <w:r>
        <w:t xml:space="preserve">  "data": {}</w:t>
      </w:r>
    </w:p>
    <w:p w14:paraId="357E3F55">
      <w:pPr>
        <w:ind w:left="504"/>
      </w:pPr>
      <w:r>
        <w:t>}</w:t>
      </w:r>
    </w:p>
    <w:p w14:paraId="0FA13116">
      <w:r>
        <w:t>Error response example:</w:t>
      </w:r>
    </w:p>
    <w:p w14:paraId="0BD30851">
      <w:pPr>
        <w:ind w:left="504"/>
      </w:pPr>
      <w:r>
        <w:t>{</w:t>
      </w:r>
    </w:p>
    <w:p w14:paraId="5FD46688">
      <w:pPr>
        <w:ind w:left="504"/>
      </w:pPr>
      <w:r>
        <w:t xml:space="preserve">  "code": 400,</w:t>
      </w:r>
    </w:p>
    <w:p w14:paraId="711837A9">
      <w:pPr>
        <w:ind w:left="504"/>
      </w:pPr>
      <w:r>
        <w:t xml:space="preserve">  "message": "validation failed",</w:t>
      </w:r>
    </w:p>
    <w:p w14:paraId="16F33722">
      <w:pPr>
        <w:ind w:left="504"/>
      </w:pPr>
      <w:r>
        <w:t xml:space="preserve">  "errors": [</w:t>
      </w:r>
    </w:p>
    <w:p w14:paraId="0D4E7044">
      <w:pPr>
        <w:ind w:left="504"/>
      </w:pPr>
      <w:r>
        <w:t xml:space="preserve">    {"field": "email", "message": "Email is required"}</w:t>
      </w:r>
    </w:p>
    <w:p w14:paraId="2D2F8D46">
      <w:pPr>
        <w:ind w:left="504"/>
      </w:pPr>
      <w:r>
        <w:t xml:space="preserve">  ]</w:t>
      </w:r>
    </w:p>
    <w:p w14:paraId="75B6947A">
      <w:pPr>
        <w:ind w:left="504"/>
      </w:pPr>
      <w:r>
        <w:t>}</w:t>
      </w:r>
    </w:p>
    <w:p w14:paraId="53D7EAA4">
      <w:pPr>
        <w:pStyle w:val="3"/>
      </w:pPr>
      <w:r>
        <w:rPr>
          <w:rFonts w:hint="eastAsia" w:eastAsia="宋体"/>
          <w:lang w:val="en-US" w:eastAsia="zh-CN"/>
        </w:rPr>
        <w:t>9</w:t>
      </w:r>
      <w:r>
        <w:t>. Main Domain Models</w:t>
      </w:r>
    </w:p>
    <w:p w14:paraId="19ABE585">
      <w:r>
        <w:rPr>
          <w:b/>
          <w:sz w:val="21"/>
        </w:rPr>
        <w:t>Core Entities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EF72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74473E54">
            <w:pPr>
              <w:spacing w:after="0" w:line="240" w:lineRule="auto"/>
              <w:jc w:val="center"/>
            </w:pPr>
            <w:r>
              <w:rPr>
                <w:rFonts w:ascii="Arial" w:hAnsi="Arial" w:eastAsia="Arial"/>
                <w:b/>
                <w:sz w:val="19"/>
              </w:rPr>
              <w:t>Entity</w:t>
            </w:r>
          </w:p>
        </w:tc>
        <w:tc>
          <w:tcPr>
            <w:tcW w:w="4816" w:type="dxa"/>
            <w:shd w:val="clear" w:color="auto" w:fill="D9EAF7"/>
            <w:vAlign w:val="center"/>
          </w:tcPr>
          <w:p w14:paraId="0B31701C">
            <w:pPr>
              <w:spacing w:after="0" w:line="240" w:lineRule="auto"/>
              <w:jc w:val="center"/>
            </w:pPr>
            <w:r>
              <w:rPr>
                <w:rFonts w:ascii="Arial" w:hAnsi="Arial" w:eastAsia="Arial"/>
                <w:b/>
                <w:sz w:val="19"/>
              </w:rPr>
              <w:t>Purpose</w:t>
            </w:r>
          </w:p>
        </w:tc>
      </w:tr>
      <w:tr w14:paraId="651EC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CED0AA6">
            <w:pPr>
              <w:spacing w:after="0" w:line="240" w:lineRule="auto"/>
              <w:jc w:val="center"/>
            </w:pPr>
            <w:r>
              <w:rPr>
                <w:rFonts w:ascii="Arial" w:hAnsi="Arial" w:eastAsia="Arial"/>
                <w:b w:val="0"/>
                <w:sz w:val="19"/>
              </w:rPr>
              <w:t>users</w:t>
            </w:r>
          </w:p>
        </w:tc>
        <w:tc>
          <w:tcPr>
            <w:tcW w:w="4816" w:type="dxa"/>
            <w:vAlign w:val="center"/>
          </w:tcPr>
          <w:p w14:paraId="00C072F9">
            <w:pPr>
              <w:spacing w:after="0" w:line="240" w:lineRule="auto"/>
            </w:pPr>
            <w:r>
              <w:rPr>
                <w:rFonts w:ascii="Arial" w:hAnsi="Arial" w:eastAsia="Arial"/>
                <w:b w:val="0"/>
                <w:sz w:val="19"/>
              </w:rPr>
              <w:t>Stores login account and top-level role information</w:t>
            </w:r>
          </w:p>
        </w:tc>
      </w:tr>
      <w:tr w14:paraId="7BE9F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F92597D">
            <w:pPr>
              <w:spacing w:after="0" w:line="240" w:lineRule="auto"/>
              <w:jc w:val="center"/>
            </w:pPr>
            <w:r>
              <w:rPr>
                <w:rFonts w:ascii="Arial" w:hAnsi="Arial" w:eastAsia="Arial"/>
                <w:b w:val="0"/>
                <w:sz w:val="19"/>
              </w:rPr>
              <w:t>student_profiles</w:t>
            </w:r>
          </w:p>
        </w:tc>
        <w:tc>
          <w:tcPr>
            <w:tcW w:w="4816" w:type="dxa"/>
            <w:vAlign w:val="center"/>
          </w:tcPr>
          <w:p w14:paraId="4318A48C">
            <w:pPr>
              <w:spacing w:after="0" w:line="240" w:lineRule="auto"/>
            </w:pPr>
            <w:r>
              <w:rPr>
                <w:rFonts w:ascii="Arial" w:hAnsi="Arial" w:eastAsia="Arial"/>
                <w:b w:val="0"/>
                <w:sz w:val="19"/>
              </w:rPr>
              <w:t>Stores student or graduate profile details</w:t>
            </w:r>
          </w:p>
        </w:tc>
      </w:tr>
      <w:tr w14:paraId="7028B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8DE5B46">
            <w:pPr>
              <w:spacing w:after="0" w:line="240" w:lineRule="auto"/>
              <w:jc w:val="center"/>
            </w:pPr>
            <w:r>
              <w:rPr>
                <w:rFonts w:ascii="Arial" w:hAnsi="Arial" w:eastAsia="Arial"/>
                <w:b w:val="0"/>
                <w:sz w:val="19"/>
              </w:rPr>
              <w:t>employer_profiles</w:t>
            </w:r>
          </w:p>
        </w:tc>
        <w:tc>
          <w:tcPr>
            <w:tcW w:w="4816" w:type="dxa"/>
            <w:vAlign w:val="center"/>
          </w:tcPr>
          <w:p w14:paraId="586E71A3">
            <w:pPr>
              <w:spacing w:after="0" w:line="240" w:lineRule="auto"/>
            </w:pPr>
            <w:r>
              <w:rPr>
                <w:rFonts w:ascii="Arial" w:hAnsi="Arial" w:eastAsia="Arial"/>
                <w:b w:val="0"/>
                <w:sz w:val="19"/>
              </w:rPr>
              <w:t>Stores employer/company information</w:t>
            </w:r>
          </w:p>
        </w:tc>
      </w:tr>
      <w:tr w14:paraId="4B080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F4D35D2">
            <w:pPr>
              <w:spacing w:after="0" w:line="240" w:lineRule="auto"/>
              <w:jc w:val="center"/>
            </w:pPr>
            <w:r>
              <w:rPr>
                <w:rFonts w:ascii="Arial" w:hAnsi="Arial" w:eastAsia="Arial"/>
                <w:b w:val="0"/>
                <w:sz w:val="19"/>
              </w:rPr>
              <w:t>job_categories</w:t>
            </w:r>
          </w:p>
        </w:tc>
        <w:tc>
          <w:tcPr>
            <w:tcW w:w="4816" w:type="dxa"/>
            <w:vAlign w:val="center"/>
          </w:tcPr>
          <w:p w14:paraId="4C76488B">
            <w:pPr>
              <w:spacing w:after="0" w:line="240" w:lineRule="auto"/>
            </w:pPr>
            <w:r>
              <w:rPr>
                <w:rFonts w:ascii="Arial" w:hAnsi="Arial" w:eastAsia="Arial"/>
                <w:b w:val="0"/>
                <w:sz w:val="19"/>
              </w:rPr>
              <w:t>Stores job classification values</w:t>
            </w:r>
          </w:p>
        </w:tc>
      </w:tr>
      <w:tr w14:paraId="72296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83FF8A5">
            <w:pPr>
              <w:spacing w:after="0" w:line="240" w:lineRule="auto"/>
              <w:jc w:val="center"/>
            </w:pPr>
            <w:r>
              <w:rPr>
                <w:rFonts w:ascii="Arial" w:hAnsi="Arial" w:eastAsia="Arial"/>
                <w:b w:val="0"/>
                <w:sz w:val="19"/>
              </w:rPr>
              <w:t>jobs</w:t>
            </w:r>
          </w:p>
        </w:tc>
        <w:tc>
          <w:tcPr>
            <w:tcW w:w="4816" w:type="dxa"/>
            <w:vAlign w:val="center"/>
          </w:tcPr>
          <w:p w14:paraId="58513143">
            <w:pPr>
              <w:spacing w:after="0" w:line="240" w:lineRule="auto"/>
            </w:pPr>
            <w:r>
              <w:rPr>
                <w:rFonts w:ascii="Arial" w:hAnsi="Arial" w:eastAsia="Arial"/>
                <w:b w:val="0"/>
                <w:sz w:val="19"/>
              </w:rPr>
              <w:t>Stores internships, part-time, and full-time listings</w:t>
            </w:r>
          </w:p>
        </w:tc>
      </w:tr>
      <w:tr w14:paraId="34AEA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5EC5A9D">
            <w:pPr>
              <w:spacing w:after="0" w:line="240" w:lineRule="auto"/>
              <w:jc w:val="center"/>
            </w:pPr>
            <w:r>
              <w:rPr>
                <w:rFonts w:ascii="Arial" w:hAnsi="Arial" w:eastAsia="Arial"/>
                <w:b w:val="0"/>
                <w:sz w:val="19"/>
              </w:rPr>
              <w:t>applications</w:t>
            </w:r>
          </w:p>
        </w:tc>
        <w:tc>
          <w:tcPr>
            <w:tcW w:w="4816" w:type="dxa"/>
            <w:vAlign w:val="center"/>
          </w:tcPr>
          <w:p w14:paraId="7BBD94A9">
            <w:pPr>
              <w:spacing w:after="0" w:line="240" w:lineRule="auto"/>
            </w:pPr>
            <w:r>
              <w:rPr>
                <w:rFonts w:ascii="Arial" w:hAnsi="Arial" w:eastAsia="Arial"/>
                <w:b w:val="0"/>
                <w:sz w:val="19"/>
              </w:rPr>
              <w:t>Stores submitted job applications and status history anchor</w:t>
            </w:r>
          </w:p>
        </w:tc>
      </w:tr>
      <w:tr w14:paraId="1CF7D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45DA0B4">
            <w:pPr>
              <w:spacing w:after="0" w:line="240" w:lineRule="auto"/>
              <w:jc w:val="center"/>
            </w:pPr>
            <w:r>
              <w:rPr>
                <w:rFonts w:ascii="Arial" w:hAnsi="Arial" w:eastAsia="Arial"/>
                <w:b w:val="0"/>
                <w:sz w:val="19"/>
              </w:rPr>
              <w:t>application_documents</w:t>
            </w:r>
          </w:p>
        </w:tc>
        <w:tc>
          <w:tcPr>
            <w:tcW w:w="4816" w:type="dxa"/>
            <w:vAlign w:val="center"/>
          </w:tcPr>
          <w:p w14:paraId="308D38FF">
            <w:pPr>
              <w:spacing w:after="0" w:line="240" w:lineRule="auto"/>
            </w:pPr>
            <w:r>
              <w:rPr>
                <w:rFonts w:ascii="Arial" w:hAnsi="Arial" w:eastAsia="Arial"/>
                <w:b w:val="0"/>
                <w:sz w:val="19"/>
              </w:rPr>
              <w:t>Stores uploaded resume, cover letter, and related files</w:t>
            </w:r>
          </w:p>
        </w:tc>
      </w:tr>
      <w:tr w14:paraId="46DC3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5F51333">
            <w:pPr>
              <w:spacing w:after="0" w:line="240" w:lineRule="auto"/>
              <w:jc w:val="center"/>
            </w:pPr>
            <w:r>
              <w:rPr>
                <w:rFonts w:ascii="Arial" w:hAnsi="Arial" w:eastAsia="Arial"/>
                <w:b w:val="0"/>
                <w:sz w:val="19"/>
              </w:rPr>
              <w:t>saved_jobs</w:t>
            </w:r>
          </w:p>
        </w:tc>
        <w:tc>
          <w:tcPr>
            <w:tcW w:w="4816" w:type="dxa"/>
            <w:vAlign w:val="center"/>
          </w:tcPr>
          <w:p w14:paraId="3342C744">
            <w:pPr>
              <w:spacing w:after="0" w:line="240" w:lineRule="auto"/>
            </w:pPr>
            <w:r>
              <w:rPr>
                <w:rFonts w:ascii="Arial" w:hAnsi="Arial" w:eastAsia="Arial"/>
                <w:b w:val="0"/>
                <w:sz w:val="19"/>
              </w:rPr>
              <w:t>Stores bookmarked jobs for students/graduates</w:t>
            </w:r>
          </w:p>
        </w:tc>
      </w:tr>
      <w:tr w14:paraId="189D1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80577FD">
            <w:pPr>
              <w:spacing w:after="0" w:line="240" w:lineRule="auto"/>
              <w:jc w:val="center"/>
            </w:pPr>
            <w:r>
              <w:rPr>
                <w:rFonts w:ascii="Arial" w:hAnsi="Arial" w:eastAsia="Arial"/>
                <w:b w:val="0"/>
                <w:sz w:val="19"/>
              </w:rPr>
              <w:t>verification_requests</w:t>
            </w:r>
          </w:p>
        </w:tc>
        <w:tc>
          <w:tcPr>
            <w:tcW w:w="4816" w:type="dxa"/>
            <w:vAlign w:val="center"/>
          </w:tcPr>
          <w:p w14:paraId="7246696C">
            <w:pPr>
              <w:spacing w:after="0" w:line="240" w:lineRule="auto"/>
            </w:pPr>
            <w:r>
              <w:rPr>
                <w:rFonts w:ascii="Arial" w:hAnsi="Arial" w:eastAsia="Arial"/>
                <w:b w:val="0"/>
                <w:sz w:val="19"/>
              </w:rPr>
              <w:t>Stores employer verification submissions and review results</w:t>
            </w:r>
          </w:p>
        </w:tc>
      </w:tr>
      <w:tr w14:paraId="27E0F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A8BD076">
            <w:pPr>
              <w:spacing w:after="0" w:line="240" w:lineRule="auto"/>
              <w:jc w:val="center"/>
            </w:pPr>
            <w:r>
              <w:rPr>
                <w:rFonts w:ascii="Arial" w:hAnsi="Arial" w:eastAsia="Arial"/>
                <w:b w:val="0"/>
                <w:sz w:val="19"/>
              </w:rPr>
              <w:t>notifications</w:t>
            </w:r>
          </w:p>
        </w:tc>
        <w:tc>
          <w:tcPr>
            <w:tcW w:w="4816" w:type="dxa"/>
            <w:vAlign w:val="center"/>
          </w:tcPr>
          <w:p w14:paraId="74D19B2B">
            <w:pPr>
              <w:spacing w:after="0" w:line="240" w:lineRule="auto"/>
            </w:pPr>
            <w:r>
              <w:rPr>
                <w:rFonts w:ascii="Arial" w:hAnsi="Arial" w:eastAsia="Arial"/>
                <w:b w:val="0"/>
                <w:sz w:val="19"/>
              </w:rPr>
              <w:t>Stores user alerts and system messages</w:t>
            </w:r>
          </w:p>
        </w:tc>
      </w:tr>
      <w:tr w14:paraId="7799C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F9DE493">
            <w:pPr>
              <w:spacing w:after="0" w:line="240" w:lineRule="auto"/>
              <w:jc w:val="center"/>
            </w:pPr>
            <w:r>
              <w:rPr>
                <w:rFonts w:ascii="Arial" w:hAnsi="Arial" w:eastAsia="Arial"/>
                <w:b w:val="0"/>
                <w:sz w:val="19"/>
              </w:rPr>
              <w:t>reports</w:t>
            </w:r>
          </w:p>
        </w:tc>
        <w:tc>
          <w:tcPr>
            <w:tcW w:w="4816" w:type="dxa"/>
            <w:vAlign w:val="center"/>
          </w:tcPr>
          <w:p w14:paraId="17DB6877">
            <w:pPr>
              <w:spacing w:after="0" w:line="240" w:lineRule="auto"/>
            </w:pPr>
            <w:r>
              <w:rPr>
                <w:rFonts w:ascii="Arial" w:hAnsi="Arial" w:eastAsia="Arial"/>
                <w:b w:val="0"/>
                <w:sz w:val="19"/>
              </w:rPr>
              <w:t>Stores moderation and abuse/suspicion reports</w:t>
            </w:r>
          </w:p>
        </w:tc>
      </w:tr>
      <w:tr w14:paraId="1FE7E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FFE4CF1">
            <w:pPr>
              <w:spacing w:after="0" w:line="240" w:lineRule="auto"/>
              <w:jc w:val="center"/>
            </w:pPr>
            <w:r>
              <w:rPr>
                <w:rFonts w:ascii="Arial" w:hAnsi="Arial" w:eastAsia="Arial"/>
                <w:b w:val="0"/>
                <w:sz w:val="19"/>
              </w:rPr>
              <w:t>recommendations</w:t>
            </w:r>
          </w:p>
        </w:tc>
        <w:tc>
          <w:tcPr>
            <w:tcW w:w="4816" w:type="dxa"/>
            <w:vAlign w:val="center"/>
          </w:tcPr>
          <w:p w14:paraId="58E11CD1">
            <w:pPr>
              <w:spacing w:after="0" w:line="240" w:lineRule="auto"/>
            </w:pPr>
            <w:r>
              <w:rPr>
                <w:rFonts w:ascii="Arial" w:hAnsi="Arial" w:eastAsia="Arial"/>
                <w:b w:val="0"/>
                <w:sz w:val="19"/>
              </w:rPr>
              <w:t>Stores recommendation results or recommendation history</w:t>
            </w:r>
          </w:p>
        </w:tc>
      </w:tr>
    </w:tbl>
    <w:p w14:paraId="617F722C"/>
    <w:p w14:paraId="68FC897E">
      <w:pPr>
        <w:pStyle w:val="3"/>
      </w:pPr>
      <w:r>
        <w:rPr>
          <w:rFonts w:hint="eastAsia" w:eastAsia="宋体"/>
          <w:lang w:val="en-US" w:eastAsia="zh-CN"/>
        </w:rPr>
        <w:t>10</w:t>
      </w:r>
      <w:r>
        <w:t>. Authentication APIs</w:t>
      </w:r>
    </w:p>
    <w:p w14:paraId="3F81622C">
      <w:pPr>
        <w:pStyle w:val="4"/>
      </w:pPr>
      <w:r>
        <w:rPr>
          <w:rFonts w:hint="eastAsia" w:eastAsia="宋体"/>
          <w:lang w:val="en-US" w:eastAsia="zh-CN"/>
        </w:rPr>
        <w:t>10</w:t>
      </w:r>
      <w:r>
        <w:t>.1. Register User</w:t>
      </w:r>
    </w:p>
    <w:p w14:paraId="223030BF">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9EB7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1CEC8407">
            <w:pPr>
              <w:spacing w:after="0" w:line="240" w:lineRule="auto"/>
              <w:jc w:val="center"/>
            </w:pPr>
            <w:r>
              <w:rPr>
                <w:rFonts w:ascii="Arial" w:hAnsi="Arial" w:eastAsia="Arial"/>
                <w:b/>
                <w:sz w:val="19"/>
              </w:rPr>
              <w:t>Field</w:t>
            </w:r>
          </w:p>
        </w:tc>
        <w:tc>
          <w:tcPr>
            <w:tcW w:w="4816" w:type="dxa"/>
            <w:shd w:val="clear" w:color="auto" w:fill="D9EAF7"/>
            <w:vAlign w:val="center"/>
          </w:tcPr>
          <w:p w14:paraId="460FCB1B">
            <w:pPr>
              <w:spacing w:after="0" w:line="240" w:lineRule="auto"/>
              <w:jc w:val="center"/>
            </w:pPr>
            <w:r>
              <w:rPr>
                <w:rFonts w:ascii="Arial" w:hAnsi="Arial" w:eastAsia="Arial"/>
                <w:b/>
                <w:sz w:val="19"/>
              </w:rPr>
              <w:t>Value</w:t>
            </w:r>
          </w:p>
        </w:tc>
      </w:tr>
      <w:tr w14:paraId="70430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3C3AB15">
            <w:pPr>
              <w:spacing w:after="0" w:line="240" w:lineRule="auto"/>
              <w:jc w:val="center"/>
            </w:pPr>
            <w:r>
              <w:rPr>
                <w:rFonts w:ascii="Arial" w:hAnsi="Arial" w:eastAsia="Arial"/>
                <w:b w:val="0"/>
                <w:sz w:val="19"/>
              </w:rPr>
              <w:t>Method</w:t>
            </w:r>
          </w:p>
        </w:tc>
        <w:tc>
          <w:tcPr>
            <w:tcW w:w="4816" w:type="dxa"/>
            <w:vAlign w:val="center"/>
          </w:tcPr>
          <w:p w14:paraId="000CF4A7">
            <w:pPr>
              <w:spacing w:after="0" w:line="240" w:lineRule="auto"/>
              <w:jc w:val="center"/>
            </w:pPr>
            <w:r>
              <w:rPr>
                <w:rFonts w:ascii="Arial" w:hAnsi="Arial" w:eastAsia="Arial"/>
                <w:b w:val="0"/>
                <w:sz w:val="19"/>
              </w:rPr>
              <w:t>POST</w:t>
            </w:r>
          </w:p>
        </w:tc>
      </w:tr>
      <w:tr w14:paraId="6159F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40FF8FB">
            <w:pPr>
              <w:spacing w:after="0" w:line="240" w:lineRule="auto"/>
              <w:jc w:val="center"/>
            </w:pPr>
            <w:r>
              <w:rPr>
                <w:rFonts w:ascii="Arial" w:hAnsi="Arial" w:eastAsia="Arial"/>
                <w:b w:val="0"/>
                <w:sz w:val="19"/>
              </w:rPr>
              <w:t>Path</w:t>
            </w:r>
          </w:p>
        </w:tc>
        <w:tc>
          <w:tcPr>
            <w:tcW w:w="4816" w:type="dxa"/>
            <w:vAlign w:val="center"/>
          </w:tcPr>
          <w:p w14:paraId="33D21E2E">
            <w:pPr>
              <w:spacing w:after="0" w:line="240" w:lineRule="auto"/>
              <w:jc w:val="center"/>
            </w:pPr>
            <w:r>
              <w:rPr>
                <w:rFonts w:ascii="Arial" w:hAnsi="Arial" w:eastAsia="Arial"/>
                <w:b w:val="0"/>
                <w:sz w:val="19"/>
              </w:rPr>
              <w:t>/auth/register</w:t>
            </w:r>
          </w:p>
        </w:tc>
      </w:tr>
      <w:tr w14:paraId="3A201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D3F5057">
            <w:pPr>
              <w:spacing w:after="0" w:line="240" w:lineRule="auto"/>
              <w:jc w:val="center"/>
            </w:pPr>
            <w:r>
              <w:rPr>
                <w:rFonts w:ascii="Arial" w:hAnsi="Arial" w:eastAsia="Arial"/>
                <w:b w:val="0"/>
                <w:sz w:val="19"/>
              </w:rPr>
              <w:t>Authorized roles</w:t>
            </w:r>
          </w:p>
        </w:tc>
        <w:tc>
          <w:tcPr>
            <w:tcW w:w="4816" w:type="dxa"/>
            <w:vAlign w:val="center"/>
          </w:tcPr>
          <w:p w14:paraId="12EE37B5">
            <w:pPr>
              <w:spacing w:after="0" w:line="240" w:lineRule="auto"/>
              <w:jc w:val="center"/>
            </w:pPr>
            <w:r>
              <w:rPr>
                <w:rFonts w:ascii="Arial" w:hAnsi="Arial" w:eastAsia="Arial"/>
                <w:b w:val="0"/>
                <w:sz w:val="19"/>
              </w:rPr>
              <w:t>Public</w:t>
            </w:r>
          </w:p>
        </w:tc>
      </w:tr>
      <w:tr w14:paraId="59372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7FCB969">
            <w:pPr>
              <w:spacing w:after="0" w:line="240" w:lineRule="auto"/>
              <w:jc w:val="center"/>
            </w:pPr>
            <w:r>
              <w:rPr>
                <w:rFonts w:ascii="Arial" w:hAnsi="Arial" w:eastAsia="Arial"/>
                <w:b w:val="0"/>
                <w:sz w:val="19"/>
              </w:rPr>
              <w:t>Purpose</w:t>
            </w:r>
          </w:p>
        </w:tc>
        <w:tc>
          <w:tcPr>
            <w:tcW w:w="4816" w:type="dxa"/>
            <w:vAlign w:val="center"/>
          </w:tcPr>
          <w:p w14:paraId="50C27918">
            <w:pPr>
              <w:spacing w:after="0" w:line="240" w:lineRule="auto"/>
            </w:pPr>
            <w:r>
              <w:rPr>
                <w:rFonts w:ascii="Arial" w:hAnsi="Arial" w:eastAsia="Arial"/>
                <w:b w:val="0"/>
                <w:sz w:val="19"/>
              </w:rPr>
              <w:t>Register a new account as student, graduate, or employer.</w:t>
            </w:r>
          </w:p>
        </w:tc>
      </w:tr>
    </w:tbl>
    <w:p w14:paraId="6392FA11"/>
    <w:p w14:paraId="5454CFC0">
      <w:r>
        <w:rPr>
          <w:b/>
          <w:sz w:val="21"/>
        </w:rPr>
        <w:t>Request Body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40AF6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vAlign w:val="center"/>
          </w:tcPr>
          <w:p w14:paraId="3311B703">
            <w:pPr>
              <w:spacing w:after="0" w:line="240" w:lineRule="auto"/>
              <w:jc w:val="center"/>
            </w:pPr>
            <w:r>
              <w:rPr>
                <w:rFonts w:ascii="Arial" w:hAnsi="Arial" w:eastAsia="Arial"/>
                <w:b/>
                <w:sz w:val="19"/>
              </w:rPr>
              <w:t>Field</w:t>
            </w:r>
          </w:p>
        </w:tc>
        <w:tc>
          <w:tcPr>
            <w:tcW w:w="2408" w:type="dxa"/>
            <w:shd w:val="clear" w:color="auto" w:fill="D9EAF7"/>
            <w:vAlign w:val="center"/>
          </w:tcPr>
          <w:p w14:paraId="4FC2D8C3">
            <w:pPr>
              <w:spacing w:after="0" w:line="240" w:lineRule="auto"/>
              <w:jc w:val="center"/>
            </w:pPr>
            <w:r>
              <w:rPr>
                <w:rFonts w:ascii="Arial" w:hAnsi="Arial" w:eastAsia="Arial"/>
                <w:b/>
                <w:sz w:val="19"/>
              </w:rPr>
              <w:t>Type</w:t>
            </w:r>
          </w:p>
        </w:tc>
        <w:tc>
          <w:tcPr>
            <w:tcW w:w="2408" w:type="dxa"/>
            <w:shd w:val="clear" w:color="auto" w:fill="D9EAF7"/>
            <w:vAlign w:val="center"/>
          </w:tcPr>
          <w:p w14:paraId="3B801CEB">
            <w:pPr>
              <w:spacing w:after="0" w:line="240" w:lineRule="auto"/>
              <w:jc w:val="center"/>
            </w:pPr>
            <w:r>
              <w:rPr>
                <w:rFonts w:ascii="Arial" w:hAnsi="Arial" w:eastAsia="Arial"/>
                <w:b/>
                <w:sz w:val="19"/>
              </w:rPr>
              <w:t>Required</w:t>
            </w:r>
          </w:p>
        </w:tc>
        <w:tc>
          <w:tcPr>
            <w:tcW w:w="2408" w:type="dxa"/>
            <w:shd w:val="clear" w:color="auto" w:fill="D9EAF7"/>
            <w:vAlign w:val="center"/>
          </w:tcPr>
          <w:p w14:paraId="018FDFF0">
            <w:pPr>
              <w:spacing w:after="0" w:line="240" w:lineRule="auto"/>
              <w:jc w:val="center"/>
            </w:pPr>
            <w:r>
              <w:rPr>
                <w:rFonts w:ascii="Arial" w:hAnsi="Arial" w:eastAsia="Arial"/>
                <w:b/>
                <w:sz w:val="19"/>
              </w:rPr>
              <w:t>Description</w:t>
            </w:r>
          </w:p>
        </w:tc>
      </w:tr>
      <w:tr w14:paraId="28707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7F79A396">
            <w:pPr>
              <w:spacing w:after="0" w:line="240" w:lineRule="auto"/>
              <w:jc w:val="center"/>
            </w:pPr>
            <w:r>
              <w:rPr>
                <w:rFonts w:ascii="Arial" w:hAnsi="Arial" w:eastAsia="Arial"/>
                <w:b w:val="0"/>
                <w:sz w:val="19"/>
              </w:rPr>
              <w:t>fullName</w:t>
            </w:r>
          </w:p>
        </w:tc>
        <w:tc>
          <w:tcPr>
            <w:tcW w:w="2408" w:type="dxa"/>
            <w:vAlign w:val="center"/>
          </w:tcPr>
          <w:p w14:paraId="401FFD44">
            <w:pPr>
              <w:spacing w:after="0" w:line="240" w:lineRule="auto"/>
              <w:jc w:val="center"/>
            </w:pPr>
            <w:r>
              <w:rPr>
                <w:rFonts w:ascii="Arial" w:hAnsi="Arial" w:eastAsia="Arial"/>
                <w:b w:val="0"/>
                <w:sz w:val="19"/>
              </w:rPr>
              <w:t>string</w:t>
            </w:r>
          </w:p>
        </w:tc>
        <w:tc>
          <w:tcPr>
            <w:tcW w:w="2408" w:type="dxa"/>
            <w:vAlign w:val="center"/>
          </w:tcPr>
          <w:p w14:paraId="6D3D625B">
            <w:pPr>
              <w:spacing w:after="0" w:line="240" w:lineRule="auto"/>
              <w:jc w:val="center"/>
            </w:pPr>
            <w:r>
              <w:rPr>
                <w:rFonts w:ascii="Arial" w:hAnsi="Arial" w:eastAsia="Arial"/>
                <w:b w:val="0"/>
                <w:sz w:val="19"/>
              </w:rPr>
              <w:t>Yes</w:t>
            </w:r>
          </w:p>
        </w:tc>
        <w:tc>
          <w:tcPr>
            <w:tcW w:w="2408" w:type="dxa"/>
            <w:vAlign w:val="center"/>
          </w:tcPr>
          <w:p w14:paraId="43470E3B">
            <w:pPr>
              <w:spacing w:after="0" w:line="240" w:lineRule="auto"/>
            </w:pPr>
            <w:r>
              <w:rPr>
                <w:rFonts w:ascii="Arial" w:hAnsi="Arial" w:eastAsia="Arial"/>
                <w:b w:val="0"/>
                <w:sz w:val="19"/>
              </w:rPr>
              <w:t>Full legal or display name</w:t>
            </w:r>
          </w:p>
        </w:tc>
      </w:tr>
      <w:tr w14:paraId="38A86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62D683B">
            <w:pPr>
              <w:spacing w:after="0" w:line="240" w:lineRule="auto"/>
              <w:jc w:val="center"/>
            </w:pPr>
            <w:r>
              <w:rPr>
                <w:rFonts w:ascii="Arial" w:hAnsi="Arial" w:eastAsia="Arial"/>
                <w:b w:val="0"/>
                <w:sz w:val="19"/>
              </w:rPr>
              <w:t>email</w:t>
            </w:r>
          </w:p>
        </w:tc>
        <w:tc>
          <w:tcPr>
            <w:tcW w:w="2408" w:type="dxa"/>
            <w:vAlign w:val="center"/>
          </w:tcPr>
          <w:p w14:paraId="4552B51F">
            <w:pPr>
              <w:spacing w:after="0" w:line="240" w:lineRule="auto"/>
              <w:jc w:val="center"/>
            </w:pPr>
            <w:r>
              <w:rPr>
                <w:rFonts w:ascii="Arial" w:hAnsi="Arial" w:eastAsia="Arial"/>
                <w:b w:val="0"/>
                <w:sz w:val="19"/>
              </w:rPr>
              <w:t>string</w:t>
            </w:r>
          </w:p>
        </w:tc>
        <w:tc>
          <w:tcPr>
            <w:tcW w:w="2408" w:type="dxa"/>
            <w:vAlign w:val="center"/>
          </w:tcPr>
          <w:p w14:paraId="212EDEF9">
            <w:pPr>
              <w:spacing w:after="0" w:line="240" w:lineRule="auto"/>
              <w:jc w:val="center"/>
            </w:pPr>
            <w:r>
              <w:rPr>
                <w:rFonts w:ascii="Arial" w:hAnsi="Arial" w:eastAsia="Arial"/>
                <w:b w:val="0"/>
                <w:sz w:val="19"/>
              </w:rPr>
              <w:t>Yes</w:t>
            </w:r>
          </w:p>
        </w:tc>
        <w:tc>
          <w:tcPr>
            <w:tcW w:w="2408" w:type="dxa"/>
            <w:vAlign w:val="center"/>
          </w:tcPr>
          <w:p w14:paraId="168739D6">
            <w:pPr>
              <w:spacing w:after="0" w:line="240" w:lineRule="auto"/>
            </w:pPr>
            <w:r>
              <w:rPr>
                <w:rFonts w:ascii="Arial" w:hAnsi="Arial" w:eastAsia="Arial"/>
                <w:b w:val="0"/>
                <w:sz w:val="19"/>
              </w:rPr>
              <w:t>Unique login email</w:t>
            </w:r>
          </w:p>
        </w:tc>
      </w:tr>
      <w:tr w14:paraId="1BE50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CDBE090">
            <w:pPr>
              <w:spacing w:after="0" w:line="240" w:lineRule="auto"/>
              <w:jc w:val="center"/>
            </w:pPr>
            <w:r>
              <w:rPr>
                <w:rFonts w:ascii="Arial" w:hAnsi="Arial" w:eastAsia="Arial"/>
                <w:b w:val="0"/>
                <w:sz w:val="19"/>
              </w:rPr>
              <w:t>password</w:t>
            </w:r>
          </w:p>
        </w:tc>
        <w:tc>
          <w:tcPr>
            <w:tcW w:w="2408" w:type="dxa"/>
            <w:vAlign w:val="center"/>
          </w:tcPr>
          <w:p w14:paraId="6CF9EA48">
            <w:pPr>
              <w:spacing w:after="0" w:line="240" w:lineRule="auto"/>
              <w:jc w:val="center"/>
            </w:pPr>
            <w:r>
              <w:rPr>
                <w:rFonts w:ascii="Arial" w:hAnsi="Arial" w:eastAsia="Arial"/>
                <w:b w:val="0"/>
                <w:sz w:val="19"/>
              </w:rPr>
              <w:t>string</w:t>
            </w:r>
          </w:p>
        </w:tc>
        <w:tc>
          <w:tcPr>
            <w:tcW w:w="2408" w:type="dxa"/>
            <w:vAlign w:val="center"/>
          </w:tcPr>
          <w:p w14:paraId="1821CB70">
            <w:pPr>
              <w:spacing w:after="0" w:line="240" w:lineRule="auto"/>
              <w:jc w:val="center"/>
            </w:pPr>
            <w:r>
              <w:rPr>
                <w:rFonts w:ascii="Arial" w:hAnsi="Arial" w:eastAsia="Arial"/>
                <w:b w:val="0"/>
                <w:sz w:val="19"/>
              </w:rPr>
              <w:t>Yes</w:t>
            </w:r>
          </w:p>
        </w:tc>
        <w:tc>
          <w:tcPr>
            <w:tcW w:w="2408" w:type="dxa"/>
            <w:vAlign w:val="center"/>
          </w:tcPr>
          <w:p w14:paraId="4322685B">
            <w:pPr>
              <w:spacing w:after="0" w:line="240" w:lineRule="auto"/>
            </w:pPr>
            <w:r>
              <w:rPr>
                <w:rFonts w:ascii="Arial" w:hAnsi="Arial" w:eastAsia="Arial"/>
                <w:b w:val="0"/>
                <w:sz w:val="19"/>
              </w:rPr>
              <w:t>Account password; should be hashed server-side</w:t>
            </w:r>
          </w:p>
        </w:tc>
      </w:tr>
      <w:tr w14:paraId="4124D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6CCE618B">
            <w:pPr>
              <w:spacing w:after="0" w:line="240" w:lineRule="auto"/>
              <w:jc w:val="center"/>
            </w:pPr>
            <w:r>
              <w:rPr>
                <w:rFonts w:ascii="Arial" w:hAnsi="Arial" w:eastAsia="Arial"/>
                <w:b w:val="0"/>
                <w:sz w:val="19"/>
              </w:rPr>
              <w:t>role</w:t>
            </w:r>
          </w:p>
        </w:tc>
        <w:tc>
          <w:tcPr>
            <w:tcW w:w="2408" w:type="dxa"/>
            <w:vAlign w:val="center"/>
          </w:tcPr>
          <w:p w14:paraId="5AE28823">
            <w:pPr>
              <w:spacing w:after="0" w:line="240" w:lineRule="auto"/>
              <w:jc w:val="center"/>
            </w:pPr>
            <w:r>
              <w:rPr>
                <w:rFonts w:ascii="Arial" w:hAnsi="Arial" w:eastAsia="Arial"/>
                <w:b w:val="0"/>
                <w:sz w:val="19"/>
              </w:rPr>
              <w:t>string</w:t>
            </w:r>
          </w:p>
        </w:tc>
        <w:tc>
          <w:tcPr>
            <w:tcW w:w="2408" w:type="dxa"/>
            <w:vAlign w:val="center"/>
          </w:tcPr>
          <w:p w14:paraId="56B0E06F">
            <w:pPr>
              <w:spacing w:after="0" w:line="240" w:lineRule="auto"/>
              <w:jc w:val="center"/>
            </w:pPr>
            <w:r>
              <w:rPr>
                <w:rFonts w:ascii="Arial" w:hAnsi="Arial" w:eastAsia="Arial"/>
                <w:b w:val="0"/>
                <w:sz w:val="19"/>
              </w:rPr>
              <w:t>Yes</w:t>
            </w:r>
          </w:p>
        </w:tc>
        <w:tc>
          <w:tcPr>
            <w:tcW w:w="2408" w:type="dxa"/>
            <w:vAlign w:val="center"/>
          </w:tcPr>
          <w:p w14:paraId="295BA642">
            <w:pPr>
              <w:spacing w:after="0" w:line="240" w:lineRule="auto"/>
            </w:pPr>
            <w:r>
              <w:rPr>
                <w:rFonts w:ascii="Arial" w:hAnsi="Arial" w:eastAsia="Arial"/>
                <w:b w:val="0"/>
                <w:sz w:val="19"/>
              </w:rPr>
              <w:t>student, graduate, or employer</w:t>
            </w:r>
          </w:p>
        </w:tc>
      </w:tr>
      <w:tr w14:paraId="5FCD1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3BDB701E">
            <w:pPr>
              <w:spacing w:after="0" w:line="240" w:lineRule="auto"/>
              <w:jc w:val="center"/>
            </w:pPr>
            <w:r>
              <w:rPr>
                <w:rFonts w:ascii="Arial" w:hAnsi="Arial" w:eastAsia="Arial"/>
                <w:b w:val="0"/>
                <w:sz w:val="19"/>
              </w:rPr>
              <w:t>phone</w:t>
            </w:r>
          </w:p>
        </w:tc>
        <w:tc>
          <w:tcPr>
            <w:tcW w:w="2408" w:type="dxa"/>
            <w:vAlign w:val="center"/>
          </w:tcPr>
          <w:p w14:paraId="7DBDC978">
            <w:pPr>
              <w:spacing w:after="0" w:line="240" w:lineRule="auto"/>
              <w:jc w:val="center"/>
            </w:pPr>
            <w:r>
              <w:rPr>
                <w:rFonts w:ascii="Arial" w:hAnsi="Arial" w:eastAsia="Arial"/>
                <w:b w:val="0"/>
                <w:sz w:val="19"/>
              </w:rPr>
              <w:t>string</w:t>
            </w:r>
          </w:p>
        </w:tc>
        <w:tc>
          <w:tcPr>
            <w:tcW w:w="2408" w:type="dxa"/>
            <w:vAlign w:val="center"/>
          </w:tcPr>
          <w:p w14:paraId="56F23731">
            <w:pPr>
              <w:spacing w:after="0" w:line="240" w:lineRule="auto"/>
              <w:jc w:val="center"/>
            </w:pPr>
            <w:r>
              <w:rPr>
                <w:rFonts w:ascii="Arial" w:hAnsi="Arial" w:eastAsia="Arial"/>
                <w:b w:val="0"/>
                <w:sz w:val="19"/>
              </w:rPr>
              <w:t>No</w:t>
            </w:r>
          </w:p>
        </w:tc>
        <w:tc>
          <w:tcPr>
            <w:tcW w:w="2408" w:type="dxa"/>
            <w:vAlign w:val="center"/>
          </w:tcPr>
          <w:p w14:paraId="3230A6C1">
            <w:pPr>
              <w:spacing w:after="0" w:line="240" w:lineRule="auto"/>
              <w:jc w:val="center"/>
            </w:pPr>
            <w:r>
              <w:rPr>
                <w:rFonts w:ascii="Arial" w:hAnsi="Arial" w:eastAsia="Arial"/>
                <w:b w:val="0"/>
                <w:sz w:val="19"/>
              </w:rPr>
              <w:t>Contact number</w:t>
            </w:r>
          </w:p>
        </w:tc>
      </w:tr>
    </w:tbl>
    <w:p w14:paraId="2FACBC44"/>
    <w:p w14:paraId="7FD1BB0B">
      <w:r>
        <w:t>Example request:</w:t>
      </w:r>
    </w:p>
    <w:p w14:paraId="45DDB705">
      <w:pPr>
        <w:ind w:left="504"/>
      </w:pPr>
      <w:r>
        <w:t>{</w:t>
      </w:r>
    </w:p>
    <w:p w14:paraId="04B7E362">
      <w:pPr>
        <w:ind w:left="504"/>
      </w:pPr>
      <w:r>
        <w:t xml:space="preserve">  "fullName": "</w:t>
      </w:r>
      <w:r>
        <w:rPr>
          <w:rFonts w:hint="eastAsia" w:eastAsia="宋体"/>
          <w:lang w:eastAsia="zh-CN"/>
        </w:rPr>
        <w:t>LIu</w:t>
      </w:r>
      <w:r>
        <w:t>",</w:t>
      </w:r>
    </w:p>
    <w:p w14:paraId="169F2DED">
      <w:pPr>
        <w:ind w:left="504"/>
      </w:pPr>
      <w:r>
        <w:t xml:space="preserve">  "email": "liu@example.com",</w:t>
      </w:r>
    </w:p>
    <w:p w14:paraId="75D8642E">
      <w:pPr>
        <w:ind w:left="504"/>
      </w:pPr>
      <w:r>
        <w:t xml:space="preserve">  "password": "123456",</w:t>
      </w:r>
    </w:p>
    <w:p w14:paraId="7A8918A2">
      <w:pPr>
        <w:ind w:left="504"/>
      </w:pPr>
      <w:r>
        <w:t xml:space="preserve">  "role": "student",</w:t>
      </w:r>
    </w:p>
    <w:p w14:paraId="5310F9EE">
      <w:pPr>
        <w:ind w:left="504"/>
      </w:pPr>
      <w:r>
        <w:t xml:space="preserve">  "phone": "0211234567"</w:t>
      </w:r>
    </w:p>
    <w:p w14:paraId="4768DBB1">
      <w:pPr>
        <w:ind w:left="504"/>
      </w:pPr>
      <w:r>
        <w:t>}</w:t>
      </w:r>
    </w:p>
    <w:p w14:paraId="260B5CBF">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234EA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4DD9A776">
            <w:pPr>
              <w:spacing w:after="0" w:line="240" w:lineRule="auto"/>
              <w:jc w:val="center"/>
            </w:pPr>
            <w:r>
              <w:rPr>
                <w:rFonts w:ascii="Arial" w:hAnsi="Arial" w:eastAsia="Arial"/>
                <w:b/>
                <w:sz w:val="19"/>
              </w:rPr>
              <w:t>Field</w:t>
            </w:r>
          </w:p>
        </w:tc>
        <w:tc>
          <w:tcPr>
            <w:tcW w:w="3211" w:type="dxa"/>
            <w:shd w:val="clear" w:color="auto" w:fill="D9EAF7"/>
            <w:vAlign w:val="center"/>
          </w:tcPr>
          <w:p w14:paraId="685C72FF">
            <w:pPr>
              <w:spacing w:after="0" w:line="240" w:lineRule="auto"/>
              <w:jc w:val="center"/>
            </w:pPr>
            <w:r>
              <w:rPr>
                <w:rFonts w:ascii="Arial" w:hAnsi="Arial" w:eastAsia="Arial"/>
                <w:b/>
                <w:sz w:val="19"/>
              </w:rPr>
              <w:t>Type</w:t>
            </w:r>
          </w:p>
        </w:tc>
        <w:tc>
          <w:tcPr>
            <w:tcW w:w="3211" w:type="dxa"/>
            <w:shd w:val="clear" w:color="auto" w:fill="D9EAF7"/>
            <w:vAlign w:val="center"/>
          </w:tcPr>
          <w:p w14:paraId="1CB5AB84">
            <w:pPr>
              <w:spacing w:after="0" w:line="240" w:lineRule="auto"/>
              <w:jc w:val="center"/>
            </w:pPr>
            <w:r>
              <w:rPr>
                <w:rFonts w:ascii="Arial" w:hAnsi="Arial" w:eastAsia="Arial"/>
                <w:b/>
                <w:sz w:val="19"/>
              </w:rPr>
              <w:t>Description</w:t>
            </w:r>
          </w:p>
        </w:tc>
      </w:tr>
      <w:tr w14:paraId="5874C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49AD49A">
            <w:pPr>
              <w:spacing w:after="0" w:line="240" w:lineRule="auto"/>
              <w:jc w:val="center"/>
            </w:pPr>
            <w:r>
              <w:rPr>
                <w:rFonts w:ascii="Arial" w:hAnsi="Arial" w:eastAsia="Arial"/>
                <w:b w:val="0"/>
                <w:sz w:val="19"/>
              </w:rPr>
              <w:t>userId</w:t>
            </w:r>
          </w:p>
        </w:tc>
        <w:tc>
          <w:tcPr>
            <w:tcW w:w="3211" w:type="dxa"/>
            <w:vAlign w:val="center"/>
          </w:tcPr>
          <w:p w14:paraId="3AEAD76A">
            <w:pPr>
              <w:spacing w:after="0" w:line="240" w:lineRule="auto"/>
              <w:jc w:val="center"/>
            </w:pPr>
            <w:r>
              <w:rPr>
                <w:rFonts w:ascii="Arial" w:hAnsi="Arial" w:eastAsia="Arial"/>
                <w:b w:val="0"/>
                <w:sz w:val="19"/>
              </w:rPr>
              <w:t>long</w:t>
            </w:r>
          </w:p>
        </w:tc>
        <w:tc>
          <w:tcPr>
            <w:tcW w:w="3211" w:type="dxa"/>
            <w:vAlign w:val="center"/>
          </w:tcPr>
          <w:p w14:paraId="0392AADE">
            <w:pPr>
              <w:spacing w:after="0" w:line="240" w:lineRule="auto"/>
            </w:pPr>
            <w:r>
              <w:rPr>
                <w:rFonts w:ascii="Arial" w:hAnsi="Arial" w:eastAsia="Arial"/>
                <w:b w:val="0"/>
                <w:sz w:val="19"/>
              </w:rPr>
              <w:t>Created user identifier</w:t>
            </w:r>
          </w:p>
        </w:tc>
      </w:tr>
      <w:tr w14:paraId="33139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5B0DDA6">
            <w:pPr>
              <w:spacing w:after="0" w:line="240" w:lineRule="auto"/>
              <w:jc w:val="center"/>
            </w:pPr>
            <w:r>
              <w:rPr>
                <w:rFonts w:ascii="Arial" w:hAnsi="Arial" w:eastAsia="Arial"/>
                <w:b w:val="0"/>
                <w:sz w:val="19"/>
              </w:rPr>
              <w:t>role</w:t>
            </w:r>
          </w:p>
        </w:tc>
        <w:tc>
          <w:tcPr>
            <w:tcW w:w="3211" w:type="dxa"/>
            <w:vAlign w:val="center"/>
          </w:tcPr>
          <w:p w14:paraId="4E78BE3C">
            <w:pPr>
              <w:spacing w:after="0" w:line="240" w:lineRule="auto"/>
              <w:jc w:val="center"/>
            </w:pPr>
            <w:r>
              <w:rPr>
                <w:rFonts w:ascii="Arial" w:hAnsi="Arial" w:eastAsia="Arial"/>
                <w:b w:val="0"/>
                <w:sz w:val="19"/>
              </w:rPr>
              <w:t>string</w:t>
            </w:r>
          </w:p>
        </w:tc>
        <w:tc>
          <w:tcPr>
            <w:tcW w:w="3211" w:type="dxa"/>
            <w:vAlign w:val="center"/>
          </w:tcPr>
          <w:p w14:paraId="32CCE911">
            <w:pPr>
              <w:spacing w:after="0" w:line="240" w:lineRule="auto"/>
              <w:jc w:val="center"/>
            </w:pPr>
            <w:r>
              <w:rPr>
                <w:rFonts w:ascii="Arial" w:hAnsi="Arial" w:eastAsia="Arial"/>
                <w:b w:val="0"/>
                <w:sz w:val="19"/>
              </w:rPr>
              <w:t>Assigned role</w:t>
            </w:r>
          </w:p>
        </w:tc>
      </w:tr>
    </w:tbl>
    <w:p w14:paraId="227E4F95"/>
    <w:p w14:paraId="42223B67">
      <w:r>
        <w:t>Example response:</w:t>
      </w:r>
    </w:p>
    <w:p w14:paraId="003CED71">
      <w:pPr>
        <w:ind w:left="504"/>
      </w:pPr>
      <w:r>
        <w:t>{</w:t>
      </w:r>
    </w:p>
    <w:p w14:paraId="54C6C3A5">
      <w:pPr>
        <w:ind w:left="504"/>
      </w:pPr>
      <w:r>
        <w:t xml:space="preserve">  "code": 20</w:t>
      </w:r>
      <w:r>
        <w:rPr>
          <w:rFonts w:hint="eastAsia" w:eastAsia="宋体"/>
          <w:lang w:val="en-US" w:eastAsia="zh-CN"/>
        </w:rPr>
        <w:t>1</w:t>
      </w:r>
      <w:r>
        <w:t>,</w:t>
      </w:r>
    </w:p>
    <w:p w14:paraId="4A1B01BC">
      <w:pPr>
        <w:ind w:left="504"/>
      </w:pPr>
      <w:r>
        <w:t xml:space="preserve">  "message": "register success",</w:t>
      </w:r>
    </w:p>
    <w:p w14:paraId="20B8749D">
      <w:pPr>
        <w:ind w:left="504"/>
      </w:pPr>
      <w:r>
        <w:t xml:space="preserve">  "data": {</w:t>
      </w:r>
    </w:p>
    <w:p w14:paraId="469A7AE1">
      <w:pPr>
        <w:ind w:left="504"/>
      </w:pPr>
      <w:r>
        <w:t xml:space="preserve">    "userId": 1,</w:t>
      </w:r>
    </w:p>
    <w:p w14:paraId="4B6A1875">
      <w:pPr>
        <w:ind w:left="504"/>
      </w:pPr>
      <w:r>
        <w:t xml:space="preserve">    "role": "student"</w:t>
      </w:r>
    </w:p>
    <w:p w14:paraId="463ED3B2">
      <w:pPr>
        <w:ind w:left="504"/>
      </w:pPr>
      <w:r>
        <w:t xml:space="preserve">  }</w:t>
      </w:r>
    </w:p>
    <w:p w14:paraId="2C995999">
      <w:pPr>
        <w:ind w:left="504"/>
      </w:pPr>
      <w:r>
        <w:t>}</w:t>
      </w:r>
    </w:p>
    <w:p w14:paraId="5408BE06">
      <w:r>
        <w:t>Notes:</w:t>
      </w:r>
    </w:p>
    <w:p w14:paraId="4B01871C">
      <w:pPr>
        <w:pStyle w:val="16"/>
      </w:pPr>
      <w:r>
        <w:t>Email must be unique.</w:t>
      </w:r>
    </w:p>
    <w:p w14:paraId="75967CD7">
      <w:pPr>
        <w:pStyle w:val="16"/>
      </w:pPr>
      <w:r>
        <w:t>Employer users should complete company profile and verification after registration.</w:t>
      </w:r>
    </w:p>
    <w:p w14:paraId="648EE695">
      <w:pPr>
        <w:pStyle w:val="4"/>
      </w:pPr>
      <w:r>
        <w:rPr>
          <w:rFonts w:hint="eastAsia" w:eastAsia="宋体"/>
          <w:lang w:val="en-US" w:eastAsia="zh-CN"/>
        </w:rPr>
        <w:t>10</w:t>
      </w:r>
      <w:r>
        <w:t>.2. Login</w:t>
      </w:r>
    </w:p>
    <w:p w14:paraId="35B9D539">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51E5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5D80B922">
            <w:pPr>
              <w:spacing w:after="0" w:line="240" w:lineRule="auto"/>
              <w:jc w:val="center"/>
            </w:pPr>
            <w:r>
              <w:rPr>
                <w:rFonts w:ascii="Arial" w:hAnsi="Arial" w:eastAsia="Arial"/>
                <w:b/>
                <w:sz w:val="19"/>
              </w:rPr>
              <w:t>Field</w:t>
            </w:r>
          </w:p>
        </w:tc>
        <w:tc>
          <w:tcPr>
            <w:tcW w:w="4816" w:type="dxa"/>
            <w:shd w:val="clear" w:color="auto" w:fill="D9EAF7"/>
            <w:vAlign w:val="center"/>
          </w:tcPr>
          <w:p w14:paraId="12DBEDF6">
            <w:pPr>
              <w:spacing w:after="0" w:line="240" w:lineRule="auto"/>
              <w:jc w:val="center"/>
            </w:pPr>
            <w:r>
              <w:rPr>
                <w:rFonts w:ascii="Arial" w:hAnsi="Arial" w:eastAsia="Arial"/>
                <w:b/>
                <w:sz w:val="19"/>
              </w:rPr>
              <w:t>Value</w:t>
            </w:r>
          </w:p>
        </w:tc>
      </w:tr>
      <w:tr w14:paraId="1A4C5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3804A24">
            <w:pPr>
              <w:spacing w:after="0" w:line="240" w:lineRule="auto"/>
              <w:jc w:val="center"/>
            </w:pPr>
            <w:r>
              <w:rPr>
                <w:rFonts w:ascii="Arial" w:hAnsi="Arial" w:eastAsia="Arial"/>
                <w:b w:val="0"/>
                <w:sz w:val="19"/>
              </w:rPr>
              <w:t>Method</w:t>
            </w:r>
          </w:p>
        </w:tc>
        <w:tc>
          <w:tcPr>
            <w:tcW w:w="4816" w:type="dxa"/>
            <w:vAlign w:val="center"/>
          </w:tcPr>
          <w:p w14:paraId="61246BCD">
            <w:pPr>
              <w:spacing w:after="0" w:line="240" w:lineRule="auto"/>
              <w:jc w:val="center"/>
            </w:pPr>
            <w:r>
              <w:rPr>
                <w:rFonts w:ascii="Arial" w:hAnsi="Arial" w:eastAsia="Arial"/>
                <w:b w:val="0"/>
                <w:sz w:val="19"/>
              </w:rPr>
              <w:t>POST</w:t>
            </w:r>
          </w:p>
        </w:tc>
      </w:tr>
      <w:tr w14:paraId="49FA7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4DB4DFD">
            <w:pPr>
              <w:spacing w:after="0" w:line="240" w:lineRule="auto"/>
              <w:jc w:val="center"/>
            </w:pPr>
            <w:r>
              <w:rPr>
                <w:rFonts w:ascii="Arial" w:hAnsi="Arial" w:eastAsia="Arial"/>
                <w:b w:val="0"/>
                <w:sz w:val="19"/>
              </w:rPr>
              <w:t>Path</w:t>
            </w:r>
          </w:p>
        </w:tc>
        <w:tc>
          <w:tcPr>
            <w:tcW w:w="4816" w:type="dxa"/>
            <w:vAlign w:val="center"/>
          </w:tcPr>
          <w:p w14:paraId="26E50A53">
            <w:pPr>
              <w:spacing w:after="0" w:line="240" w:lineRule="auto"/>
              <w:jc w:val="center"/>
            </w:pPr>
            <w:r>
              <w:rPr>
                <w:rFonts w:ascii="Arial" w:hAnsi="Arial" w:eastAsia="Arial"/>
                <w:b w:val="0"/>
                <w:sz w:val="19"/>
              </w:rPr>
              <w:t>/auth/login</w:t>
            </w:r>
          </w:p>
        </w:tc>
      </w:tr>
      <w:tr w14:paraId="5E9CF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7610FF1">
            <w:pPr>
              <w:spacing w:after="0" w:line="240" w:lineRule="auto"/>
              <w:jc w:val="center"/>
            </w:pPr>
            <w:r>
              <w:rPr>
                <w:rFonts w:ascii="Arial" w:hAnsi="Arial" w:eastAsia="Arial"/>
                <w:b w:val="0"/>
                <w:sz w:val="19"/>
              </w:rPr>
              <w:t>Authorized roles</w:t>
            </w:r>
          </w:p>
        </w:tc>
        <w:tc>
          <w:tcPr>
            <w:tcW w:w="4816" w:type="dxa"/>
            <w:vAlign w:val="center"/>
          </w:tcPr>
          <w:p w14:paraId="2261F788">
            <w:pPr>
              <w:spacing w:after="0" w:line="240" w:lineRule="auto"/>
              <w:jc w:val="center"/>
            </w:pPr>
            <w:r>
              <w:rPr>
                <w:rFonts w:ascii="Arial" w:hAnsi="Arial" w:eastAsia="Arial"/>
                <w:b w:val="0"/>
                <w:sz w:val="19"/>
              </w:rPr>
              <w:t>Public</w:t>
            </w:r>
          </w:p>
        </w:tc>
      </w:tr>
      <w:tr w14:paraId="4BBB7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E6A1AD5">
            <w:pPr>
              <w:spacing w:after="0" w:line="240" w:lineRule="auto"/>
              <w:jc w:val="center"/>
            </w:pPr>
            <w:r>
              <w:rPr>
                <w:rFonts w:ascii="Arial" w:hAnsi="Arial" w:eastAsia="Arial"/>
                <w:b w:val="0"/>
                <w:sz w:val="19"/>
              </w:rPr>
              <w:t>Purpose</w:t>
            </w:r>
          </w:p>
        </w:tc>
        <w:tc>
          <w:tcPr>
            <w:tcW w:w="4816" w:type="dxa"/>
            <w:vAlign w:val="center"/>
          </w:tcPr>
          <w:p w14:paraId="63EEBA94">
            <w:pPr>
              <w:spacing w:after="0" w:line="240" w:lineRule="auto"/>
            </w:pPr>
            <w:r>
              <w:rPr>
                <w:rFonts w:ascii="Arial" w:hAnsi="Arial" w:eastAsia="Arial"/>
                <w:b w:val="0"/>
                <w:sz w:val="19"/>
              </w:rPr>
              <w:t>Authenticate a user and return a bearer token.</w:t>
            </w:r>
          </w:p>
        </w:tc>
      </w:tr>
    </w:tbl>
    <w:p w14:paraId="41BE0A6E"/>
    <w:p w14:paraId="1826EC0E">
      <w:r>
        <w:rPr>
          <w:b/>
          <w:sz w:val="21"/>
        </w:rPr>
        <w:t>Request Body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2F7D9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vAlign w:val="center"/>
          </w:tcPr>
          <w:p w14:paraId="035BFB51">
            <w:pPr>
              <w:spacing w:after="0" w:line="240" w:lineRule="auto"/>
              <w:jc w:val="center"/>
            </w:pPr>
            <w:r>
              <w:rPr>
                <w:rFonts w:ascii="Arial" w:hAnsi="Arial" w:eastAsia="Arial"/>
                <w:b/>
                <w:sz w:val="19"/>
              </w:rPr>
              <w:t>Field</w:t>
            </w:r>
          </w:p>
        </w:tc>
        <w:tc>
          <w:tcPr>
            <w:tcW w:w="2408" w:type="dxa"/>
            <w:shd w:val="clear" w:color="auto" w:fill="D9EAF7"/>
            <w:vAlign w:val="center"/>
          </w:tcPr>
          <w:p w14:paraId="5E3BA679">
            <w:pPr>
              <w:spacing w:after="0" w:line="240" w:lineRule="auto"/>
              <w:jc w:val="center"/>
            </w:pPr>
            <w:r>
              <w:rPr>
                <w:rFonts w:ascii="Arial" w:hAnsi="Arial" w:eastAsia="Arial"/>
                <w:b/>
                <w:sz w:val="19"/>
              </w:rPr>
              <w:t>Type</w:t>
            </w:r>
          </w:p>
        </w:tc>
        <w:tc>
          <w:tcPr>
            <w:tcW w:w="2408" w:type="dxa"/>
            <w:shd w:val="clear" w:color="auto" w:fill="D9EAF7"/>
            <w:vAlign w:val="center"/>
          </w:tcPr>
          <w:p w14:paraId="69B6436C">
            <w:pPr>
              <w:spacing w:after="0" w:line="240" w:lineRule="auto"/>
              <w:jc w:val="center"/>
            </w:pPr>
            <w:r>
              <w:rPr>
                <w:rFonts w:ascii="Arial" w:hAnsi="Arial" w:eastAsia="Arial"/>
                <w:b/>
                <w:sz w:val="19"/>
              </w:rPr>
              <w:t>Required</w:t>
            </w:r>
          </w:p>
        </w:tc>
        <w:tc>
          <w:tcPr>
            <w:tcW w:w="2408" w:type="dxa"/>
            <w:shd w:val="clear" w:color="auto" w:fill="D9EAF7"/>
            <w:vAlign w:val="center"/>
          </w:tcPr>
          <w:p w14:paraId="7404F3E8">
            <w:pPr>
              <w:spacing w:after="0" w:line="240" w:lineRule="auto"/>
              <w:jc w:val="center"/>
            </w:pPr>
            <w:r>
              <w:rPr>
                <w:rFonts w:ascii="Arial" w:hAnsi="Arial" w:eastAsia="Arial"/>
                <w:b/>
                <w:sz w:val="19"/>
              </w:rPr>
              <w:t>Description</w:t>
            </w:r>
          </w:p>
        </w:tc>
      </w:tr>
      <w:tr w14:paraId="5D165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6EC90DD4">
            <w:pPr>
              <w:spacing w:after="0" w:line="240" w:lineRule="auto"/>
              <w:jc w:val="center"/>
            </w:pPr>
            <w:r>
              <w:rPr>
                <w:rFonts w:ascii="Arial" w:hAnsi="Arial" w:eastAsia="Arial"/>
                <w:b w:val="0"/>
                <w:sz w:val="19"/>
              </w:rPr>
              <w:t>email</w:t>
            </w:r>
          </w:p>
        </w:tc>
        <w:tc>
          <w:tcPr>
            <w:tcW w:w="2408" w:type="dxa"/>
            <w:vAlign w:val="center"/>
          </w:tcPr>
          <w:p w14:paraId="6F9E926F">
            <w:pPr>
              <w:spacing w:after="0" w:line="240" w:lineRule="auto"/>
              <w:jc w:val="center"/>
            </w:pPr>
            <w:r>
              <w:rPr>
                <w:rFonts w:ascii="Arial" w:hAnsi="Arial" w:eastAsia="Arial"/>
                <w:b w:val="0"/>
                <w:sz w:val="19"/>
              </w:rPr>
              <w:t>string</w:t>
            </w:r>
          </w:p>
        </w:tc>
        <w:tc>
          <w:tcPr>
            <w:tcW w:w="2408" w:type="dxa"/>
            <w:vAlign w:val="center"/>
          </w:tcPr>
          <w:p w14:paraId="1CE52172">
            <w:pPr>
              <w:spacing w:after="0" w:line="240" w:lineRule="auto"/>
              <w:jc w:val="center"/>
            </w:pPr>
            <w:r>
              <w:rPr>
                <w:rFonts w:ascii="Arial" w:hAnsi="Arial" w:eastAsia="Arial"/>
                <w:b w:val="0"/>
                <w:sz w:val="19"/>
              </w:rPr>
              <w:t>Yes</w:t>
            </w:r>
          </w:p>
        </w:tc>
        <w:tc>
          <w:tcPr>
            <w:tcW w:w="2408" w:type="dxa"/>
            <w:vAlign w:val="center"/>
          </w:tcPr>
          <w:p w14:paraId="3E40720A">
            <w:pPr>
              <w:spacing w:after="0" w:line="240" w:lineRule="auto"/>
              <w:jc w:val="center"/>
            </w:pPr>
            <w:r>
              <w:rPr>
                <w:rFonts w:ascii="Arial" w:hAnsi="Arial" w:eastAsia="Arial"/>
                <w:b w:val="0"/>
                <w:sz w:val="19"/>
              </w:rPr>
              <w:t>Login email</w:t>
            </w:r>
          </w:p>
        </w:tc>
      </w:tr>
      <w:tr w14:paraId="408AD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7D0557FB">
            <w:pPr>
              <w:spacing w:after="0" w:line="240" w:lineRule="auto"/>
              <w:jc w:val="center"/>
            </w:pPr>
            <w:r>
              <w:rPr>
                <w:rFonts w:ascii="Arial" w:hAnsi="Arial" w:eastAsia="Arial"/>
                <w:b w:val="0"/>
                <w:sz w:val="19"/>
              </w:rPr>
              <w:t>password</w:t>
            </w:r>
          </w:p>
        </w:tc>
        <w:tc>
          <w:tcPr>
            <w:tcW w:w="2408" w:type="dxa"/>
            <w:vAlign w:val="center"/>
          </w:tcPr>
          <w:p w14:paraId="26DAC013">
            <w:pPr>
              <w:spacing w:after="0" w:line="240" w:lineRule="auto"/>
              <w:jc w:val="center"/>
            </w:pPr>
            <w:r>
              <w:rPr>
                <w:rFonts w:ascii="Arial" w:hAnsi="Arial" w:eastAsia="Arial"/>
                <w:b w:val="0"/>
                <w:sz w:val="19"/>
              </w:rPr>
              <w:t>string</w:t>
            </w:r>
          </w:p>
        </w:tc>
        <w:tc>
          <w:tcPr>
            <w:tcW w:w="2408" w:type="dxa"/>
            <w:vAlign w:val="center"/>
          </w:tcPr>
          <w:p w14:paraId="6D787A75">
            <w:pPr>
              <w:spacing w:after="0" w:line="240" w:lineRule="auto"/>
              <w:jc w:val="center"/>
            </w:pPr>
            <w:r>
              <w:rPr>
                <w:rFonts w:ascii="Arial" w:hAnsi="Arial" w:eastAsia="Arial"/>
                <w:b w:val="0"/>
                <w:sz w:val="19"/>
              </w:rPr>
              <w:t>Yes</w:t>
            </w:r>
          </w:p>
        </w:tc>
        <w:tc>
          <w:tcPr>
            <w:tcW w:w="2408" w:type="dxa"/>
            <w:vAlign w:val="center"/>
          </w:tcPr>
          <w:p w14:paraId="626BBAC9">
            <w:pPr>
              <w:spacing w:after="0" w:line="240" w:lineRule="auto"/>
            </w:pPr>
            <w:r>
              <w:rPr>
                <w:rFonts w:ascii="Arial" w:hAnsi="Arial" w:eastAsia="Arial"/>
                <w:b w:val="0"/>
                <w:sz w:val="19"/>
              </w:rPr>
              <w:t>Raw password submitted by client</w:t>
            </w:r>
          </w:p>
        </w:tc>
      </w:tr>
    </w:tbl>
    <w:p w14:paraId="0F289213"/>
    <w:p w14:paraId="76DA3935">
      <w:r>
        <w:t>Example request:</w:t>
      </w:r>
    </w:p>
    <w:p w14:paraId="3F478F4B">
      <w:pPr>
        <w:ind w:left="504"/>
      </w:pPr>
      <w:r>
        <w:t>{</w:t>
      </w:r>
    </w:p>
    <w:p w14:paraId="3B01B09A">
      <w:pPr>
        <w:ind w:left="504"/>
      </w:pPr>
      <w:r>
        <w:t xml:space="preserve">  "email": "liu@example.com",</w:t>
      </w:r>
    </w:p>
    <w:p w14:paraId="4AFFD564">
      <w:pPr>
        <w:ind w:left="504"/>
      </w:pPr>
      <w:r>
        <w:t xml:space="preserve">  "password": "123456"</w:t>
      </w:r>
    </w:p>
    <w:p w14:paraId="51248865">
      <w:pPr>
        <w:ind w:left="504"/>
      </w:pPr>
      <w:r>
        <w:t>}</w:t>
      </w:r>
    </w:p>
    <w:p w14:paraId="19CE7F61">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1E5FA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3323FF60">
            <w:pPr>
              <w:spacing w:after="0" w:line="240" w:lineRule="auto"/>
              <w:jc w:val="center"/>
            </w:pPr>
            <w:r>
              <w:rPr>
                <w:rFonts w:ascii="Arial" w:hAnsi="Arial" w:eastAsia="Arial"/>
                <w:b/>
                <w:sz w:val="19"/>
              </w:rPr>
              <w:t>Field</w:t>
            </w:r>
          </w:p>
        </w:tc>
        <w:tc>
          <w:tcPr>
            <w:tcW w:w="3211" w:type="dxa"/>
            <w:shd w:val="clear" w:color="auto" w:fill="D9EAF7"/>
            <w:vAlign w:val="center"/>
          </w:tcPr>
          <w:p w14:paraId="51B69197">
            <w:pPr>
              <w:spacing w:after="0" w:line="240" w:lineRule="auto"/>
              <w:jc w:val="center"/>
            </w:pPr>
            <w:r>
              <w:rPr>
                <w:rFonts w:ascii="Arial" w:hAnsi="Arial" w:eastAsia="Arial"/>
                <w:b/>
                <w:sz w:val="19"/>
              </w:rPr>
              <w:t>Type</w:t>
            </w:r>
          </w:p>
        </w:tc>
        <w:tc>
          <w:tcPr>
            <w:tcW w:w="3211" w:type="dxa"/>
            <w:shd w:val="clear" w:color="auto" w:fill="D9EAF7"/>
            <w:vAlign w:val="center"/>
          </w:tcPr>
          <w:p w14:paraId="32380905">
            <w:pPr>
              <w:spacing w:after="0" w:line="240" w:lineRule="auto"/>
              <w:jc w:val="center"/>
            </w:pPr>
            <w:r>
              <w:rPr>
                <w:rFonts w:ascii="Arial" w:hAnsi="Arial" w:eastAsia="Arial"/>
                <w:b/>
                <w:sz w:val="19"/>
              </w:rPr>
              <w:t>Description</w:t>
            </w:r>
          </w:p>
        </w:tc>
      </w:tr>
      <w:tr w14:paraId="0AC73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1B62AC9">
            <w:pPr>
              <w:spacing w:after="0" w:line="240" w:lineRule="auto"/>
              <w:jc w:val="center"/>
            </w:pPr>
            <w:r>
              <w:rPr>
                <w:rFonts w:ascii="Arial" w:hAnsi="Arial" w:eastAsia="Arial"/>
                <w:b w:val="0"/>
                <w:sz w:val="19"/>
              </w:rPr>
              <w:t>token</w:t>
            </w:r>
          </w:p>
        </w:tc>
        <w:tc>
          <w:tcPr>
            <w:tcW w:w="3211" w:type="dxa"/>
            <w:vAlign w:val="center"/>
          </w:tcPr>
          <w:p w14:paraId="1605AF47">
            <w:pPr>
              <w:spacing w:after="0" w:line="240" w:lineRule="auto"/>
              <w:jc w:val="center"/>
            </w:pPr>
            <w:r>
              <w:rPr>
                <w:rFonts w:ascii="Arial" w:hAnsi="Arial" w:eastAsia="Arial"/>
                <w:b w:val="0"/>
                <w:sz w:val="19"/>
              </w:rPr>
              <w:t>string</w:t>
            </w:r>
          </w:p>
        </w:tc>
        <w:tc>
          <w:tcPr>
            <w:tcW w:w="3211" w:type="dxa"/>
            <w:vAlign w:val="center"/>
          </w:tcPr>
          <w:p w14:paraId="61B20A8C">
            <w:pPr>
              <w:spacing w:after="0" w:line="240" w:lineRule="auto"/>
            </w:pPr>
            <w:r>
              <w:rPr>
                <w:rFonts w:ascii="Arial" w:hAnsi="Arial" w:eastAsia="Arial"/>
                <w:b w:val="0"/>
                <w:sz w:val="19"/>
              </w:rPr>
              <w:t>JWT or equivalent access token</w:t>
            </w:r>
          </w:p>
        </w:tc>
      </w:tr>
      <w:tr w14:paraId="078BC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26DB1C3">
            <w:pPr>
              <w:spacing w:after="0" w:line="240" w:lineRule="auto"/>
              <w:jc w:val="center"/>
            </w:pPr>
            <w:r>
              <w:rPr>
                <w:rFonts w:ascii="Arial" w:hAnsi="Arial" w:eastAsia="Arial"/>
                <w:b w:val="0"/>
                <w:sz w:val="19"/>
              </w:rPr>
              <w:t>userId</w:t>
            </w:r>
          </w:p>
        </w:tc>
        <w:tc>
          <w:tcPr>
            <w:tcW w:w="3211" w:type="dxa"/>
            <w:vAlign w:val="center"/>
          </w:tcPr>
          <w:p w14:paraId="76A926EE">
            <w:pPr>
              <w:spacing w:after="0" w:line="240" w:lineRule="auto"/>
              <w:jc w:val="center"/>
            </w:pPr>
            <w:r>
              <w:rPr>
                <w:rFonts w:ascii="Arial" w:hAnsi="Arial" w:eastAsia="Arial"/>
                <w:b w:val="0"/>
                <w:sz w:val="19"/>
              </w:rPr>
              <w:t>long</w:t>
            </w:r>
          </w:p>
        </w:tc>
        <w:tc>
          <w:tcPr>
            <w:tcW w:w="3211" w:type="dxa"/>
            <w:vAlign w:val="center"/>
          </w:tcPr>
          <w:p w14:paraId="1A2B1CB8">
            <w:pPr>
              <w:spacing w:after="0" w:line="240" w:lineRule="auto"/>
              <w:jc w:val="center"/>
            </w:pPr>
            <w:r>
              <w:rPr>
                <w:rFonts w:ascii="Arial" w:hAnsi="Arial" w:eastAsia="Arial"/>
                <w:b w:val="0"/>
                <w:sz w:val="19"/>
              </w:rPr>
              <w:t>User identifier</w:t>
            </w:r>
          </w:p>
        </w:tc>
      </w:tr>
      <w:tr w14:paraId="394E5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6ACBC12">
            <w:pPr>
              <w:spacing w:after="0" w:line="240" w:lineRule="auto"/>
              <w:jc w:val="center"/>
            </w:pPr>
            <w:r>
              <w:rPr>
                <w:rFonts w:ascii="Arial" w:hAnsi="Arial" w:eastAsia="Arial"/>
                <w:b w:val="0"/>
                <w:sz w:val="19"/>
              </w:rPr>
              <w:t>role</w:t>
            </w:r>
          </w:p>
        </w:tc>
        <w:tc>
          <w:tcPr>
            <w:tcW w:w="3211" w:type="dxa"/>
            <w:vAlign w:val="center"/>
          </w:tcPr>
          <w:p w14:paraId="34121589">
            <w:pPr>
              <w:spacing w:after="0" w:line="240" w:lineRule="auto"/>
              <w:jc w:val="center"/>
            </w:pPr>
            <w:r>
              <w:rPr>
                <w:rFonts w:ascii="Arial" w:hAnsi="Arial" w:eastAsia="Arial"/>
                <w:b w:val="0"/>
                <w:sz w:val="19"/>
              </w:rPr>
              <w:t>string</w:t>
            </w:r>
          </w:p>
        </w:tc>
        <w:tc>
          <w:tcPr>
            <w:tcW w:w="3211" w:type="dxa"/>
            <w:vAlign w:val="center"/>
          </w:tcPr>
          <w:p w14:paraId="0E7213D9">
            <w:pPr>
              <w:spacing w:after="0" w:line="240" w:lineRule="auto"/>
              <w:jc w:val="center"/>
            </w:pPr>
            <w:r>
              <w:rPr>
                <w:rFonts w:ascii="Arial" w:hAnsi="Arial" w:eastAsia="Arial"/>
                <w:b w:val="0"/>
                <w:sz w:val="19"/>
              </w:rPr>
              <w:t>Resolved role</w:t>
            </w:r>
          </w:p>
        </w:tc>
      </w:tr>
      <w:tr w14:paraId="36CFC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F3DDA07">
            <w:pPr>
              <w:spacing w:after="0" w:line="240" w:lineRule="auto"/>
              <w:jc w:val="center"/>
            </w:pPr>
            <w:r>
              <w:rPr>
                <w:rFonts w:ascii="Arial" w:hAnsi="Arial" w:eastAsia="Arial"/>
                <w:b w:val="0"/>
                <w:sz w:val="19"/>
              </w:rPr>
              <w:t>fullName</w:t>
            </w:r>
          </w:p>
        </w:tc>
        <w:tc>
          <w:tcPr>
            <w:tcW w:w="3211" w:type="dxa"/>
            <w:vAlign w:val="center"/>
          </w:tcPr>
          <w:p w14:paraId="178274EC">
            <w:pPr>
              <w:spacing w:after="0" w:line="240" w:lineRule="auto"/>
              <w:jc w:val="center"/>
            </w:pPr>
            <w:r>
              <w:rPr>
                <w:rFonts w:ascii="Arial" w:hAnsi="Arial" w:eastAsia="Arial"/>
                <w:b w:val="0"/>
                <w:sz w:val="19"/>
              </w:rPr>
              <w:t>string</w:t>
            </w:r>
          </w:p>
        </w:tc>
        <w:tc>
          <w:tcPr>
            <w:tcW w:w="3211" w:type="dxa"/>
            <w:vAlign w:val="center"/>
          </w:tcPr>
          <w:p w14:paraId="14F24BA6">
            <w:pPr>
              <w:spacing w:after="0" w:line="240" w:lineRule="auto"/>
              <w:jc w:val="center"/>
            </w:pPr>
            <w:r>
              <w:rPr>
                <w:rFonts w:ascii="Arial" w:hAnsi="Arial" w:eastAsia="Arial"/>
                <w:b w:val="0"/>
                <w:sz w:val="19"/>
              </w:rPr>
              <w:t>User name</w:t>
            </w:r>
          </w:p>
        </w:tc>
      </w:tr>
    </w:tbl>
    <w:p w14:paraId="7D16B10C"/>
    <w:p w14:paraId="4F538ECA">
      <w:r>
        <w:t>Example response:</w:t>
      </w:r>
    </w:p>
    <w:p w14:paraId="102DA01B">
      <w:pPr>
        <w:ind w:left="504"/>
      </w:pPr>
      <w:r>
        <w:t>{</w:t>
      </w:r>
    </w:p>
    <w:p w14:paraId="2EDDCA5D">
      <w:pPr>
        <w:ind w:left="504"/>
      </w:pPr>
      <w:r>
        <w:t xml:space="preserve">  "code": 200,</w:t>
      </w:r>
    </w:p>
    <w:p w14:paraId="3303966E">
      <w:pPr>
        <w:ind w:left="504"/>
      </w:pPr>
      <w:r>
        <w:t xml:space="preserve">  "message": "login success",</w:t>
      </w:r>
    </w:p>
    <w:p w14:paraId="477923DE">
      <w:pPr>
        <w:ind w:left="504"/>
      </w:pPr>
      <w:r>
        <w:t xml:space="preserve">  "data": {</w:t>
      </w:r>
    </w:p>
    <w:p w14:paraId="2A9BA9B9">
      <w:pPr>
        <w:ind w:left="504"/>
      </w:pPr>
      <w:r>
        <w:t xml:space="preserve">    "token": "jwt-token-example",</w:t>
      </w:r>
    </w:p>
    <w:p w14:paraId="04B191FF">
      <w:pPr>
        <w:ind w:left="504"/>
      </w:pPr>
      <w:r>
        <w:t xml:space="preserve">    "userId": 1,</w:t>
      </w:r>
    </w:p>
    <w:p w14:paraId="74C33F46">
      <w:pPr>
        <w:ind w:left="504"/>
      </w:pPr>
      <w:r>
        <w:t xml:space="preserve">    "role": "student",</w:t>
      </w:r>
    </w:p>
    <w:p w14:paraId="4FD19C5A">
      <w:pPr>
        <w:ind w:left="504"/>
      </w:pPr>
      <w:r>
        <w:t xml:space="preserve">    "fullName": "</w:t>
      </w:r>
      <w:r>
        <w:rPr>
          <w:rFonts w:hint="eastAsia" w:eastAsia="宋体"/>
          <w:lang w:eastAsia="zh-CN"/>
        </w:rPr>
        <w:t>LIu</w:t>
      </w:r>
      <w:r>
        <w:t>"</w:t>
      </w:r>
    </w:p>
    <w:p w14:paraId="5A879261">
      <w:pPr>
        <w:ind w:left="504"/>
      </w:pPr>
      <w:r>
        <w:t xml:space="preserve">  }</w:t>
      </w:r>
    </w:p>
    <w:p w14:paraId="02300EAC">
      <w:pPr>
        <w:ind w:left="504"/>
      </w:pPr>
      <w:r>
        <w:t>}</w:t>
      </w:r>
    </w:p>
    <w:p w14:paraId="323606E9">
      <w:r>
        <w:t>Notes:</w:t>
      </w:r>
    </w:p>
    <w:p w14:paraId="0D2208A5">
      <w:pPr>
        <w:pStyle w:val="16"/>
      </w:pPr>
      <w:r>
        <w:t>Invalid email or password returns 401.</w:t>
      </w:r>
    </w:p>
    <w:p w14:paraId="7C3403EE">
      <w:pPr>
        <w:pStyle w:val="16"/>
      </w:pPr>
      <w:r>
        <w:t>Token should be stored securely on the client side.</w:t>
      </w:r>
    </w:p>
    <w:p w14:paraId="4F2B858D">
      <w:pPr>
        <w:pStyle w:val="4"/>
      </w:pPr>
      <w:r>
        <w:rPr>
          <w:rFonts w:hint="eastAsia" w:eastAsia="宋体"/>
          <w:lang w:val="en-US" w:eastAsia="zh-CN"/>
        </w:rPr>
        <w:t>10</w:t>
      </w:r>
      <w:r>
        <w:t>.3. Get Current User</w:t>
      </w:r>
    </w:p>
    <w:p w14:paraId="76296571">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9471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48584733">
            <w:pPr>
              <w:spacing w:after="0" w:line="240" w:lineRule="auto"/>
              <w:jc w:val="center"/>
            </w:pPr>
            <w:r>
              <w:rPr>
                <w:rFonts w:ascii="Arial" w:hAnsi="Arial" w:eastAsia="Arial"/>
                <w:b/>
                <w:sz w:val="19"/>
              </w:rPr>
              <w:t>Field</w:t>
            </w:r>
          </w:p>
        </w:tc>
        <w:tc>
          <w:tcPr>
            <w:tcW w:w="4816" w:type="dxa"/>
            <w:shd w:val="clear" w:color="auto" w:fill="D9EAF7"/>
            <w:vAlign w:val="center"/>
          </w:tcPr>
          <w:p w14:paraId="5DE148A7">
            <w:pPr>
              <w:spacing w:after="0" w:line="240" w:lineRule="auto"/>
              <w:jc w:val="center"/>
            </w:pPr>
            <w:r>
              <w:rPr>
                <w:rFonts w:ascii="Arial" w:hAnsi="Arial" w:eastAsia="Arial"/>
                <w:b/>
                <w:sz w:val="19"/>
              </w:rPr>
              <w:t>Value</w:t>
            </w:r>
          </w:p>
        </w:tc>
      </w:tr>
      <w:tr w14:paraId="56F1C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25E3AA3">
            <w:pPr>
              <w:spacing w:after="0" w:line="240" w:lineRule="auto"/>
              <w:jc w:val="center"/>
            </w:pPr>
            <w:r>
              <w:rPr>
                <w:rFonts w:ascii="Arial" w:hAnsi="Arial" w:eastAsia="Arial"/>
                <w:b w:val="0"/>
                <w:sz w:val="19"/>
              </w:rPr>
              <w:t>Method</w:t>
            </w:r>
          </w:p>
        </w:tc>
        <w:tc>
          <w:tcPr>
            <w:tcW w:w="4816" w:type="dxa"/>
            <w:vAlign w:val="center"/>
          </w:tcPr>
          <w:p w14:paraId="7A6E789D">
            <w:pPr>
              <w:spacing w:after="0" w:line="240" w:lineRule="auto"/>
              <w:jc w:val="center"/>
            </w:pPr>
            <w:r>
              <w:rPr>
                <w:rFonts w:ascii="Arial" w:hAnsi="Arial" w:eastAsia="Arial"/>
                <w:b w:val="0"/>
                <w:sz w:val="19"/>
              </w:rPr>
              <w:t>GET</w:t>
            </w:r>
          </w:p>
        </w:tc>
      </w:tr>
      <w:tr w14:paraId="7AEAA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FC5D452">
            <w:pPr>
              <w:spacing w:after="0" w:line="240" w:lineRule="auto"/>
              <w:jc w:val="center"/>
            </w:pPr>
            <w:r>
              <w:rPr>
                <w:rFonts w:ascii="Arial" w:hAnsi="Arial" w:eastAsia="Arial"/>
                <w:b w:val="0"/>
                <w:sz w:val="19"/>
              </w:rPr>
              <w:t>Path</w:t>
            </w:r>
          </w:p>
        </w:tc>
        <w:tc>
          <w:tcPr>
            <w:tcW w:w="4816" w:type="dxa"/>
            <w:vAlign w:val="center"/>
          </w:tcPr>
          <w:p w14:paraId="7416C1D7">
            <w:pPr>
              <w:spacing w:after="0" w:line="240" w:lineRule="auto"/>
              <w:jc w:val="center"/>
            </w:pPr>
            <w:r>
              <w:rPr>
                <w:rFonts w:ascii="Arial" w:hAnsi="Arial" w:eastAsia="Arial"/>
                <w:b w:val="0"/>
                <w:sz w:val="19"/>
              </w:rPr>
              <w:t>/auth/me</w:t>
            </w:r>
          </w:p>
        </w:tc>
      </w:tr>
      <w:tr w14:paraId="0B94B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60FA0F8">
            <w:pPr>
              <w:spacing w:after="0" w:line="240" w:lineRule="auto"/>
              <w:jc w:val="center"/>
            </w:pPr>
            <w:r>
              <w:rPr>
                <w:rFonts w:ascii="Arial" w:hAnsi="Arial" w:eastAsia="Arial"/>
                <w:b w:val="0"/>
                <w:sz w:val="19"/>
              </w:rPr>
              <w:t>Authorized roles</w:t>
            </w:r>
          </w:p>
        </w:tc>
        <w:tc>
          <w:tcPr>
            <w:tcW w:w="4816" w:type="dxa"/>
            <w:vAlign w:val="center"/>
          </w:tcPr>
          <w:p w14:paraId="7575460C">
            <w:pPr>
              <w:spacing w:after="0" w:line="240" w:lineRule="auto"/>
            </w:pPr>
            <w:r>
              <w:rPr>
                <w:rFonts w:ascii="Arial" w:hAnsi="Arial" w:eastAsia="Arial"/>
                <w:b w:val="0"/>
                <w:sz w:val="19"/>
              </w:rPr>
              <w:t>Any authenticated user</w:t>
            </w:r>
          </w:p>
        </w:tc>
      </w:tr>
      <w:tr w14:paraId="27AA7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FF1E071">
            <w:pPr>
              <w:spacing w:after="0" w:line="240" w:lineRule="auto"/>
              <w:jc w:val="center"/>
            </w:pPr>
            <w:r>
              <w:rPr>
                <w:rFonts w:ascii="Arial" w:hAnsi="Arial" w:eastAsia="Arial"/>
                <w:b w:val="0"/>
                <w:sz w:val="19"/>
              </w:rPr>
              <w:t>Purpose</w:t>
            </w:r>
          </w:p>
        </w:tc>
        <w:tc>
          <w:tcPr>
            <w:tcW w:w="4816" w:type="dxa"/>
            <w:vAlign w:val="center"/>
          </w:tcPr>
          <w:p w14:paraId="71D07F98">
            <w:pPr>
              <w:spacing w:after="0" w:line="240" w:lineRule="auto"/>
            </w:pPr>
            <w:r>
              <w:rPr>
                <w:rFonts w:ascii="Arial" w:hAnsi="Arial" w:eastAsia="Arial"/>
                <w:b w:val="0"/>
                <w:sz w:val="19"/>
              </w:rPr>
              <w:t>Return summary information about the currently logged-in account.</w:t>
            </w:r>
          </w:p>
        </w:tc>
      </w:tr>
    </w:tbl>
    <w:p w14:paraId="055B1DE7"/>
    <w:p w14:paraId="11911CA1">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612C4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12D8C75C">
            <w:pPr>
              <w:spacing w:after="0" w:line="240" w:lineRule="auto"/>
              <w:jc w:val="center"/>
            </w:pPr>
            <w:r>
              <w:rPr>
                <w:rFonts w:ascii="Arial" w:hAnsi="Arial" w:eastAsia="Arial"/>
                <w:b/>
                <w:sz w:val="19"/>
              </w:rPr>
              <w:t>Field</w:t>
            </w:r>
          </w:p>
        </w:tc>
        <w:tc>
          <w:tcPr>
            <w:tcW w:w="3211" w:type="dxa"/>
            <w:shd w:val="clear" w:color="auto" w:fill="D9EAF7"/>
            <w:vAlign w:val="center"/>
          </w:tcPr>
          <w:p w14:paraId="173C9115">
            <w:pPr>
              <w:spacing w:after="0" w:line="240" w:lineRule="auto"/>
              <w:jc w:val="center"/>
            </w:pPr>
            <w:r>
              <w:rPr>
                <w:rFonts w:ascii="Arial" w:hAnsi="Arial" w:eastAsia="Arial"/>
                <w:b/>
                <w:sz w:val="19"/>
              </w:rPr>
              <w:t>Type</w:t>
            </w:r>
          </w:p>
        </w:tc>
        <w:tc>
          <w:tcPr>
            <w:tcW w:w="3211" w:type="dxa"/>
            <w:shd w:val="clear" w:color="auto" w:fill="D9EAF7"/>
            <w:vAlign w:val="center"/>
          </w:tcPr>
          <w:p w14:paraId="6237880B">
            <w:pPr>
              <w:spacing w:after="0" w:line="240" w:lineRule="auto"/>
              <w:jc w:val="center"/>
            </w:pPr>
            <w:r>
              <w:rPr>
                <w:rFonts w:ascii="Arial" w:hAnsi="Arial" w:eastAsia="Arial"/>
                <w:b/>
                <w:sz w:val="19"/>
              </w:rPr>
              <w:t>Description</w:t>
            </w:r>
          </w:p>
        </w:tc>
      </w:tr>
      <w:tr w14:paraId="06C06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7E54B27">
            <w:pPr>
              <w:spacing w:after="0" w:line="240" w:lineRule="auto"/>
              <w:jc w:val="center"/>
            </w:pPr>
            <w:r>
              <w:rPr>
                <w:rFonts w:ascii="Arial" w:hAnsi="Arial" w:eastAsia="Arial"/>
                <w:b w:val="0"/>
                <w:sz w:val="19"/>
              </w:rPr>
              <w:t>userId</w:t>
            </w:r>
          </w:p>
        </w:tc>
        <w:tc>
          <w:tcPr>
            <w:tcW w:w="3211" w:type="dxa"/>
            <w:vAlign w:val="center"/>
          </w:tcPr>
          <w:p w14:paraId="5B1EDF3A">
            <w:pPr>
              <w:spacing w:after="0" w:line="240" w:lineRule="auto"/>
              <w:jc w:val="center"/>
            </w:pPr>
            <w:r>
              <w:rPr>
                <w:rFonts w:ascii="Arial" w:hAnsi="Arial" w:eastAsia="Arial"/>
                <w:b w:val="0"/>
                <w:sz w:val="19"/>
              </w:rPr>
              <w:t>long</w:t>
            </w:r>
          </w:p>
        </w:tc>
        <w:tc>
          <w:tcPr>
            <w:tcW w:w="3211" w:type="dxa"/>
            <w:vAlign w:val="center"/>
          </w:tcPr>
          <w:p w14:paraId="70755D10">
            <w:pPr>
              <w:spacing w:after="0" w:line="240" w:lineRule="auto"/>
            </w:pPr>
            <w:r>
              <w:rPr>
                <w:rFonts w:ascii="Arial" w:hAnsi="Arial" w:eastAsia="Arial"/>
                <w:b w:val="0"/>
                <w:sz w:val="19"/>
              </w:rPr>
              <w:t>Current user identifier</w:t>
            </w:r>
          </w:p>
        </w:tc>
      </w:tr>
      <w:tr w14:paraId="7361D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ABB1A45">
            <w:pPr>
              <w:spacing w:after="0" w:line="240" w:lineRule="auto"/>
              <w:jc w:val="center"/>
            </w:pPr>
            <w:r>
              <w:rPr>
                <w:rFonts w:ascii="Arial" w:hAnsi="Arial" w:eastAsia="Arial"/>
                <w:b w:val="0"/>
                <w:sz w:val="19"/>
              </w:rPr>
              <w:t>fullName</w:t>
            </w:r>
          </w:p>
        </w:tc>
        <w:tc>
          <w:tcPr>
            <w:tcW w:w="3211" w:type="dxa"/>
            <w:vAlign w:val="center"/>
          </w:tcPr>
          <w:p w14:paraId="61F76885">
            <w:pPr>
              <w:spacing w:after="0" w:line="240" w:lineRule="auto"/>
              <w:jc w:val="center"/>
            </w:pPr>
            <w:r>
              <w:rPr>
                <w:rFonts w:ascii="Arial" w:hAnsi="Arial" w:eastAsia="Arial"/>
                <w:b w:val="0"/>
                <w:sz w:val="19"/>
              </w:rPr>
              <w:t>string</w:t>
            </w:r>
          </w:p>
        </w:tc>
        <w:tc>
          <w:tcPr>
            <w:tcW w:w="3211" w:type="dxa"/>
            <w:vAlign w:val="center"/>
          </w:tcPr>
          <w:p w14:paraId="25F3FD44">
            <w:pPr>
              <w:spacing w:after="0" w:line="240" w:lineRule="auto"/>
              <w:jc w:val="center"/>
            </w:pPr>
            <w:r>
              <w:rPr>
                <w:rFonts w:ascii="Arial" w:hAnsi="Arial" w:eastAsia="Arial"/>
                <w:b w:val="0"/>
                <w:sz w:val="19"/>
              </w:rPr>
              <w:t>Current name</w:t>
            </w:r>
          </w:p>
        </w:tc>
      </w:tr>
      <w:tr w14:paraId="29E06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84D1C6C">
            <w:pPr>
              <w:spacing w:after="0" w:line="240" w:lineRule="auto"/>
              <w:jc w:val="center"/>
            </w:pPr>
            <w:r>
              <w:rPr>
                <w:rFonts w:ascii="Arial" w:hAnsi="Arial" w:eastAsia="Arial"/>
                <w:b w:val="0"/>
                <w:sz w:val="19"/>
              </w:rPr>
              <w:t>email</w:t>
            </w:r>
          </w:p>
        </w:tc>
        <w:tc>
          <w:tcPr>
            <w:tcW w:w="3211" w:type="dxa"/>
            <w:vAlign w:val="center"/>
          </w:tcPr>
          <w:p w14:paraId="56499A8B">
            <w:pPr>
              <w:spacing w:after="0" w:line="240" w:lineRule="auto"/>
              <w:jc w:val="center"/>
            </w:pPr>
            <w:r>
              <w:rPr>
                <w:rFonts w:ascii="Arial" w:hAnsi="Arial" w:eastAsia="Arial"/>
                <w:b w:val="0"/>
                <w:sz w:val="19"/>
              </w:rPr>
              <w:t>string</w:t>
            </w:r>
          </w:p>
        </w:tc>
        <w:tc>
          <w:tcPr>
            <w:tcW w:w="3211" w:type="dxa"/>
            <w:vAlign w:val="center"/>
          </w:tcPr>
          <w:p w14:paraId="7940FAC7">
            <w:pPr>
              <w:spacing w:after="0" w:line="240" w:lineRule="auto"/>
              <w:jc w:val="center"/>
            </w:pPr>
            <w:r>
              <w:rPr>
                <w:rFonts w:ascii="Arial" w:hAnsi="Arial" w:eastAsia="Arial"/>
                <w:b w:val="0"/>
                <w:sz w:val="19"/>
              </w:rPr>
              <w:t>Current email</w:t>
            </w:r>
          </w:p>
        </w:tc>
      </w:tr>
      <w:tr w14:paraId="0D266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F1EE165">
            <w:pPr>
              <w:spacing w:after="0" w:line="240" w:lineRule="auto"/>
              <w:jc w:val="center"/>
            </w:pPr>
            <w:r>
              <w:rPr>
                <w:rFonts w:ascii="Arial" w:hAnsi="Arial" w:eastAsia="Arial"/>
                <w:b w:val="0"/>
                <w:sz w:val="19"/>
              </w:rPr>
              <w:t>role</w:t>
            </w:r>
          </w:p>
        </w:tc>
        <w:tc>
          <w:tcPr>
            <w:tcW w:w="3211" w:type="dxa"/>
            <w:vAlign w:val="center"/>
          </w:tcPr>
          <w:p w14:paraId="3DF823BC">
            <w:pPr>
              <w:spacing w:after="0" w:line="240" w:lineRule="auto"/>
              <w:jc w:val="center"/>
            </w:pPr>
            <w:r>
              <w:rPr>
                <w:rFonts w:ascii="Arial" w:hAnsi="Arial" w:eastAsia="Arial"/>
                <w:b w:val="0"/>
                <w:sz w:val="19"/>
              </w:rPr>
              <w:t>string</w:t>
            </w:r>
          </w:p>
        </w:tc>
        <w:tc>
          <w:tcPr>
            <w:tcW w:w="3211" w:type="dxa"/>
            <w:vAlign w:val="center"/>
          </w:tcPr>
          <w:p w14:paraId="616ABBE2">
            <w:pPr>
              <w:spacing w:after="0" w:line="240" w:lineRule="auto"/>
              <w:jc w:val="center"/>
            </w:pPr>
            <w:r>
              <w:rPr>
                <w:rFonts w:ascii="Arial" w:hAnsi="Arial" w:eastAsia="Arial"/>
                <w:b w:val="0"/>
                <w:sz w:val="19"/>
              </w:rPr>
              <w:t>Current role</w:t>
            </w:r>
          </w:p>
        </w:tc>
      </w:tr>
      <w:tr w14:paraId="192B5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F07E443">
            <w:pPr>
              <w:spacing w:after="0" w:line="240" w:lineRule="auto"/>
              <w:jc w:val="center"/>
            </w:pPr>
            <w:r>
              <w:rPr>
                <w:rFonts w:ascii="Arial" w:hAnsi="Arial" w:eastAsia="Arial"/>
                <w:b w:val="0"/>
                <w:sz w:val="19"/>
              </w:rPr>
              <w:t>accountStatus</w:t>
            </w:r>
          </w:p>
        </w:tc>
        <w:tc>
          <w:tcPr>
            <w:tcW w:w="3211" w:type="dxa"/>
            <w:vAlign w:val="center"/>
          </w:tcPr>
          <w:p w14:paraId="6CBA52C3">
            <w:pPr>
              <w:spacing w:after="0" w:line="240" w:lineRule="auto"/>
              <w:jc w:val="center"/>
            </w:pPr>
            <w:r>
              <w:rPr>
                <w:rFonts w:ascii="Arial" w:hAnsi="Arial" w:eastAsia="Arial"/>
                <w:b w:val="0"/>
                <w:sz w:val="19"/>
              </w:rPr>
              <w:t>string</w:t>
            </w:r>
          </w:p>
        </w:tc>
        <w:tc>
          <w:tcPr>
            <w:tcW w:w="3211" w:type="dxa"/>
            <w:vAlign w:val="center"/>
          </w:tcPr>
          <w:p w14:paraId="18CBF893">
            <w:pPr>
              <w:spacing w:after="0" w:line="240" w:lineRule="auto"/>
            </w:pPr>
            <w:r>
              <w:rPr>
                <w:rFonts w:ascii="Arial" w:hAnsi="Arial" w:eastAsia="Arial"/>
                <w:b w:val="0"/>
                <w:sz w:val="19"/>
              </w:rPr>
              <w:t>active, pending, suspended, or deleted</w:t>
            </w:r>
          </w:p>
        </w:tc>
      </w:tr>
    </w:tbl>
    <w:p w14:paraId="450FFD2A"/>
    <w:p w14:paraId="178243C1">
      <w:r>
        <w:t>Example response:</w:t>
      </w:r>
    </w:p>
    <w:p w14:paraId="6499C517">
      <w:pPr>
        <w:ind w:left="504"/>
      </w:pPr>
      <w:r>
        <w:t>{</w:t>
      </w:r>
    </w:p>
    <w:p w14:paraId="12F7D6CD">
      <w:pPr>
        <w:ind w:left="504"/>
      </w:pPr>
      <w:r>
        <w:t xml:space="preserve">  "code": 200,</w:t>
      </w:r>
    </w:p>
    <w:p w14:paraId="2E3F12BF">
      <w:pPr>
        <w:ind w:left="504"/>
      </w:pPr>
      <w:r>
        <w:t xml:space="preserve">  "message": "success",</w:t>
      </w:r>
    </w:p>
    <w:p w14:paraId="66B61EAE">
      <w:pPr>
        <w:ind w:left="504"/>
      </w:pPr>
      <w:r>
        <w:t xml:space="preserve">  "data": {</w:t>
      </w:r>
    </w:p>
    <w:p w14:paraId="53E425FB">
      <w:pPr>
        <w:ind w:left="504"/>
      </w:pPr>
      <w:r>
        <w:t xml:space="preserve">    "userId": 1,</w:t>
      </w:r>
    </w:p>
    <w:p w14:paraId="5D223C02">
      <w:pPr>
        <w:ind w:left="504"/>
      </w:pPr>
      <w:r>
        <w:t xml:space="preserve">    "fullName": "</w:t>
      </w:r>
      <w:r>
        <w:rPr>
          <w:rFonts w:hint="eastAsia" w:eastAsia="宋体"/>
          <w:lang w:eastAsia="zh-CN"/>
        </w:rPr>
        <w:t>LIu</w:t>
      </w:r>
      <w:r>
        <w:t>",</w:t>
      </w:r>
    </w:p>
    <w:p w14:paraId="02434019">
      <w:pPr>
        <w:ind w:left="504"/>
      </w:pPr>
      <w:r>
        <w:t xml:space="preserve">    "email": "liu@example.com",</w:t>
      </w:r>
    </w:p>
    <w:p w14:paraId="62F53FD9">
      <w:pPr>
        <w:ind w:left="504"/>
      </w:pPr>
      <w:r>
        <w:t xml:space="preserve">    "role": "student",</w:t>
      </w:r>
    </w:p>
    <w:p w14:paraId="04C8D473">
      <w:pPr>
        <w:ind w:left="504"/>
      </w:pPr>
      <w:r>
        <w:t xml:space="preserve">    "accountStatus": "active"</w:t>
      </w:r>
    </w:p>
    <w:p w14:paraId="7C560F85">
      <w:pPr>
        <w:ind w:left="504"/>
      </w:pPr>
      <w:r>
        <w:t xml:space="preserve">  }</w:t>
      </w:r>
    </w:p>
    <w:p w14:paraId="3225E41F">
      <w:pPr>
        <w:ind w:left="504"/>
      </w:pPr>
      <w:r>
        <w:t>}</w:t>
      </w:r>
    </w:p>
    <w:p w14:paraId="140952C6">
      <w:pPr>
        <w:pStyle w:val="4"/>
      </w:pPr>
      <w:r>
        <w:rPr>
          <w:rFonts w:hint="eastAsia" w:eastAsia="宋体"/>
          <w:lang w:val="en-US" w:eastAsia="zh-CN"/>
        </w:rPr>
        <w:t>10</w:t>
      </w:r>
      <w:r>
        <w:t>.4. Logout</w:t>
      </w:r>
    </w:p>
    <w:p w14:paraId="2993B8A5">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436A0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2075FD77">
            <w:pPr>
              <w:spacing w:after="0" w:line="240" w:lineRule="auto"/>
              <w:jc w:val="center"/>
            </w:pPr>
            <w:r>
              <w:rPr>
                <w:rFonts w:ascii="Arial" w:hAnsi="Arial" w:eastAsia="Arial"/>
                <w:b/>
                <w:sz w:val="19"/>
              </w:rPr>
              <w:t>Field</w:t>
            </w:r>
          </w:p>
        </w:tc>
        <w:tc>
          <w:tcPr>
            <w:tcW w:w="4816" w:type="dxa"/>
            <w:shd w:val="clear" w:color="auto" w:fill="D9EAF7"/>
            <w:vAlign w:val="center"/>
          </w:tcPr>
          <w:p w14:paraId="1BA53024">
            <w:pPr>
              <w:spacing w:after="0" w:line="240" w:lineRule="auto"/>
              <w:jc w:val="center"/>
            </w:pPr>
            <w:r>
              <w:rPr>
                <w:rFonts w:ascii="Arial" w:hAnsi="Arial" w:eastAsia="Arial"/>
                <w:b/>
                <w:sz w:val="19"/>
              </w:rPr>
              <w:t>Value</w:t>
            </w:r>
          </w:p>
        </w:tc>
      </w:tr>
      <w:tr w14:paraId="54E9A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1D59FF7">
            <w:pPr>
              <w:spacing w:after="0" w:line="240" w:lineRule="auto"/>
              <w:jc w:val="center"/>
            </w:pPr>
            <w:r>
              <w:rPr>
                <w:rFonts w:ascii="Arial" w:hAnsi="Arial" w:eastAsia="Arial"/>
                <w:b w:val="0"/>
                <w:sz w:val="19"/>
              </w:rPr>
              <w:t>Method</w:t>
            </w:r>
          </w:p>
        </w:tc>
        <w:tc>
          <w:tcPr>
            <w:tcW w:w="4816" w:type="dxa"/>
            <w:vAlign w:val="center"/>
          </w:tcPr>
          <w:p w14:paraId="79BA1B50">
            <w:pPr>
              <w:spacing w:after="0" w:line="240" w:lineRule="auto"/>
              <w:jc w:val="center"/>
            </w:pPr>
            <w:r>
              <w:rPr>
                <w:rFonts w:ascii="Arial" w:hAnsi="Arial" w:eastAsia="Arial"/>
                <w:b w:val="0"/>
                <w:sz w:val="19"/>
              </w:rPr>
              <w:t>POST</w:t>
            </w:r>
          </w:p>
        </w:tc>
      </w:tr>
      <w:tr w14:paraId="78A80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BF018F5">
            <w:pPr>
              <w:spacing w:after="0" w:line="240" w:lineRule="auto"/>
              <w:jc w:val="center"/>
            </w:pPr>
            <w:r>
              <w:rPr>
                <w:rFonts w:ascii="Arial" w:hAnsi="Arial" w:eastAsia="Arial"/>
                <w:b w:val="0"/>
                <w:sz w:val="19"/>
              </w:rPr>
              <w:t>Path</w:t>
            </w:r>
          </w:p>
        </w:tc>
        <w:tc>
          <w:tcPr>
            <w:tcW w:w="4816" w:type="dxa"/>
            <w:vAlign w:val="center"/>
          </w:tcPr>
          <w:p w14:paraId="4810767A">
            <w:pPr>
              <w:spacing w:after="0" w:line="240" w:lineRule="auto"/>
              <w:jc w:val="center"/>
            </w:pPr>
            <w:r>
              <w:rPr>
                <w:rFonts w:ascii="Arial" w:hAnsi="Arial" w:eastAsia="Arial"/>
                <w:b w:val="0"/>
                <w:sz w:val="19"/>
              </w:rPr>
              <w:t>/auth/logout</w:t>
            </w:r>
          </w:p>
        </w:tc>
      </w:tr>
      <w:tr w14:paraId="7BE6F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043A0A8">
            <w:pPr>
              <w:spacing w:after="0" w:line="240" w:lineRule="auto"/>
              <w:jc w:val="center"/>
            </w:pPr>
            <w:r>
              <w:rPr>
                <w:rFonts w:ascii="Arial" w:hAnsi="Arial" w:eastAsia="Arial"/>
                <w:b w:val="0"/>
                <w:sz w:val="19"/>
              </w:rPr>
              <w:t>Authorized roles</w:t>
            </w:r>
          </w:p>
        </w:tc>
        <w:tc>
          <w:tcPr>
            <w:tcW w:w="4816" w:type="dxa"/>
            <w:vAlign w:val="center"/>
          </w:tcPr>
          <w:p w14:paraId="7A14634A">
            <w:pPr>
              <w:spacing w:after="0" w:line="240" w:lineRule="auto"/>
            </w:pPr>
            <w:r>
              <w:rPr>
                <w:rFonts w:ascii="Arial" w:hAnsi="Arial" w:eastAsia="Arial"/>
                <w:b w:val="0"/>
                <w:sz w:val="19"/>
              </w:rPr>
              <w:t>Any authenticated user</w:t>
            </w:r>
          </w:p>
        </w:tc>
      </w:tr>
      <w:tr w14:paraId="75DC0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0AB5013">
            <w:pPr>
              <w:spacing w:after="0" w:line="240" w:lineRule="auto"/>
              <w:jc w:val="center"/>
            </w:pPr>
            <w:r>
              <w:rPr>
                <w:rFonts w:ascii="Arial" w:hAnsi="Arial" w:eastAsia="Arial"/>
                <w:b w:val="0"/>
                <w:sz w:val="19"/>
              </w:rPr>
              <w:t>Purpose</w:t>
            </w:r>
          </w:p>
        </w:tc>
        <w:tc>
          <w:tcPr>
            <w:tcW w:w="4816" w:type="dxa"/>
            <w:vAlign w:val="center"/>
          </w:tcPr>
          <w:p w14:paraId="77F3D9FB">
            <w:pPr>
              <w:spacing w:after="0" w:line="240" w:lineRule="auto"/>
            </w:pPr>
            <w:r>
              <w:rPr>
                <w:rFonts w:ascii="Arial" w:hAnsi="Arial" w:eastAsia="Arial"/>
                <w:b w:val="0"/>
                <w:sz w:val="19"/>
              </w:rPr>
              <w:t>Invalidate the current token or mark it as expired from the server side.</w:t>
            </w:r>
          </w:p>
        </w:tc>
      </w:tr>
    </w:tbl>
    <w:p w14:paraId="73335293"/>
    <w:p w14:paraId="38694A0D">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0DD2D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6391E420">
            <w:pPr>
              <w:spacing w:after="0" w:line="240" w:lineRule="auto"/>
              <w:jc w:val="center"/>
            </w:pPr>
            <w:r>
              <w:rPr>
                <w:rFonts w:ascii="Arial" w:hAnsi="Arial" w:eastAsia="Arial"/>
                <w:b/>
                <w:sz w:val="19"/>
              </w:rPr>
              <w:t>Field</w:t>
            </w:r>
          </w:p>
        </w:tc>
        <w:tc>
          <w:tcPr>
            <w:tcW w:w="3211" w:type="dxa"/>
            <w:shd w:val="clear" w:color="auto" w:fill="D9EAF7"/>
            <w:vAlign w:val="center"/>
          </w:tcPr>
          <w:p w14:paraId="0D45DA9C">
            <w:pPr>
              <w:spacing w:after="0" w:line="240" w:lineRule="auto"/>
              <w:jc w:val="center"/>
            </w:pPr>
            <w:r>
              <w:rPr>
                <w:rFonts w:ascii="Arial" w:hAnsi="Arial" w:eastAsia="Arial"/>
                <w:b/>
                <w:sz w:val="19"/>
              </w:rPr>
              <w:t>Type</w:t>
            </w:r>
          </w:p>
        </w:tc>
        <w:tc>
          <w:tcPr>
            <w:tcW w:w="3211" w:type="dxa"/>
            <w:shd w:val="clear" w:color="auto" w:fill="D9EAF7"/>
            <w:vAlign w:val="center"/>
          </w:tcPr>
          <w:p w14:paraId="25DD47F4">
            <w:pPr>
              <w:spacing w:after="0" w:line="240" w:lineRule="auto"/>
              <w:jc w:val="center"/>
            </w:pPr>
            <w:r>
              <w:rPr>
                <w:rFonts w:ascii="Arial" w:hAnsi="Arial" w:eastAsia="Arial"/>
                <w:b/>
                <w:sz w:val="19"/>
              </w:rPr>
              <w:t>Description</w:t>
            </w:r>
          </w:p>
        </w:tc>
      </w:tr>
      <w:tr w14:paraId="1914D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FFFF32B">
            <w:pPr>
              <w:spacing w:after="0" w:line="240" w:lineRule="auto"/>
              <w:jc w:val="center"/>
            </w:pPr>
            <w:r>
              <w:rPr>
                <w:rFonts w:ascii="Arial" w:hAnsi="Arial" w:eastAsia="Arial"/>
                <w:b w:val="0"/>
                <w:sz w:val="19"/>
              </w:rPr>
              <w:t>result</w:t>
            </w:r>
          </w:p>
        </w:tc>
        <w:tc>
          <w:tcPr>
            <w:tcW w:w="3211" w:type="dxa"/>
            <w:vAlign w:val="center"/>
          </w:tcPr>
          <w:p w14:paraId="7B628804">
            <w:pPr>
              <w:spacing w:after="0" w:line="240" w:lineRule="auto"/>
              <w:jc w:val="center"/>
            </w:pPr>
            <w:r>
              <w:rPr>
                <w:rFonts w:ascii="Arial" w:hAnsi="Arial" w:eastAsia="Arial"/>
                <w:b w:val="0"/>
                <w:sz w:val="19"/>
              </w:rPr>
              <w:t>boolean</w:t>
            </w:r>
          </w:p>
        </w:tc>
        <w:tc>
          <w:tcPr>
            <w:tcW w:w="3211" w:type="dxa"/>
            <w:vAlign w:val="center"/>
          </w:tcPr>
          <w:p w14:paraId="70AF534C">
            <w:pPr>
              <w:spacing w:after="0" w:line="240" w:lineRule="auto"/>
            </w:pPr>
            <w:r>
              <w:rPr>
                <w:rFonts w:ascii="Arial" w:hAnsi="Arial" w:eastAsia="Arial"/>
                <w:b w:val="0"/>
                <w:sz w:val="19"/>
              </w:rPr>
              <w:t>Logout success indicator</w:t>
            </w:r>
          </w:p>
        </w:tc>
      </w:tr>
    </w:tbl>
    <w:p w14:paraId="748FBE5F"/>
    <w:p w14:paraId="6FDACE62">
      <w:r>
        <w:t>Example response:</w:t>
      </w:r>
    </w:p>
    <w:p w14:paraId="1F2DEBE2">
      <w:pPr>
        <w:ind w:left="504"/>
      </w:pPr>
      <w:r>
        <w:t>{</w:t>
      </w:r>
    </w:p>
    <w:p w14:paraId="50302C47">
      <w:pPr>
        <w:ind w:left="504"/>
      </w:pPr>
      <w:r>
        <w:t xml:space="preserve">  "code": 200,</w:t>
      </w:r>
    </w:p>
    <w:p w14:paraId="6B1482AE">
      <w:pPr>
        <w:ind w:left="504"/>
      </w:pPr>
      <w:r>
        <w:t xml:space="preserve">  "message": "logout success",</w:t>
      </w:r>
    </w:p>
    <w:p w14:paraId="1A5AB8EA">
      <w:pPr>
        <w:ind w:left="504"/>
      </w:pPr>
      <w:r>
        <w:t xml:space="preserve">  "data": {</w:t>
      </w:r>
    </w:p>
    <w:p w14:paraId="7E84EC28">
      <w:pPr>
        <w:ind w:left="504"/>
      </w:pPr>
      <w:r>
        <w:t xml:space="preserve">    "result": true</w:t>
      </w:r>
    </w:p>
    <w:p w14:paraId="7E7B3443">
      <w:pPr>
        <w:ind w:left="504"/>
      </w:pPr>
      <w:r>
        <w:t xml:space="preserve">  }</w:t>
      </w:r>
    </w:p>
    <w:p w14:paraId="1BC53501">
      <w:pPr>
        <w:ind w:left="504"/>
      </w:pPr>
      <w:r>
        <w:t>}</w:t>
      </w:r>
    </w:p>
    <w:p w14:paraId="346EBBC6">
      <w:pPr>
        <w:pStyle w:val="3"/>
      </w:pPr>
      <w:r>
        <w:t>1</w:t>
      </w:r>
      <w:r>
        <w:rPr>
          <w:rFonts w:hint="eastAsia" w:eastAsia="宋体"/>
          <w:lang w:val="en-US" w:eastAsia="zh-CN"/>
        </w:rPr>
        <w:t>1</w:t>
      </w:r>
      <w:r>
        <w:t>. Student and Graduate APIs</w:t>
      </w:r>
    </w:p>
    <w:p w14:paraId="28C1B0EA">
      <w:pPr>
        <w:pStyle w:val="4"/>
      </w:pPr>
      <w:r>
        <w:t>1</w:t>
      </w:r>
      <w:r>
        <w:rPr>
          <w:rFonts w:hint="eastAsia" w:eastAsia="宋体"/>
          <w:lang w:val="en-US" w:eastAsia="zh-CN"/>
        </w:rPr>
        <w:t>1</w:t>
      </w:r>
      <w:r>
        <w:t>.1. Create or Update Student Profile</w:t>
      </w:r>
    </w:p>
    <w:p w14:paraId="65243831">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43440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16F33C5E">
            <w:pPr>
              <w:spacing w:after="0" w:line="240" w:lineRule="auto"/>
              <w:jc w:val="center"/>
            </w:pPr>
            <w:r>
              <w:rPr>
                <w:rFonts w:ascii="Arial" w:hAnsi="Arial" w:eastAsia="Arial"/>
                <w:b/>
                <w:sz w:val="19"/>
              </w:rPr>
              <w:t>Field</w:t>
            </w:r>
          </w:p>
        </w:tc>
        <w:tc>
          <w:tcPr>
            <w:tcW w:w="4816" w:type="dxa"/>
            <w:shd w:val="clear" w:color="auto" w:fill="D9EAF7"/>
            <w:vAlign w:val="center"/>
          </w:tcPr>
          <w:p w14:paraId="7CC88153">
            <w:pPr>
              <w:spacing w:after="0" w:line="240" w:lineRule="auto"/>
              <w:jc w:val="center"/>
            </w:pPr>
            <w:r>
              <w:rPr>
                <w:rFonts w:ascii="Arial" w:hAnsi="Arial" w:eastAsia="Arial"/>
                <w:b/>
                <w:sz w:val="19"/>
              </w:rPr>
              <w:t>Value</w:t>
            </w:r>
          </w:p>
        </w:tc>
      </w:tr>
      <w:tr w14:paraId="162AB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7352BDA">
            <w:pPr>
              <w:spacing w:after="0" w:line="240" w:lineRule="auto"/>
              <w:jc w:val="center"/>
            </w:pPr>
            <w:r>
              <w:rPr>
                <w:rFonts w:ascii="Arial" w:hAnsi="Arial" w:eastAsia="Arial"/>
                <w:b w:val="0"/>
                <w:sz w:val="19"/>
              </w:rPr>
              <w:t>Method</w:t>
            </w:r>
          </w:p>
        </w:tc>
        <w:tc>
          <w:tcPr>
            <w:tcW w:w="4816" w:type="dxa"/>
            <w:vAlign w:val="center"/>
          </w:tcPr>
          <w:p w14:paraId="2D15C7EC">
            <w:pPr>
              <w:spacing w:after="0" w:line="240" w:lineRule="auto"/>
              <w:jc w:val="center"/>
            </w:pPr>
            <w:r>
              <w:rPr>
                <w:rFonts w:ascii="Arial" w:hAnsi="Arial" w:eastAsia="Arial"/>
                <w:b w:val="0"/>
                <w:sz w:val="19"/>
              </w:rPr>
              <w:t>PUT</w:t>
            </w:r>
          </w:p>
        </w:tc>
      </w:tr>
      <w:tr w14:paraId="1EC03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0B783F9">
            <w:pPr>
              <w:spacing w:after="0" w:line="240" w:lineRule="auto"/>
              <w:jc w:val="center"/>
            </w:pPr>
            <w:r>
              <w:rPr>
                <w:rFonts w:ascii="Arial" w:hAnsi="Arial" w:eastAsia="Arial"/>
                <w:b w:val="0"/>
                <w:sz w:val="19"/>
              </w:rPr>
              <w:t>Path</w:t>
            </w:r>
          </w:p>
        </w:tc>
        <w:tc>
          <w:tcPr>
            <w:tcW w:w="4816" w:type="dxa"/>
            <w:vAlign w:val="center"/>
          </w:tcPr>
          <w:p w14:paraId="0EA4A9B0">
            <w:pPr>
              <w:spacing w:after="0" w:line="240" w:lineRule="auto"/>
              <w:jc w:val="center"/>
            </w:pPr>
            <w:r>
              <w:rPr>
                <w:rFonts w:ascii="Arial" w:hAnsi="Arial" w:eastAsia="Arial"/>
                <w:b w:val="0"/>
                <w:sz w:val="19"/>
              </w:rPr>
              <w:t>/students/profile</w:t>
            </w:r>
          </w:p>
        </w:tc>
      </w:tr>
      <w:tr w14:paraId="3710B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774ADF0">
            <w:pPr>
              <w:spacing w:after="0" w:line="240" w:lineRule="auto"/>
              <w:jc w:val="center"/>
            </w:pPr>
            <w:r>
              <w:rPr>
                <w:rFonts w:ascii="Arial" w:hAnsi="Arial" w:eastAsia="Arial"/>
                <w:b w:val="0"/>
                <w:sz w:val="19"/>
              </w:rPr>
              <w:t>Authorized roles</w:t>
            </w:r>
          </w:p>
        </w:tc>
        <w:tc>
          <w:tcPr>
            <w:tcW w:w="4816" w:type="dxa"/>
            <w:vAlign w:val="center"/>
          </w:tcPr>
          <w:p w14:paraId="4570E2C5">
            <w:pPr>
              <w:spacing w:after="0" w:line="240" w:lineRule="auto"/>
              <w:jc w:val="center"/>
            </w:pPr>
            <w:r>
              <w:rPr>
                <w:rFonts w:ascii="Arial" w:hAnsi="Arial" w:eastAsia="Arial"/>
                <w:b w:val="0"/>
                <w:sz w:val="19"/>
              </w:rPr>
              <w:t>student, graduate</w:t>
            </w:r>
          </w:p>
        </w:tc>
      </w:tr>
      <w:tr w14:paraId="114E3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0EEFCC5">
            <w:pPr>
              <w:spacing w:after="0" w:line="240" w:lineRule="auto"/>
              <w:jc w:val="center"/>
            </w:pPr>
            <w:r>
              <w:rPr>
                <w:rFonts w:ascii="Arial" w:hAnsi="Arial" w:eastAsia="Arial"/>
                <w:b w:val="0"/>
                <w:sz w:val="19"/>
              </w:rPr>
              <w:t>Purpose</w:t>
            </w:r>
          </w:p>
        </w:tc>
        <w:tc>
          <w:tcPr>
            <w:tcW w:w="4816" w:type="dxa"/>
            <w:vAlign w:val="center"/>
          </w:tcPr>
          <w:p w14:paraId="479F7A81">
            <w:pPr>
              <w:spacing w:after="0" w:line="240" w:lineRule="auto"/>
            </w:pPr>
            <w:r>
              <w:rPr>
                <w:rFonts w:ascii="Arial" w:hAnsi="Arial" w:eastAsia="Arial"/>
                <w:b w:val="0"/>
                <w:sz w:val="19"/>
              </w:rPr>
              <w:t>Create or update the current user’s student/graduate profile.</w:t>
            </w:r>
          </w:p>
        </w:tc>
      </w:tr>
    </w:tbl>
    <w:p w14:paraId="2A59E3EE"/>
    <w:p w14:paraId="51675A07">
      <w:r>
        <w:rPr>
          <w:b/>
          <w:sz w:val="21"/>
        </w:rPr>
        <w:t>Request Body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42BE4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vAlign w:val="center"/>
          </w:tcPr>
          <w:p w14:paraId="7378F835">
            <w:pPr>
              <w:spacing w:after="0" w:line="240" w:lineRule="auto"/>
              <w:jc w:val="center"/>
            </w:pPr>
            <w:r>
              <w:rPr>
                <w:rFonts w:ascii="Arial" w:hAnsi="Arial" w:eastAsia="Arial"/>
                <w:b/>
                <w:sz w:val="19"/>
              </w:rPr>
              <w:t>Field</w:t>
            </w:r>
          </w:p>
        </w:tc>
        <w:tc>
          <w:tcPr>
            <w:tcW w:w="2408" w:type="dxa"/>
            <w:shd w:val="clear" w:color="auto" w:fill="D9EAF7"/>
            <w:vAlign w:val="center"/>
          </w:tcPr>
          <w:p w14:paraId="332F9572">
            <w:pPr>
              <w:spacing w:after="0" w:line="240" w:lineRule="auto"/>
              <w:jc w:val="center"/>
            </w:pPr>
            <w:r>
              <w:rPr>
                <w:rFonts w:ascii="Arial" w:hAnsi="Arial" w:eastAsia="Arial"/>
                <w:b/>
                <w:sz w:val="19"/>
              </w:rPr>
              <w:t>Type</w:t>
            </w:r>
          </w:p>
        </w:tc>
        <w:tc>
          <w:tcPr>
            <w:tcW w:w="2408" w:type="dxa"/>
            <w:shd w:val="clear" w:color="auto" w:fill="D9EAF7"/>
            <w:vAlign w:val="center"/>
          </w:tcPr>
          <w:p w14:paraId="0B7FFE3D">
            <w:pPr>
              <w:spacing w:after="0" w:line="240" w:lineRule="auto"/>
              <w:jc w:val="center"/>
            </w:pPr>
            <w:r>
              <w:rPr>
                <w:rFonts w:ascii="Arial" w:hAnsi="Arial" w:eastAsia="Arial"/>
                <w:b/>
                <w:sz w:val="19"/>
              </w:rPr>
              <w:t>Required</w:t>
            </w:r>
          </w:p>
        </w:tc>
        <w:tc>
          <w:tcPr>
            <w:tcW w:w="2408" w:type="dxa"/>
            <w:shd w:val="clear" w:color="auto" w:fill="D9EAF7"/>
            <w:vAlign w:val="center"/>
          </w:tcPr>
          <w:p w14:paraId="50E75EC1">
            <w:pPr>
              <w:spacing w:after="0" w:line="240" w:lineRule="auto"/>
              <w:jc w:val="center"/>
            </w:pPr>
            <w:r>
              <w:rPr>
                <w:rFonts w:ascii="Arial" w:hAnsi="Arial" w:eastAsia="Arial"/>
                <w:b/>
                <w:sz w:val="19"/>
              </w:rPr>
              <w:t>Description</w:t>
            </w:r>
          </w:p>
        </w:tc>
      </w:tr>
      <w:tr w14:paraId="4DA23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441B033">
            <w:pPr>
              <w:spacing w:after="0" w:line="240" w:lineRule="auto"/>
              <w:jc w:val="center"/>
            </w:pPr>
            <w:r>
              <w:rPr>
                <w:rFonts w:ascii="Arial" w:hAnsi="Arial" w:eastAsia="Arial"/>
                <w:b w:val="0"/>
                <w:sz w:val="19"/>
              </w:rPr>
              <w:t>university</w:t>
            </w:r>
          </w:p>
        </w:tc>
        <w:tc>
          <w:tcPr>
            <w:tcW w:w="2408" w:type="dxa"/>
            <w:vAlign w:val="center"/>
          </w:tcPr>
          <w:p w14:paraId="697D7CBC">
            <w:pPr>
              <w:spacing w:after="0" w:line="240" w:lineRule="auto"/>
              <w:jc w:val="center"/>
            </w:pPr>
            <w:r>
              <w:rPr>
                <w:rFonts w:ascii="Arial" w:hAnsi="Arial" w:eastAsia="Arial"/>
                <w:b w:val="0"/>
                <w:sz w:val="19"/>
              </w:rPr>
              <w:t>string</w:t>
            </w:r>
          </w:p>
        </w:tc>
        <w:tc>
          <w:tcPr>
            <w:tcW w:w="2408" w:type="dxa"/>
            <w:vAlign w:val="center"/>
          </w:tcPr>
          <w:p w14:paraId="02288405">
            <w:pPr>
              <w:spacing w:after="0" w:line="240" w:lineRule="auto"/>
              <w:jc w:val="center"/>
            </w:pPr>
            <w:r>
              <w:rPr>
                <w:rFonts w:ascii="Arial" w:hAnsi="Arial" w:eastAsia="Arial"/>
                <w:b w:val="0"/>
                <w:sz w:val="19"/>
              </w:rPr>
              <w:t>Yes</w:t>
            </w:r>
          </w:p>
        </w:tc>
        <w:tc>
          <w:tcPr>
            <w:tcW w:w="2408" w:type="dxa"/>
            <w:vAlign w:val="center"/>
          </w:tcPr>
          <w:p w14:paraId="4CBF07AF">
            <w:pPr>
              <w:spacing w:after="0" w:line="240" w:lineRule="auto"/>
            </w:pPr>
            <w:r>
              <w:rPr>
                <w:rFonts w:ascii="Arial" w:hAnsi="Arial" w:eastAsia="Arial"/>
                <w:b w:val="0"/>
                <w:sz w:val="19"/>
              </w:rPr>
              <w:t>University or institution name</w:t>
            </w:r>
          </w:p>
        </w:tc>
      </w:tr>
      <w:tr w14:paraId="580ED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3DD18680">
            <w:pPr>
              <w:spacing w:after="0" w:line="240" w:lineRule="auto"/>
              <w:jc w:val="center"/>
            </w:pPr>
            <w:r>
              <w:rPr>
                <w:rFonts w:ascii="Arial" w:hAnsi="Arial" w:eastAsia="Arial"/>
                <w:b w:val="0"/>
                <w:sz w:val="19"/>
              </w:rPr>
              <w:t>major</w:t>
            </w:r>
          </w:p>
        </w:tc>
        <w:tc>
          <w:tcPr>
            <w:tcW w:w="2408" w:type="dxa"/>
            <w:vAlign w:val="center"/>
          </w:tcPr>
          <w:p w14:paraId="59EF9782">
            <w:pPr>
              <w:spacing w:after="0" w:line="240" w:lineRule="auto"/>
              <w:jc w:val="center"/>
            </w:pPr>
            <w:r>
              <w:rPr>
                <w:rFonts w:ascii="Arial" w:hAnsi="Arial" w:eastAsia="Arial"/>
                <w:b w:val="0"/>
                <w:sz w:val="19"/>
              </w:rPr>
              <w:t>string</w:t>
            </w:r>
          </w:p>
        </w:tc>
        <w:tc>
          <w:tcPr>
            <w:tcW w:w="2408" w:type="dxa"/>
            <w:vAlign w:val="center"/>
          </w:tcPr>
          <w:p w14:paraId="5EC0CE97">
            <w:pPr>
              <w:spacing w:after="0" w:line="240" w:lineRule="auto"/>
              <w:jc w:val="center"/>
            </w:pPr>
            <w:r>
              <w:rPr>
                <w:rFonts w:ascii="Arial" w:hAnsi="Arial" w:eastAsia="Arial"/>
                <w:b w:val="0"/>
                <w:sz w:val="19"/>
              </w:rPr>
              <w:t>Yes</w:t>
            </w:r>
          </w:p>
        </w:tc>
        <w:tc>
          <w:tcPr>
            <w:tcW w:w="2408" w:type="dxa"/>
            <w:vAlign w:val="center"/>
          </w:tcPr>
          <w:p w14:paraId="09D279BB">
            <w:pPr>
              <w:spacing w:after="0" w:line="240" w:lineRule="auto"/>
            </w:pPr>
            <w:r>
              <w:rPr>
                <w:rFonts w:ascii="Arial" w:hAnsi="Arial" w:eastAsia="Arial"/>
                <w:b w:val="0"/>
                <w:sz w:val="19"/>
              </w:rPr>
              <w:t>Major or field of study</w:t>
            </w:r>
          </w:p>
        </w:tc>
      </w:tr>
      <w:tr w14:paraId="35497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1909C7B">
            <w:pPr>
              <w:spacing w:after="0" w:line="240" w:lineRule="auto"/>
              <w:jc w:val="center"/>
            </w:pPr>
            <w:r>
              <w:rPr>
                <w:rFonts w:ascii="Arial" w:hAnsi="Arial" w:eastAsia="Arial"/>
                <w:b w:val="0"/>
                <w:sz w:val="19"/>
              </w:rPr>
              <w:t>degreeLevel</w:t>
            </w:r>
          </w:p>
        </w:tc>
        <w:tc>
          <w:tcPr>
            <w:tcW w:w="2408" w:type="dxa"/>
            <w:vAlign w:val="center"/>
          </w:tcPr>
          <w:p w14:paraId="6B271DBC">
            <w:pPr>
              <w:spacing w:after="0" w:line="240" w:lineRule="auto"/>
              <w:jc w:val="center"/>
            </w:pPr>
            <w:r>
              <w:rPr>
                <w:rFonts w:ascii="Arial" w:hAnsi="Arial" w:eastAsia="Arial"/>
                <w:b w:val="0"/>
                <w:sz w:val="19"/>
              </w:rPr>
              <w:t>string</w:t>
            </w:r>
          </w:p>
        </w:tc>
        <w:tc>
          <w:tcPr>
            <w:tcW w:w="2408" w:type="dxa"/>
            <w:vAlign w:val="center"/>
          </w:tcPr>
          <w:p w14:paraId="32CF91F3">
            <w:pPr>
              <w:spacing w:after="0" w:line="240" w:lineRule="auto"/>
              <w:jc w:val="center"/>
            </w:pPr>
            <w:r>
              <w:rPr>
                <w:rFonts w:ascii="Arial" w:hAnsi="Arial" w:eastAsia="Arial"/>
                <w:b w:val="0"/>
                <w:sz w:val="19"/>
              </w:rPr>
              <w:t>Yes</w:t>
            </w:r>
          </w:p>
        </w:tc>
        <w:tc>
          <w:tcPr>
            <w:tcW w:w="2408" w:type="dxa"/>
            <w:vAlign w:val="center"/>
          </w:tcPr>
          <w:p w14:paraId="5900516E">
            <w:pPr>
              <w:spacing w:after="0" w:line="240" w:lineRule="auto"/>
            </w:pPr>
            <w:r>
              <w:rPr>
                <w:rFonts w:ascii="Arial" w:hAnsi="Arial" w:eastAsia="Arial"/>
                <w:b w:val="0"/>
                <w:sz w:val="19"/>
              </w:rPr>
              <w:t>Diploma, Bachelor, Master, etc.</w:t>
            </w:r>
          </w:p>
        </w:tc>
      </w:tr>
      <w:tr w14:paraId="36570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B89585A">
            <w:pPr>
              <w:spacing w:after="0" w:line="240" w:lineRule="auto"/>
              <w:jc w:val="center"/>
            </w:pPr>
            <w:r>
              <w:rPr>
                <w:rFonts w:ascii="Arial" w:hAnsi="Arial" w:eastAsia="Arial"/>
                <w:b w:val="0"/>
                <w:sz w:val="19"/>
              </w:rPr>
              <w:t>graduationYear</w:t>
            </w:r>
          </w:p>
        </w:tc>
        <w:tc>
          <w:tcPr>
            <w:tcW w:w="2408" w:type="dxa"/>
            <w:vAlign w:val="center"/>
          </w:tcPr>
          <w:p w14:paraId="08113892">
            <w:pPr>
              <w:spacing w:after="0" w:line="240" w:lineRule="auto"/>
              <w:jc w:val="center"/>
            </w:pPr>
            <w:r>
              <w:rPr>
                <w:rFonts w:ascii="Arial" w:hAnsi="Arial" w:eastAsia="Arial"/>
                <w:b w:val="0"/>
                <w:sz w:val="19"/>
              </w:rPr>
              <w:t>integer</w:t>
            </w:r>
          </w:p>
        </w:tc>
        <w:tc>
          <w:tcPr>
            <w:tcW w:w="2408" w:type="dxa"/>
            <w:vAlign w:val="center"/>
          </w:tcPr>
          <w:p w14:paraId="1386C35D">
            <w:pPr>
              <w:spacing w:after="0" w:line="240" w:lineRule="auto"/>
              <w:jc w:val="center"/>
            </w:pPr>
            <w:r>
              <w:rPr>
                <w:rFonts w:ascii="Arial" w:hAnsi="Arial" w:eastAsia="Arial"/>
                <w:b w:val="0"/>
                <w:sz w:val="19"/>
              </w:rPr>
              <w:t>No</w:t>
            </w:r>
          </w:p>
        </w:tc>
        <w:tc>
          <w:tcPr>
            <w:tcW w:w="2408" w:type="dxa"/>
            <w:vAlign w:val="center"/>
          </w:tcPr>
          <w:p w14:paraId="16ED486C">
            <w:pPr>
              <w:spacing w:after="0" w:line="240" w:lineRule="auto"/>
            </w:pPr>
            <w:r>
              <w:rPr>
                <w:rFonts w:ascii="Arial" w:hAnsi="Arial" w:eastAsia="Arial"/>
                <w:b w:val="0"/>
                <w:sz w:val="19"/>
              </w:rPr>
              <w:t>Expected or actual graduation year</w:t>
            </w:r>
          </w:p>
        </w:tc>
      </w:tr>
      <w:tr w14:paraId="3334D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6308ABD1">
            <w:pPr>
              <w:spacing w:after="0" w:line="240" w:lineRule="auto"/>
              <w:jc w:val="center"/>
            </w:pPr>
            <w:r>
              <w:rPr>
                <w:rFonts w:ascii="Arial" w:hAnsi="Arial" w:eastAsia="Arial"/>
                <w:b w:val="0"/>
                <w:sz w:val="19"/>
              </w:rPr>
              <w:t>skills</w:t>
            </w:r>
          </w:p>
        </w:tc>
        <w:tc>
          <w:tcPr>
            <w:tcW w:w="2408" w:type="dxa"/>
            <w:vAlign w:val="center"/>
          </w:tcPr>
          <w:p w14:paraId="59545276">
            <w:pPr>
              <w:spacing w:after="0" w:line="240" w:lineRule="auto"/>
              <w:jc w:val="center"/>
            </w:pPr>
            <w:r>
              <w:rPr>
                <w:rFonts w:ascii="Arial" w:hAnsi="Arial" w:eastAsia="Arial"/>
                <w:b w:val="0"/>
                <w:sz w:val="19"/>
              </w:rPr>
              <w:t>string</w:t>
            </w:r>
          </w:p>
        </w:tc>
        <w:tc>
          <w:tcPr>
            <w:tcW w:w="2408" w:type="dxa"/>
            <w:vAlign w:val="center"/>
          </w:tcPr>
          <w:p w14:paraId="12CA1B90">
            <w:pPr>
              <w:spacing w:after="0" w:line="240" w:lineRule="auto"/>
              <w:jc w:val="center"/>
            </w:pPr>
            <w:r>
              <w:rPr>
                <w:rFonts w:ascii="Arial" w:hAnsi="Arial" w:eastAsia="Arial"/>
                <w:b w:val="0"/>
                <w:sz w:val="19"/>
              </w:rPr>
              <w:t>No</w:t>
            </w:r>
          </w:p>
        </w:tc>
        <w:tc>
          <w:tcPr>
            <w:tcW w:w="2408" w:type="dxa"/>
            <w:vAlign w:val="center"/>
          </w:tcPr>
          <w:p w14:paraId="334CCAAA">
            <w:pPr>
              <w:spacing w:after="0" w:line="240" w:lineRule="auto"/>
            </w:pPr>
            <w:r>
              <w:rPr>
                <w:rFonts w:ascii="Arial" w:hAnsi="Arial" w:eastAsia="Arial"/>
                <w:b w:val="0"/>
                <w:sz w:val="19"/>
              </w:rPr>
              <w:t>Comma-separated or plain text skills</w:t>
            </w:r>
          </w:p>
        </w:tc>
      </w:tr>
      <w:tr w14:paraId="2CCA1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EDE035D">
            <w:pPr>
              <w:spacing w:after="0" w:line="240" w:lineRule="auto"/>
              <w:jc w:val="center"/>
            </w:pPr>
            <w:r>
              <w:rPr>
                <w:rFonts w:ascii="Arial" w:hAnsi="Arial" w:eastAsia="Arial"/>
                <w:b w:val="0"/>
                <w:sz w:val="19"/>
              </w:rPr>
              <w:t>bio</w:t>
            </w:r>
          </w:p>
        </w:tc>
        <w:tc>
          <w:tcPr>
            <w:tcW w:w="2408" w:type="dxa"/>
            <w:vAlign w:val="center"/>
          </w:tcPr>
          <w:p w14:paraId="68CE2E93">
            <w:pPr>
              <w:spacing w:after="0" w:line="240" w:lineRule="auto"/>
              <w:jc w:val="center"/>
            </w:pPr>
            <w:r>
              <w:rPr>
                <w:rFonts w:ascii="Arial" w:hAnsi="Arial" w:eastAsia="Arial"/>
                <w:b w:val="0"/>
                <w:sz w:val="19"/>
              </w:rPr>
              <w:t>string</w:t>
            </w:r>
          </w:p>
        </w:tc>
        <w:tc>
          <w:tcPr>
            <w:tcW w:w="2408" w:type="dxa"/>
            <w:vAlign w:val="center"/>
          </w:tcPr>
          <w:p w14:paraId="6787F8A1">
            <w:pPr>
              <w:spacing w:after="0" w:line="240" w:lineRule="auto"/>
              <w:jc w:val="center"/>
            </w:pPr>
            <w:r>
              <w:rPr>
                <w:rFonts w:ascii="Arial" w:hAnsi="Arial" w:eastAsia="Arial"/>
                <w:b w:val="0"/>
                <w:sz w:val="19"/>
              </w:rPr>
              <w:t>No</w:t>
            </w:r>
          </w:p>
        </w:tc>
        <w:tc>
          <w:tcPr>
            <w:tcW w:w="2408" w:type="dxa"/>
            <w:vAlign w:val="center"/>
          </w:tcPr>
          <w:p w14:paraId="696DB95E">
            <w:pPr>
              <w:spacing w:after="0" w:line="240" w:lineRule="auto"/>
              <w:jc w:val="center"/>
            </w:pPr>
            <w:r>
              <w:rPr>
                <w:rFonts w:ascii="Arial" w:hAnsi="Arial" w:eastAsia="Arial"/>
                <w:b w:val="0"/>
                <w:sz w:val="19"/>
              </w:rPr>
              <w:t>Short summary</w:t>
            </w:r>
          </w:p>
        </w:tc>
      </w:tr>
      <w:tr w14:paraId="2D0D8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9C648CD">
            <w:pPr>
              <w:spacing w:after="0" w:line="240" w:lineRule="auto"/>
              <w:jc w:val="center"/>
            </w:pPr>
            <w:r>
              <w:rPr>
                <w:rFonts w:ascii="Arial" w:hAnsi="Arial" w:eastAsia="Arial"/>
                <w:b w:val="0"/>
                <w:sz w:val="19"/>
              </w:rPr>
              <w:t>preferredLocation</w:t>
            </w:r>
          </w:p>
        </w:tc>
        <w:tc>
          <w:tcPr>
            <w:tcW w:w="2408" w:type="dxa"/>
            <w:vAlign w:val="center"/>
          </w:tcPr>
          <w:p w14:paraId="4421DE3B">
            <w:pPr>
              <w:spacing w:after="0" w:line="240" w:lineRule="auto"/>
              <w:jc w:val="center"/>
            </w:pPr>
            <w:r>
              <w:rPr>
                <w:rFonts w:ascii="Arial" w:hAnsi="Arial" w:eastAsia="Arial"/>
                <w:b w:val="0"/>
                <w:sz w:val="19"/>
              </w:rPr>
              <w:t>string</w:t>
            </w:r>
          </w:p>
        </w:tc>
        <w:tc>
          <w:tcPr>
            <w:tcW w:w="2408" w:type="dxa"/>
            <w:vAlign w:val="center"/>
          </w:tcPr>
          <w:p w14:paraId="0D89DDAD">
            <w:pPr>
              <w:spacing w:after="0" w:line="240" w:lineRule="auto"/>
              <w:jc w:val="center"/>
            </w:pPr>
            <w:r>
              <w:rPr>
                <w:rFonts w:ascii="Arial" w:hAnsi="Arial" w:eastAsia="Arial"/>
                <w:b w:val="0"/>
                <w:sz w:val="19"/>
              </w:rPr>
              <w:t>No</w:t>
            </w:r>
          </w:p>
        </w:tc>
        <w:tc>
          <w:tcPr>
            <w:tcW w:w="2408" w:type="dxa"/>
            <w:vAlign w:val="center"/>
          </w:tcPr>
          <w:p w14:paraId="2DFEEC95">
            <w:pPr>
              <w:spacing w:after="0" w:line="240" w:lineRule="auto"/>
            </w:pPr>
            <w:r>
              <w:rPr>
                <w:rFonts w:ascii="Arial" w:hAnsi="Arial" w:eastAsia="Arial"/>
                <w:b w:val="0"/>
                <w:sz w:val="19"/>
              </w:rPr>
              <w:t>Preferred job location</w:t>
            </w:r>
          </w:p>
        </w:tc>
      </w:tr>
      <w:tr w14:paraId="5D275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4C3D284">
            <w:pPr>
              <w:spacing w:after="0" w:line="240" w:lineRule="auto"/>
              <w:jc w:val="center"/>
            </w:pPr>
            <w:r>
              <w:rPr>
                <w:rFonts w:ascii="Arial" w:hAnsi="Arial" w:eastAsia="Arial"/>
                <w:b w:val="0"/>
                <w:sz w:val="19"/>
              </w:rPr>
              <w:t>preferredJobType</w:t>
            </w:r>
          </w:p>
        </w:tc>
        <w:tc>
          <w:tcPr>
            <w:tcW w:w="2408" w:type="dxa"/>
            <w:vAlign w:val="center"/>
          </w:tcPr>
          <w:p w14:paraId="36E66A66">
            <w:pPr>
              <w:spacing w:after="0" w:line="240" w:lineRule="auto"/>
              <w:jc w:val="center"/>
            </w:pPr>
            <w:r>
              <w:rPr>
                <w:rFonts w:ascii="Arial" w:hAnsi="Arial" w:eastAsia="Arial"/>
                <w:b w:val="0"/>
                <w:sz w:val="19"/>
              </w:rPr>
              <w:t>string</w:t>
            </w:r>
          </w:p>
        </w:tc>
        <w:tc>
          <w:tcPr>
            <w:tcW w:w="2408" w:type="dxa"/>
            <w:vAlign w:val="center"/>
          </w:tcPr>
          <w:p w14:paraId="3C23AB67">
            <w:pPr>
              <w:spacing w:after="0" w:line="240" w:lineRule="auto"/>
              <w:jc w:val="center"/>
            </w:pPr>
            <w:r>
              <w:rPr>
                <w:rFonts w:ascii="Arial" w:hAnsi="Arial" w:eastAsia="Arial"/>
                <w:b w:val="0"/>
                <w:sz w:val="19"/>
              </w:rPr>
              <w:t>No</w:t>
            </w:r>
          </w:p>
        </w:tc>
        <w:tc>
          <w:tcPr>
            <w:tcW w:w="2408" w:type="dxa"/>
            <w:vAlign w:val="center"/>
          </w:tcPr>
          <w:p w14:paraId="35F97774">
            <w:pPr>
              <w:spacing w:after="0" w:line="240" w:lineRule="auto"/>
            </w:pPr>
            <w:r>
              <w:rPr>
                <w:rFonts w:ascii="Arial" w:hAnsi="Arial" w:eastAsia="Arial"/>
                <w:b w:val="0"/>
                <w:sz w:val="19"/>
              </w:rPr>
              <w:t>internship, part_time, full_time</w:t>
            </w:r>
          </w:p>
        </w:tc>
      </w:tr>
      <w:tr w14:paraId="48130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304850A2">
            <w:pPr>
              <w:spacing w:after="0" w:line="240" w:lineRule="auto"/>
              <w:jc w:val="center"/>
              <w:rPr>
                <w:rFonts w:hint="default" w:ascii="Arial" w:hAnsi="Arial" w:eastAsia="宋体"/>
                <w:b w:val="0"/>
                <w:sz w:val="19"/>
                <w:lang w:val="en-US" w:eastAsia="zh-CN"/>
              </w:rPr>
            </w:pPr>
            <w:r>
              <w:rPr>
                <w:rFonts w:hint="eastAsia" w:eastAsia="宋体"/>
                <w:b w:val="0"/>
                <w:sz w:val="19"/>
                <w:lang w:val="en-US" w:eastAsia="zh-CN"/>
              </w:rPr>
              <w:t>studentType</w:t>
            </w:r>
          </w:p>
        </w:tc>
        <w:tc>
          <w:tcPr>
            <w:tcW w:w="2408" w:type="dxa"/>
            <w:vAlign w:val="center"/>
          </w:tcPr>
          <w:p w14:paraId="27D71545">
            <w:pPr>
              <w:spacing w:after="0" w:line="240" w:lineRule="auto"/>
              <w:jc w:val="center"/>
              <w:rPr>
                <w:rFonts w:hint="default" w:ascii="Arial" w:hAnsi="Arial" w:eastAsia="宋体"/>
                <w:b w:val="0"/>
                <w:sz w:val="19"/>
                <w:lang w:val="en-US" w:eastAsia="zh-CN"/>
              </w:rPr>
            </w:pPr>
            <w:r>
              <w:rPr>
                <w:rFonts w:hint="eastAsia" w:eastAsia="宋体"/>
                <w:b w:val="0"/>
                <w:sz w:val="19"/>
                <w:lang w:val="en-US" w:eastAsia="zh-CN"/>
              </w:rPr>
              <w:t>string</w:t>
            </w:r>
          </w:p>
        </w:tc>
        <w:tc>
          <w:tcPr>
            <w:tcW w:w="2408" w:type="dxa"/>
            <w:vAlign w:val="center"/>
          </w:tcPr>
          <w:p w14:paraId="325F20AD">
            <w:pPr>
              <w:spacing w:after="0" w:line="240" w:lineRule="auto"/>
              <w:jc w:val="center"/>
              <w:rPr>
                <w:rFonts w:hint="default" w:ascii="Arial" w:hAnsi="Arial" w:eastAsia="宋体"/>
                <w:b w:val="0"/>
                <w:sz w:val="19"/>
                <w:lang w:val="en-US" w:eastAsia="zh-CN"/>
              </w:rPr>
            </w:pPr>
            <w:r>
              <w:rPr>
                <w:rFonts w:hint="eastAsia" w:eastAsia="宋体"/>
                <w:b w:val="0"/>
                <w:sz w:val="19"/>
                <w:lang w:val="en-US" w:eastAsia="zh-CN"/>
              </w:rPr>
              <w:t>No</w:t>
            </w:r>
          </w:p>
        </w:tc>
        <w:tc>
          <w:tcPr>
            <w:tcW w:w="2408" w:type="dxa"/>
            <w:vAlign w:val="center"/>
          </w:tcPr>
          <w:p w14:paraId="363B87F2">
            <w:pPr>
              <w:spacing w:after="0" w:line="240" w:lineRule="auto"/>
              <w:rPr>
                <w:rFonts w:hint="default" w:ascii="Arial" w:hAnsi="Arial" w:eastAsia="宋体"/>
                <w:b w:val="0"/>
                <w:sz w:val="19"/>
                <w:lang w:val="en-US" w:eastAsia="zh-CN"/>
              </w:rPr>
            </w:pPr>
            <w:r>
              <w:rPr>
                <w:rFonts w:hint="eastAsia" w:eastAsia="宋体"/>
                <w:b w:val="0"/>
                <w:sz w:val="19"/>
                <w:lang w:val="en-US" w:eastAsia="zh-CN"/>
              </w:rPr>
              <w:t>Domestic, international, or other</w:t>
            </w:r>
          </w:p>
        </w:tc>
      </w:tr>
    </w:tbl>
    <w:p w14:paraId="0D1F76BA"/>
    <w:p w14:paraId="24ACFB3A">
      <w:r>
        <w:t>Example request:</w:t>
      </w:r>
    </w:p>
    <w:p w14:paraId="11181153">
      <w:pPr>
        <w:ind w:left="504"/>
      </w:pPr>
      <w:r>
        <w:t>{</w:t>
      </w:r>
    </w:p>
    <w:p w14:paraId="2523D1E1">
      <w:pPr>
        <w:ind w:left="504"/>
      </w:pPr>
      <w:r>
        <w:t xml:space="preserve">  "university": "Massey University",</w:t>
      </w:r>
    </w:p>
    <w:p w14:paraId="5502A1E5">
      <w:pPr>
        <w:ind w:left="504"/>
      </w:pPr>
      <w:r>
        <w:t xml:space="preserve">  "major": "Information Science",</w:t>
      </w:r>
    </w:p>
    <w:p w14:paraId="3A997911">
      <w:pPr>
        <w:ind w:left="504"/>
      </w:pPr>
      <w:r>
        <w:t xml:space="preserve">  "degreeLevel": "Bachelor",</w:t>
      </w:r>
    </w:p>
    <w:p w14:paraId="4F85771B">
      <w:pPr>
        <w:ind w:left="504"/>
      </w:pPr>
      <w:r>
        <w:t xml:space="preserve">  "graduationYear": 2026,</w:t>
      </w:r>
    </w:p>
    <w:p w14:paraId="33FA5DE6">
      <w:pPr>
        <w:ind w:left="504"/>
      </w:pPr>
      <w:r>
        <w:t xml:space="preserve">  </w:t>
      </w:r>
      <w:r>
        <w:rPr>
          <w:rFonts w:hint="eastAsia"/>
        </w:rPr>
        <w:t>"studentType": "international",</w:t>
      </w:r>
    </w:p>
    <w:p w14:paraId="0B456429">
      <w:pPr>
        <w:ind w:left="504"/>
      </w:pPr>
      <w:r>
        <w:t xml:space="preserve">  </w:t>
      </w:r>
      <w:r>
        <w:rPr>
          <w:rFonts w:hint="default" w:eastAsia="宋体"/>
          <w:lang w:val="en-US" w:eastAsia="zh-CN"/>
        </w:rPr>
        <w:t>“</w:t>
      </w:r>
      <w:r>
        <w:t>skills</w:t>
      </w:r>
      <w:r>
        <w:rPr>
          <w:rFonts w:hint="default" w:eastAsia="宋体"/>
          <w:lang w:val="en-US" w:eastAsia="zh-CN"/>
        </w:rPr>
        <w:t>”</w:t>
      </w:r>
      <w:r>
        <w:rPr>
          <w:rFonts w:hint="eastAsia" w:eastAsia="宋体"/>
          <w:lang w:val="en-US" w:eastAsia="zh-CN"/>
        </w:rPr>
        <w:t>:</w:t>
      </w:r>
      <w:r>
        <w:t xml:space="preserve"> </w:t>
      </w:r>
      <w:r>
        <w:rPr>
          <w:rFonts w:hint="eastAsia" w:eastAsia="宋体"/>
          <w:lang w:val="en-US" w:eastAsia="zh-CN"/>
        </w:rPr>
        <w:t>[</w:t>
      </w:r>
      <w:r>
        <w:rPr>
          <w:rFonts w:hint="default" w:eastAsia="宋体"/>
          <w:lang w:val="en-US" w:eastAsia="zh-CN"/>
        </w:rPr>
        <w:t>“</w:t>
      </w:r>
      <w:r>
        <w:t>Java</w:t>
      </w:r>
      <w:r>
        <w:rPr>
          <w:rFonts w:hint="default" w:eastAsia="宋体"/>
          <w:lang w:val="en-US" w:eastAsia="zh-CN"/>
        </w:rPr>
        <w:t>”</w:t>
      </w:r>
      <w:r>
        <w:t xml:space="preserve">, </w:t>
      </w:r>
      <w:r>
        <w:rPr>
          <w:rFonts w:hint="default" w:eastAsia="宋体"/>
          <w:lang w:val="en-US" w:eastAsia="zh-CN"/>
        </w:rPr>
        <w:t>“</w:t>
      </w:r>
      <w:r>
        <w:t>SQL</w:t>
      </w:r>
      <w:r>
        <w:rPr>
          <w:rFonts w:hint="default" w:eastAsia="宋体"/>
          <w:lang w:val="en-US" w:eastAsia="zh-CN"/>
        </w:rPr>
        <w:t>”</w:t>
      </w:r>
      <w:r>
        <w:rPr>
          <w:rFonts w:hint="eastAsia" w:eastAsia="宋体"/>
          <w:lang w:val="en-US" w:eastAsia="zh-CN"/>
        </w:rPr>
        <w:t>]</w:t>
      </w:r>
      <w:r>
        <w:t>,</w:t>
      </w:r>
    </w:p>
    <w:p w14:paraId="1729BAD9">
      <w:pPr>
        <w:ind w:left="504"/>
      </w:pPr>
      <w:r>
        <w:t xml:space="preserve">  "bio": "Looking for internship opportunities",</w:t>
      </w:r>
    </w:p>
    <w:p w14:paraId="7CEDDC98">
      <w:pPr>
        <w:ind w:left="504"/>
      </w:pPr>
      <w:r>
        <w:t xml:space="preserve">  "preferredLocation": "Auckland",</w:t>
      </w:r>
    </w:p>
    <w:p w14:paraId="2BAD8DED">
      <w:pPr>
        <w:ind w:left="504"/>
      </w:pPr>
      <w:r>
        <w:t xml:space="preserve">  "preferredJobType": "internship"</w:t>
      </w:r>
    </w:p>
    <w:p w14:paraId="2DFB969F">
      <w:pPr>
        <w:ind w:left="504"/>
      </w:pPr>
      <w:r>
        <w:t>}</w:t>
      </w:r>
    </w:p>
    <w:p w14:paraId="1F08EF7D">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6F8AE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4B679139">
            <w:pPr>
              <w:spacing w:after="0" w:line="240" w:lineRule="auto"/>
              <w:jc w:val="center"/>
            </w:pPr>
            <w:r>
              <w:rPr>
                <w:rFonts w:ascii="Arial" w:hAnsi="Arial" w:eastAsia="Arial"/>
                <w:b/>
                <w:sz w:val="19"/>
              </w:rPr>
              <w:t>Field</w:t>
            </w:r>
          </w:p>
        </w:tc>
        <w:tc>
          <w:tcPr>
            <w:tcW w:w="3211" w:type="dxa"/>
            <w:shd w:val="clear" w:color="auto" w:fill="D9EAF7"/>
            <w:vAlign w:val="center"/>
          </w:tcPr>
          <w:p w14:paraId="7967FF9B">
            <w:pPr>
              <w:spacing w:after="0" w:line="240" w:lineRule="auto"/>
              <w:jc w:val="center"/>
            </w:pPr>
            <w:r>
              <w:rPr>
                <w:rFonts w:ascii="Arial" w:hAnsi="Arial" w:eastAsia="Arial"/>
                <w:b/>
                <w:sz w:val="19"/>
              </w:rPr>
              <w:t>Type</w:t>
            </w:r>
          </w:p>
        </w:tc>
        <w:tc>
          <w:tcPr>
            <w:tcW w:w="3211" w:type="dxa"/>
            <w:shd w:val="clear" w:color="auto" w:fill="D9EAF7"/>
            <w:vAlign w:val="center"/>
          </w:tcPr>
          <w:p w14:paraId="20BDDC3F">
            <w:pPr>
              <w:spacing w:after="0" w:line="240" w:lineRule="auto"/>
              <w:jc w:val="center"/>
            </w:pPr>
            <w:r>
              <w:rPr>
                <w:rFonts w:ascii="Arial" w:hAnsi="Arial" w:eastAsia="Arial"/>
                <w:b/>
                <w:sz w:val="19"/>
              </w:rPr>
              <w:t>Description</w:t>
            </w:r>
          </w:p>
        </w:tc>
      </w:tr>
      <w:tr w14:paraId="46D9D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88E3F30">
            <w:pPr>
              <w:spacing w:after="0" w:line="240" w:lineRule="auto"/>
              <w:jc w:val="center"/>
            </w:pPr>
            <w:r>
              <w:rPr>
                <w:rFonts w:ascii="Arial" w:hAnsi="Arial" w:eastAsia="Arial"/>
                <w:b w:val="0"/>
                <w:sz w:val="19"/>
              </w:rPr>
              <w:t>studentProfileId</w:t>
            </w:r>
          </w:p>
        </w:tc>
        <w:tc>
          <w:tcPr>
            <w:tcW w:w="3211" w:type="dxa"/>
            <w:vAlign w:val="center"/>
          </w:tcPr>
          <w:p w14:paraId="78518A46">
            <w:pPr>
              <w:spacing w:after="0" w:line="240" w:lineRule="auto"/>
              <w:jc w:val="center"/>
            </w:pPr>
            <w:r>
              <w:rPr>
                <w:rFonts w:ascii="Arial" w:hAnsi="Arial" w:eastAsia="Arial"/>
                <w:b w:val="0"/>
                <w:sz w:val="19"/>
              </w:rPr>
              <w:t>long</w:t>
            </w:r>
          </w:p>
        </w:tc>
        <w:tc>
          <w:tcPr>
            <w:tcW w:w="3211" w:type="dxa"/>
            <w:vAlign w:val="center"/>
          </w:tcPr>
          <w:p w14:paraId="0835C891">
            <w:pPr>
              <w:spacing w:after="0" w:line="240" w:lineRule="auto"/>
            </w:pPr>
            <w:r>
              <w:rPr>
                <w:rFonts w:ascii="Arial" w:hAnsi="Arial" w:eastAsia="Arial"/>
                <w:b w:val="0"/>
                <w:sz w:val="19"/>
              </w:rPr>
              <w:t>Profile identifier</w:t>
            </w:r>
          </w:p>
        </w:tc>
      </w:tr>
      <w:tr w14:paraId="30DCF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652E3D7">
            <w:pPr>
              <w:spacing w:after="0" w:line="240" w:lineRule="auto"/>
              <w:jc w:val="center"/>
            </w:pPr>
            <w:r>
              <w:rPr>
                <w:rFonts w:ascii="Arial" w:hAnsi="Arial" w:eastAsia="Arial"/>
                <w:b w:val="0"/>
                <w:sz w:val="19"/>
              </w:rPr>
              <w:t>updated</w:t>
            </w:r>
          </w:p>
        </w:tc>
        <w:tc>
          <w:tcPr>
            <w:tcW w:w="3211" w:type="dxa"/>
            <w:vAlign w:val="center"/>
          </w:tcPr>
          <w:p w14:paraId="42B882C8">
            <w:pPr>
              <w:spacing w:after="0" w:line="240" w:lineRule="auto"/>
              <w:jc w:val="center"/>
            </w:pPr>
            <w:r>
              <w:rPr>
                <w:rFonts w:ascii="Arial" w:hAnsi="Arial" w:eastAsia="Arial"/>
                <w:b w:val="0"/>
                <w:sz w:val="19"/>
              </w:rPr>
              <w:t>boolean</w:t>
            </w:r>
          </w:p>
        </w:tc>
        <w:tc>
          <w:tcPr>
            <w:tcW w:w="3211" w:type="dxa"/>
            <w:vAlign w:val="center"/>
          </w:tcPr>
          <w:p w14:paraId="7F9D60F6">
            <w:pPr>
              <w:spacing w:after="0" w:line="240" w:lineRule="auto"/>
              <w:jc w:val="center"/>
            </w:pPr>
            <w:r>
              <w:rPr>
                <w:rFonts w:ascii="Arial" w:hAnsi="Arial" w:eastAsia="Arial"/>
                <w:b w:val="0"/>
                <w:sz w:val="19"/>
              </w:rPr>
              <w:t>Save result</w:t>
            </w:r>
          </w:p>
        </w:tc>
      </w:tr>
    </w:tbl>
    <w:p w14:paraId="70689914"/>
    <w:p w14:paraId="19A045F3">
      <w:pPr>
        <w:pStyle w:val="4"/>
      </w:pPr>
      <w:r>
        <w:t>1</w:t>
      </w:r>
      <w:r>
        <w:rPr>
          <w:rFonts w:hint="eastAsia" w:eastAsia="宋体"/>
          <w:lang w:val="en-US" w:eastAsia="zh-CN"/>
        </w:rPr>
        <w:t>1</w:t>
      </w:r>
      <w:r>
        <w:t>.2. Get Current Student Profile</w:t>
      </w:r>
    </w:p>
    <w:p w14:paraId="7ED911B6">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4535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25FEAB79">
            <w:pPr>
              <w:spacing w:after="0" w:line="240" w:lineRule="auto"/>
              <w:jc w:val="center"/>
            </w:pPr>
            <w:r>
              <w:rPr>
                <w:rFonts w:ascii="Arial" w:hAnsi="Arial" w:eastAsia="Arial"/>
                <w:b/>
                <w:sz w:val="19"/>
              </w:rPr>
              <w:t>Field</w:t>
            </w:r>
          </w:p>
        </w:tc>
        <w:tc>
          <w:tcPr>
            <w:tcW w:w="4816" w:type="dxa"/>
            <w:shd w:val="clear" w:color="auto" w:fill="D9EAF7"/>
            <w:vAlign w:val="center"/>
          </w:tcPr>
          <w:p w14:paraId="549B6BA9">
            <w:pPr>
              <w:spacing w:after="0" w:line="240" w:lineRule="auto"/>
              <w:jc w:val="center"/>
            </w:pPr>
            <w:r>
              <w:rPr>
                <w:rFonts w:ascii="Arial" w:hAnsi="Arial" w:eastAsia="Arial"/>
                <w:b/>
                <w:sz w:val="19"/>
              </w:rPr>
              <w:t>Value</w:t>
            </w:r>
          </w:p>
        </w:tc>
      </w:tr>
      <w:tr w14:paraId="72208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05196C9">
            <w:pPr>
              <w:spacing w:after="0" w:line="240" w:lineRule="auto"/>
              <w:jc w:val="center"/>
            </w:pPr>
            <w:r>
              <w:rPr>
                <w:rFonts w:ascii="Arial" w:hAnsi="Arial" w:eastAsia="Arial"/>
                <w:b w:val="0"/>
                <w:sz w:val="19"/>
              </w:rPr>
              <w:t>Method</w:t>
            </w:r>
          </w:p>
        </w:tc>
        <w:tc>
          <w:tcPr>
            <w:tcW w:w="4816" w:type="dxa"/>
            <w:vAlign w:val="center"/>
          </w:tcPr>
          <w:p w14:paraId="727FA2B0">
            <w:pPr>
              <w:spacing w:after="0" w:line="240" w:lineRule="auto"/>
              <w:jc w:val="center"/>
            </w:pPr>
            <w:r>
              <w:rPr>
                <w:rFonts w:ascii="Arial" w:hAnsi="Arial" w:eastAsia="Arial"/>
                <w:b w:val="0"/>
                <w:sz w:val="19"/>
              </w:rPr>
              <w:t>GET</w:t>
            </w:r>
          </w:p>
        </w:tc>
      </w:tr>
      <w:tr w14:paraId="14709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F187616">
            <w:pPr>
              <w:spacing w:after="0" w:line="240" w:lineRule="auto"/>
              <w:jc w:val="center"/>
            </w:pPr>
            <w:r>
              <w:rPr>
                <w:rFonts w:ascii="Arial" w:hAnsi="Arial" w:eastAsia="Arial"/>
                <w:b w:val="0"/>
                <w:sz w:val="19"/>
              </w:rPr>
              <w:t>Path</w:t>
            </w:r>
          </w:p>
        </w:tc>
        <w:tc>
          <w:tcPr>
            <w:tcW w:w="4816" w:type="dxa"/>
            <w:vAlign w:val="center"/>
          </w:tcPr>
          <w:p w14:paraId="338077A9">
            <w:pPr>
              <w:spacing w:after="0" w:line="240" w:lineRule="auto"/>
              <w:jc w:val="center"/>
            </w:pPr>
            <w:r>
              <w:rPr>
                <w:rFonts w:ascii="Arial" w:hAnsi="Arial" w:eastAsia="Arial"/>
                <w:b w:val="0"/>
                <w:sz w:val="19"/>
              </w:rPr>
              <w:t>/students/profile</w:t>
            </w:r>
          </w:p>
        </w:tc>
      </w:tr>
      <w:tr w14:paraId="6EF4B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7B7E6A0">
            <w:pPr>
              <w:spacing w:after="0" w:line="240" w:lineRule="auto"/>
              <w:jc w:val="center"/>
            </w:pPr>
            <w:r>
              <w:rPr>
                <w:rFonts w:ascii="Arial" w:hAnsi="Arial" w:eastAsia="Arial"/>
                <w:b w:val="0"/>
                <w:sz w:val="19"/>
              </w:rPr>
              <w:t>Authorized roles</w:t>
            </w:r>
          </w:p>
        </w:tc>
        <w:tc>
          <w:tcPr>
            <w:tcW w:w="4816" w:type="dxa"/>
            <w:vAlign w:val="center"/>
          </w:tcPr>
          <w:p w14:paraId="7F8099FB">
            <w:pPr>
              <w:spacing w:after="0" w:line="240" w:lineRule="auto"/>
            </w:pPr>
            <w:r>
              <w:rPr>
                <w:rFonts w:ascii="Arial" w:hAnsi="Arial" w:eastAsia="Arial"/>
                <w:b w:val="0"/>
                <w:sz w:val="19"/>
              </w:rPr>
              <w:t>student, graduate, career_staff, admin</w:t>
            </w:r>
          </w:p>
        </w:tc>
      </w:tr>
      <w:tr w14:paraId="3624D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31ABBC8">
            <w:pPr>
              <w:spacing w:after="0" w:line="240" w:lineRule="auto"/>
              <w:jc w:val="center"/>
            </w:pPr>
            <w:r>
              <w:rPr>
                <w:rFonts w:ascii="Arial" w:hAnsi="Arial" w:eastAsia="Arial"/>
                <w:b w:val="0"/>
                <w:sz w:val="19"/>
              </w:rPr>
              <w:t>Purpose</w:t>
            </w:r>
          </w:p>
        </w:tc>
        <w:tc>
          <w:tcPr>
            <w:tcW w:w="4816" w:type="dxa"/>
            <w:vAlign w:val="center"/>
          </w:tcPr>
          <w:p w14:paraId="5D99FEFF">
            <w:pPr>
              <w:spacing w:after="0" w:line="240" w:lineRule="auto"/>
            </w:pPr>
            <w:r>
              <w:rPr>
                <w:rFonts w:ascii="Arial" w:hAnsi="Arial" w:eastAsia="Arial"/>
                <w:b w:val="0"/>
                <w:sz w:val="19"/>
              </w:rPr>
              <w:t>Return the profile of the current student/graduate account.</w:t>
            </w:r>
          </w:p>
        </w:tc>
      </w:tr>
    </w:tbl>
    <w:p w14:paraId="4612F6BA"/>
    <w:p w14:paraId="2698662A">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66E98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10B701F4">
            <w:pPr>
              <w:spacing w:after="0" w:line="240" w:lineRule="auto"/>
              <w:jc w:val="center"/>
            </w:pPr>
            <w:r>
              <w:rPr>
                <w:rFonts w:ascii="Arial" w:hAnsi="Arial" w:eastAsia="Arial"/>
                <w:b/>
                <w:sz w:val="19"/>
              </w:rPr>
              <w:t>Field</w:t>
            </w:r>
          </w:p>
        </w:tc>
        <w:tc>
          <w:tcPr>
            <w:tcW w:w="3211" w:type="dxa"/>
            <w:shd w:val="clear" w:color="auto" w:fill="D9EAF7"/>
            <w:vAlign w:val="center"/>
          </w:tcPr>
          <w:p w14:paraId="46615E47">
            <w:pPr>
              <w:spacing w:after="0" w:line="240" w:lineRule="auto"/>
              <w:jc w:val="center"/>
            </w:pPr>
            <w:r>
              <w:rPr>
                <w:rFonts w:ascii="Arial" w:hAnsi="Arial" w:eastAsia="Arial"/>
                <w:b/>
                <w:sz w:val="19"/>
              </w:rPr>
              <w:t>Type</w:t>
            </w:r>
          </w:p>
        </w:tc>
        <w:tc>
          <w:tcPr>
            <w:tcW w:w="3211" w:type="dxa"/>
            <w:shd w:val="clear" w:color="auto" w:fill="D9EAF7"/>
            <w:vAlign w:val="center"/>
          </w:tcPr>
          <w:p w14:paraId="7892D54F">
            <w:pPr>
              <w:spacing w:after="0" w:line="240" w:lineRule="auto"/>
              <w:jc w:val="center"/>
            </w:pPr>
            <w:r>
              <w:rPr>
                <w:rFonts w:ascii="Arial" w:hAnsi="Arial" w:eastAsia="Arial"/>
                <w:b/>
                <w:sz w:val="19"/>
              </w:rPr>
              <w:t>Description</w:t>
            </w:r>
          </w:p>
        </w:tc>
      </w:tr>
      <w:tr w14:paraId="241E1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83F1AED">
            <w:pPr>
              <w:spacing w:after="0" w:line="240" w:lineRule="auto"/>
              <w:jc w:val="center"/>
            </w:pPr>
            <w:r>
              <w:rPr>
                <w:rFonts w:ascii="Arial" w:hAnsi="Arial" w:eastAsia="Arial"/>
                <w:b w:val="0"/>
                <w:sz w:val="19"/>
              </w:rPr>
              <w:t>studentProfileId</w:t>
            </w:r>
          </w:p>
        </w:tc>
        <w:tc>
          <w:tcPr>
            <w:tcW w:w="3211" w:type="dxa"/>
            <w:vAlign w:val="center"/>
          </w:tcPr>
          <w:p w14:paraId="2F2FFA3E">
            <w:pPr>
              <w:spacing w:after="0" w:line="240" w:lineRule="auto"/>
              <w:jc w:val="center"/>
            </w:pPr>
            <w:r>
              <w:rPr>
                <w:rFonts w:ascii="Arial" w:hAnsi="Arial" w:eastAsia="Arial"/>
                <w:b w:val="0"/>
                <w:sz w:val="19"/>
              </w:rPr>
              <w:t>long</w:t>
            </w:r>
          </w:p>
        </w:tc>
        <w:tc>
          <w:tcPr>
            <w:tcW w:w="3211" w:type="dxa"/>
            <w:vAlign w:val="center"/>
          </w:tcPr>
          <w:p w14:paraId="256E0E3E">
            <w:pPr>
              <w:spacing w:after="0" w:line="240" w:lineRule="auto"/>
            </w:pPr>
            <w:r>
              <w:rPr>
                <w:rFonts w:ascii="Arial" w:hAnsi="Arial" w:eastAsia="Arial"/>
                <w:b w:val="0"/>
                <w:sz w:val="19"/>
              </w:rPr>
              <w:t>Profile identifier</w:t>
            </w:r>
          </w:p>
        </w:tc>
      </w:tr>
      <w:tr w14:paraId="384B0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12AB769">
            <w:pPr>
              <w:spacing w:after="0" w:line="240" w:lineRule="auto"/>
              <w:jc w:val="center"/>
            </w:pPr>
            <w:r>
              <w:rPr>
                <w:rFonts w:ascii="Arial" w:hAnsi="Arial" w:eastAsia="Arial"/>
                <w:b w:val="0"/>
                <w:sz w:val="19"/>
              </w:rPr>
              <w:t>userId</w:t>
            </w:r>
          </w:p>
        </w:tc>
        <w:tc>
          <w:tcPr>
            <w:tcW w:w="3211" w:type="dxa"/>
            <w:vAlign w:val="center"/>
          </w:tcPr>
          <w:p w14:paraId="2B78260A">
            <w:pPr>
              <w:spacing w:after="0" w:line="240" w:lineRule="auto"/>
              <w:jc w:val="center"/>
            </w:pPr>
            <w:r>
              <w:rPr>
                <w:rFonts w:ascii="Arial" w:hAnsi="Arial" w:eastAsia="Arial"/>
                <w:b w:val="0"/>
                <w:sz w:val="19"/>
              </w:rPr>
              <w:t>long</w:t>
            </w:r>
          </w:p>
        </w:tc>
        <w:tc>
          <w:tcPr>
            <w:tcW w:w="3211" w:type="dxa"/>
            <w:vAlign w:val="center"/>
          </w:tcPr>
          <w:p w14:paraId="679566FC">
            <w:pPr>
              <w:spacing w:after="0" w:line="240" w:lineRule="auto"/>
            </w:pPr>
            <w:r>
              <w:rPr>
                <w:rFonts w:ascii="Arial" w:hAnsi="Arial" w:eastAsia="Arial"/>
                <w:b w:val="0"/>
                <w:sz w:val="19"/>
              </w:rPr>
              <w:t>Owner user identifier</w:t>
            </w:r>
          </w:p>
        </w:tc>
      </w:tr>
      <w:tr w14:paraId="30DE6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51B14E6">
            <w:pPr>
              <w:spacing w:after="0" w:line="240" w:lineRule="auto"/>
              <w:jc w:val="center"/>
            </w:pPr>
            <w:r>
              <w:rPr>
                <w:rFonts w:ascii="Arial" w:hAnsi="Arial" w:eastAsia="Arial"/>
                <w:b w:val="0"/>
                <w:sz w:val="19"/>
              </w:rPr>
              <w:t>major</w:t>
            </w:r>
          </w:p>
        </w:tc>
        <w:tc>
          <w:tcPr>
            <w:tcW w:w="3211" w:type="dxa"/>
            <w:vAlign w:val="center"/>
          </w:tcPr>
          <w:p w14:paraId="7E5AAA70">
            <w:pPr>
              <w:spacing w:after="0" w:line="240" w:lineRule="auto"/>
              <w:jc w:val="center"/>
            </w:pPr>
            <w:r>
              <w:rPr>
                <w:rFonts w:ascii="Arial" w:hAnsi="Arial" w:eastAsia="Arial"/>
                <w:b w:val="0"/>
                <w:sz w:val="19"/>
              </w:rPr>
              <w:t>string</w:t>
            </w:r>
          </w:p>
        </w:tc>
        <w:tc>
          <w:tcPr>
            <w:tcW w:w="3211" w:type="dxa"/>
            <w:vAlign w:val="center"/>
          </w:tcPr>
          <w:p w14:paraId="0B021AB2">
            <w:pPr>
              <w:spacing w:after="0" w:line="240" w:lineRule="auto"/>
              <w:jc w:val="center"/>
            </w:pPr>
            <w:r>
              <w:rPr>
                <w:rFonts w:ascii="Arial" w:hAnsi="Arial" w:eastAsia="Arial"/>
                <w:b w:val="0"/>
                <w:sz w:val="19"/>
              </w:rPr>
              <w:t>Major</w:t>
            </w:r>
          </w:p>
        </w:tc>
      </w:tr>
      <w:tr w14:paraId="33108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18598B35">
            <w:pPr>
              <w:spacing w:after="0" w:line="240" w:lineRule="auto"/>
              <w:jc w:val="center"/>
            </w:pPr>
            <w:r>
              <w:rPr>
                <w:rFonts w:ascii="Arial" w:hAnsi="Arial" w:eastAsia="Arial"/>
                <w:b w:val="0"/>
                <w:sz w:val="19"/>
              </w:rPr>
              <w:t>degreeLevel</w:t>
            </w:r>
          </w:p>
        </w:tc>
        <w:tc>
          <w:tcPr>
            <w:tcW w:w="3211" w:type="dxa"/>
            <w:vAlign w:val="center"/>
          </w:tcPr>
          <w:p w14:paraId="3E403DC1">
            <w:pPr>
              <w:spacing w:after="0" w:line="240" w:lineRule="auto"/>
              <w:jc w:val="center"/>
            </w:pPr>
            <w:r>
              <w:rPr>
                <w:rFonts w:ascii="Arial" w:hAnsi="Arial" w:eastAsia="Arial"/>
                <w:b w:val="0"/>
                <w:sz w:val="19"/>
              </w:rPr>
              <w:t>string</w:t>
            </w:r>
          </w:p>
        </w:tc>
        <w:tc>
          <w:tcPr>
            <w:tcW w:w="3211" w:type="dxa"/>
            <w:vAlign w:val="center"/>
          </w:tcPr>
          <w:p w14:paraId="1D652265">
            <w:pPr>
              <w:spacing w:after="0" w:line="240" w:lineRule="auto"/>
              <w:jc w:val="center"/>
            </w:pPr>
            <w:r>
              <w:rPr>
                <w:rFonts w:ascii="Arial" w:hAnsi="Arial" w:eastAsia="Arial"/>
                <w:b w:val="0"/>
                <w:sz w:val="19"/>
              </w:rPr>
              <w:t>Degree level</w:t>
            </w:r>
          </w:p>
        </w:tc>
      </w:tr>
      <w:tr w14:paraId="7D415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D35541A">
            <w:pPr>
              <w:spacing w:after="0" w:line="240" w:lineRule="auto"/>
              <w:jc w:val="center"/>
            </w:pPr>
            <w:r>
              <w:rPr>
                <w:rFonts w:ascii="Arial" w:hAnsi="Arial" w:eastAsia="Arial"/>
                <w:b w:val="0"/>
                <w:sz w:val="19"/>
              </w:rPr>
              <w:t>graduationYear</w:t>
            </w:r>
          </w:p>
        </w:tc>
        <w:tc>
          <w:tcPr>
            <w:tcW w:w="3211" w:type="dxa"/>
            <w:vAlign w:val="center"/>
          </w:tcPr>
          <w:p w14:paraId="5E067C3B">
            <w:pPr>
              <w:spacing w:after="0" w:line="240" w:lineRule="auto"/>
              <w:jc w:val="center"/>
            </w:pPr>
            <w:r>
              <w:rPr>
                <w:rFonts w:ascii="Arial" w:hAnsi="Arial" w:eastAsia="Arial"/>
                <w:b w:val="0"/>
                <w:sz w:val="19"/>
              </w:rPr>
              <w:t>integer</w:t>
            </w:r>
          </w:p>
        </w:tc>
        <w:tc>
          <w:tcPr>
            <w:tcW w:w="3211" w:type="dxa"/>
            <w:vAlign w:val="center"/>
          </w:tcPr>
          <w:p w14:paraId="634B48EC">
            <w:pPr>
              <w:spacing w:after="0" w:line="240" w:lineRule="auto"/>
              <w:jc w:val="center"/>
            </w:pPr>
            <w:r>
              <w:rPr>
                <w:rFonts w:ascii="Arial" w:hAnsi="Arial" w:eastAsia="Arial"/>
                <w:b w:val="0"/>
                <w:sz w:val="19"/>
              </w:rPr>
              <w:t>Graduation year</w:t>
            </w:r>
          </w:p>
        </w:tc>
      </w:tr>
      <w:tr w14:paraId="3F7FB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79C4FF0">
            <w:pPr>
              <w:spacing w:after="0" w:line="240" w:lineRule="auto"/>
              <w:jc w:val="center"/>
            </w:pPr>
            <w:r>
              <w:rPr>
                <w:rFonts w:ascii="Arial" w:hAnsi="Arial" w:eastAsia="Arial"/>
                <w:b w:val="0"/>
                <w:sz w:val="19"/>
              </w:rPr>
              <w:t>skills</w:t>
            </w:r>
          </w:p>
        </w:tc>
        <w:tc>
          <w:tcPr>
            <w:tcW w:w="3211" w:type="dxa"/>
            <w:vAlign w:val="center"/>
          </w:tcPr>
          <w:p w14:paraId="40FCB859">
            <w:pPr>
              <w:spacing w:after="0" w:line="240" w:lineRule="auto"/>
              <w:jc w:val="center"/>
            </w:pPr>
            <w:r>
              <w:rPr>
                <w:rFonts w:ascii="Arial" w:hAnsi="Arial" w:eastAsia="Arial"/>
                <w:b w:val="0"/>
                <w:sz w:val="19"/>
              </w:rPr>
              <w:t>string</w:t>
            </w:r>
          </w:p>
        </w:tc>
        <w:tc>
          <w:tcPr>
            <w:tcW w:w="3211" w:type="dxa"/>
            <w:vAlign w:val="center"/>
          </w:tcPr>
          <w:p w14:paraId="22673D68">
            <w:pPr>
              <w:spacing w:after="0" w:line="240" w:lineRule="auto"/>
              <w:jc w:val="center"/>
            </w:pPr>
            <w:r>
              <w:rPr>
                <w:rFonts w:ascii="Arial" w:hAnsi="Arial" w:eastAsia="Arial"/>
                <w:b w:val="0"/>
                <w:sz w:val="19"/>
              </w:rPr>
              <w:t>Skills text</w:t>
            </w:r>
          </w:p>
        </w:tc>
      </w:tr>
      <w:tr w14:paraId="3CE29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BE5E6B3">
            <w:pPr>
              <w:spacing w:after="0" w:line="240" w:lineRule="auto"/>
              <w:jc w:val="center"/>
            </w:pPr>
            <w:r>
              <w:rPr>
                <w:rFonts w:ascii="Arial" w:hAnsi="Arial" w:eastAsia="Arial"/>
                <w:b w:val="0"/>
                <w:sz w:val="19"/>
              </w:rPr>
              <w:t>resumeUrl</w:t>
            </w:r>
          </w:p>
        </w:tc>
        <w:tc>
          <w:tcPr>
            <w:tcW w:w="3211" w:type="dxa"/>
            <w:vAlign w:val="center"/>
          </w:tcPr>
          <w:p w14:paraId="0130CBA3">
            <w:pPr>
              <w:spacing w:after="0" w:line="240" w:lineRule="auto"/>
              <w:jc w:val="center"/>
            </w:pPr>
            <w:r>
              <w:rPr>
                <w:rFonts w:ascii="Arial" w:hAnsi="Arial" w:eastAsia="Arial"/>
                <w:b w:val="0"/>
                <w:sz w:val="19"/>
              </w:rPr>
              <w:t>string</w:t>
            </w:r>
          </w:p>
        </w:tc>
        <w:tc>
          <w:tcPr>
            <w:tcW w:w="3211" w:type="dxa"/>
            <w:vAlign w:val="center"/>
          </w:tcPr>
          <w:p w14:paraId="73CBEB53">
            <w:pPr>
              <w:spacing w:after="0" w:line="240" w:lineRule="auto"/>
            </w:pPr>
            <w:r>
              <w:rPr>
                <w:rFonts w:ascii="Arial" w:hAnsi="Arial" w:eastAsia="Arial"/>
                <w:b w:val="0"/>
                <w:sz w:val="19"/>
              </w:rPr>
              <w:t>Default resume file URL</w:t>
            </w:r>
          </w:p>
        </w:tc>
      </w:tr>
      <w:tr w14:paraId="382AB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8424718">
            <w:pPr>
              <w:spacing w:after="0" w:line="240" w:lineRule="auto"/>
              <w:jc w:val="center"/>
            </w:pPr>
            <w:r>
              <w:rPr>
                <w:rFonts w:ascii="Arial" w:hAnsi="Arial" w:eastAsia="Arial"/>
                <w:b w:val="0"/>
                <w:sz w:val="19"/>
              </w:rPr>
              <w:t>portfolioUrl</w:t>
            </w:r>
          </w:p>
        </w:tc>
        <w:tc>
          <w:tcPr>
            <w:tcW w:w="3211" w:type="dxa"/>
            <w:vAlign w:val="center"/>
          </w:tcPr>
          <w:p w14:paraId="075C2490">
            <w:pPr>
              <w:spacing w:after="0" w:line="240" w:lineRule="auto"/>
              <w:jc w:val="center"/>
            </w:pPr>
            <w:r>
              <w:rPr>
                <w:rFonts w:ascii="Arial" w:hAnsi="Arial" w:eastAsia="Arial"/>
                <w:b w:val="0"/>
                <w:sz w:val="19"/>
              </w:rPr>
              <w:t>string</w:t>
            </w:r>
          </w:p>
        </w:tc>
        <w:tc>
          <w:tcPr>
            <w:tcW w:w="3211" w:type="dxa"/>
            <w:vAlign w:val="center"/>
          </w:tcPr>
          <w:p w14:paraId="2133B6EB">
            <w:pPr>
              <w:spacing w:after="0" w:line="240" w:lineRule="auto"/>
              <w:jc w:val="center"/>
            </w:pPr>
            <w:r>
              <w:rPr>
                <w:rFonts w:ascii="Arial" w:hAnsi="Arial" w:eastAsia="Arial"/>
                <w:b w:val="0"/>
                <w:sz w:val="19"/>
              </w:rPr>
              <w:t>Portfolio URL</w:t>
            </w:r>
          </w:p>
        </w:tc>
      </w:tr>
    </w:tbl>
    <w:p w14:paraId="4D6F92C7"/>
    <w:p w14:paraId="48C35308">
      <w:pPr>
        <w:pStyle w:val="4"/>
      </w:pPr>
      <w:r>
        <w:t>1</w:t>
      </w:r>
      <w:r>
        <w:rPr>
          <w:rFonts w:hint="eastAsia" w:eastAsia="宋体"/>
          <w:lang w:val="en-US" w:eastAsia="zh-CN"/>
        </w:rPr>
        <w:t>1</w:t>
      </w:r>
      <w:r>
        <w:t>.3. Upload Student Document</w:t>
      </w:r>
    </w:p>
    <w:p w14:paraId="24E72A17">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E846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04C016F7">
            <w:pPr>
              <w:spacing w:after="0" w:line="240" w:lineRule="auto"/>
              <w:jc w:val="center"/>
            </w:pPr>
            <w:r>
              <w:rPr>
                <w:rFonts w:ascii="Arial" w:hAnsi="Arial" w:eastAsia="Arial"/>
                <w:b/>
                <w:sz w:val="19"/>
              </w:rPr>
              <w:t>Field</w:t>
            </w:r>
          </w:p>
        </w:tc>
        <w:tc>
          <w:tcPr>
            <w:tcW w:w="4816" w:type="dxa"/>
            <w:shd w:val="clear" w:color="auto" w:fill="D9EAF7"/>
            <w:vAlign w:val="center"/>
          </w:tcPr>
          <w:p w14:paraId="607254B0">
            <w:pPr>
              <w:spacing w:after="0" w:line="240" w:lineRule="auto"/>
              <w:jc w:val="center"/>
            </w:pPr>
            <w:r>
              <w:rPr>
                <w:rFonts w:ascii="Arial" w:hAnsi="Arial" w:eastAsia="Arial"/>
                <w:b/>
                <w:sz w:val="19"/>
              </w:rPr>
              <w:t>Value</w:t>
            </w:r>
          </w:p>
        </w:tc>
      </w:tr>
      <w:tr w14:paraId="51715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DBAC2D4">
            <w:pPr>
              <w:spacing w:after="0" w:line="240" w:lineRule="auto"/>
              <w:jc w:val="center"/>
            </w:pPr>
            <w:r>
              <w:rPr>
                <w:rFonts w:ascii="Arial" w:hAnsi="Arial" w:eastAsia="Arial"/>
                <w:b w:val="0"/>
                <w:sz w:val="19"/>
              </w:rPr>
              <w:t>Method</w:t>
            </w:r>
          </w:p>
        </w:tc>
        <w:tc>
          <w:tcPr>
            <w:tcW w:w="4816" w:type="dxa"/>
            <w:vAlign w:val="center"/>
          </w:tcPr>
          <w:p w14:paraId="571B71FB">
            <w:pPr>
              <w:spacing w:after="0" w:line="240" w:lineRule="auto"/>
              <w:jc w:val="center"/>
            </w:pPr>
            <w:r>
              <w:rPr>
                <w:rFonts w:ascii="Arial" w:hAnsi="Arial" w:eastAsia="Arial"/>
                <w:b w:val="0"/>
                <w:sz w:val="19"/>
              </w:rPr>
              <w:t>POST</w:t>
            </w:r>
          </w:p>
        </w:tc>
      </w:tr>
      <w:tr w14:paraId="46F3D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F26AE8F">
            <w:pPr>
              <w:spacing w:after="0" w:line="240" w:lineRule="auto"/>
              <w:jc w:val="center"/>
            </w:pPr>
            <w:r>
              <w:rPr>
                <w:rFonts w:ascii="Arial" w:hAnsi="Arial" w:eastAsia="Arial"/>
                <w:b w:val="0"/>
                <w:sz w:val="19"/>
              </w:rPr>
              <w:t>Path</w:t>
            </w:r>
          </w:p>
        </w:tc>
        <w:tc>
          <w:tcPr>
            <w:tcW w:w="4816" w:type="dxa"/>
            <w:vAlign w:val="center"/>
          </w:tcPr>
          <w:p w14:paraId="606C4EE0">
            <w:pPr>
              <w:spacing w:after="0" w:line="240" w:lineRule="auto"/>
              <w:jc w:val="center"/>
              <w:rPr>
                <w:rFonts w:hint="default" w:eastAsia="宋体"/>
                <w:lang w:val="en-US" w:eastAsia="zh-CN"/>
              </w:rPr>
            </w:pPr>
            <w:r>
              <w:rPr>
                <w:rFonts w:ascii="Arial" w:hAnsi="Arial" w:eastAsia="Arial"/>
                <w:b w:val="0"/>
                <w:sz w:val="19"/>
              </w:rPr>
              <w:t>/students/documents</w:t>
            </w:r>
            <w:r>
              <w:rPr>
                <w:rFonts w:hint="eastAsia" w:eastAsia="宋体"/>
                <w:b w:val="0"/>
                <w:sz w:val="19"/>
                <w:lang w:val="en-US" w:eastAsia="zh-CN"/>
              </w:rPr>
              <w:t>/upload</w:t>
            </w:r>
          </w:p>
        </w:tc>
      </w:tr>
      <w:tr w14:paraId="0A3BA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DA03BAF">
            <w:pPr>
              <w:spacing w:after="0" w:line="240" w:lineRule="auto"/>
              <w:jc w:val="center"/>
            </w:pPr>
            <w:r>
              <w:rPr>
                <w:rFonts w:ascii="Arial" w:hAnsi="Arial" w:eastAsia="Arial"/>
                <w:b w:val="0"/>
                <w:sz w:val="19"/>
              </w:rPr>
              <w:t>Authorized roles</w:t>
            </w:r>
          </w:p>
        </w:tc>
        <w:tc>
          <w:tcPr>
            <w:tcW w:w="4816" w:type="dxa"/>
            <w:vAlign w:val="center"/>
          </w:tcPr>
          <w:p w14:paraId="1AEEE290">
            <w:pPr>
              <w:spacing w:after="0" w:line="240" w:lineRule="auto"/>
              <w:jc w:val="center"/>
            </w:pPr>
            <w:r>
              <w:rPr>
                <w:rFonts w:ascii="Arial" w:hAnsi="Arial" w:eastAsia="Arial"/>
                <w:b w:val="0"/>
                <w:sz w:val="19"/>
              </w:rPr>
              <w:t>student, graduate</w:t>
            </w:r>
          </w:p>
        </w:tc>
      </w:tr>
      <w:tr w14:paraId="1616B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59AA920">
            <w:pPr>
              <w:spacing w:after="0" w:line="240" w:lineRule="auto"/>
              <w:jc w:val="center"/>
            </w:pPr>
            <w:r>
              <w:rPr>
                <w:rFonts w:ascii="Arial" w:hAnsi="Arial" w:eastAsia="Arial"/>
                <w:b w:val="0"/>
                <w:sz w:val="19"/>
              </w:rPr>
              <w:t>Purpose</w:t>
            </w:r>
          </w:p>
        </w:tc>
        <w:tc>
          <w:tcPr>
            <w:tcW w:w="4816" w:type="dxa"/>
            <w:vAlign w:val="center"/>
          </w:tcPr>
          <w:p w14:paraId="6CA8539D">
            <w:pPr>
              <w:spacing w:after="0" w:line="240" w:lineRule="auto"/>
              <w:jc w:val="center"/>
            </w:pPr>
            <w:r>
              <w:rPr>
                <w:rFonts w:ascii="Arial" w:hAnsi="Arial" w:eastAsia="Arial"/>
                <w:b w:val="0"/>
                <w:sz w:val="19"/>
              </w:rPr>
              <w:t>Upload resume, cover letter, portfolio, or other personal document.</w:t>
            </w:r>
          </w:p>
        </w:tc>
      </w:tr>
    </w:tbl>
    <w:p w14:paraId="3E6C9751"/>
    <w:p w14:paraId="023B1BDF">
      <w:pPr>
        <w:rPr>
          <w:b/>
          <w:sz w:val="21"/>
        </w:rPr>
      </w:pPr>
      <w:r>
        <w:rPr>
          <w:b/>
          <w:sz w:val="21"/>
        </w:rPr>
        <w:t>Request Body</w:t>
      </w:r>
    </w:p>
    <w:p w14:paraId="75EBE951">
      <w:pPr>
        <w:ind w:left="504"/>
        <w:rPr>
          <w:rFonts w:hint="eastAsia"/>
          <w:lang w:val="en-US" w:eastAsia="zh-CN"/>
        </w:rPr>
      </w:pPr>
      <w:r>
        <w:rPr>
          <w:rFonts w:hint="eastAsia"/>
          <w:lang w:val="en-US" w:eastAsia="zh-CN"/>
        </w:rPr>
        <w:t>Content-Type: multipart/form-data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00533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vAlign w:val="center"/>
          </w:tcPr>
          <w:p w14:paraId="415D43DF">
            <w:pPr>
              <w:spacing w:after="0" w:line="240" w:lineRule="auto"/>
              <w:jc w:val="center"/>
            </w:pPr>
            <w:r>
              <w:rPr>
                <w:rFonts w:ascii="Arial" w:hAnsi="Arial" w:eastAsia="Arial"/>
                <w:b/>
                <w:sz w:val="19"/>
              </w:rPr>
              <w:t>Field</w:t>
            </w:r>
          </w:p>
        </w:tc>
        <w:tc>
          <w:tcPr>
            <w:tcW w:w="2408" w:type="dxa"/>
            <w:shd w:val="clear" w:color="auto" w:fill="D9EAF7"/>
            <w:vAlign w:val="center"/>
          </w:tcPr>
          <w:p w14:paraId="62BEE5DF">
            <w:pPr>
              <w:spacing w:after="0" w:line="240" w:lineRule="auto"/>
              <w:jc w:val="center"/>
            </w:pPr>
            <w:r>
              <w:rPr>
                <w:rFonts w:ascii="Arial" w:hAnsi="Arial" w:eastAsia="Arial"/>
                <w:b/>
                <w:sz w:val="19"/>
              </w:rPr>
              <w:t>Type</w:t>
            </w:r>
          </w:p>
        </w:tc>
        <w:tc>
          <w:tcPr>
            <w:tcW w:w="2408" w:type="dxa"/>
            <w:shd w:val="clear" w:color="auto" w:fill="D9EAF7"/>
            <w:vAlign w:val="center"/>
          </w:tcPr>
          <w:p w14:paraId="54AC45F9">
            <w:pPr>
              <w:spacing w:after="0" w:line="240" w:lineRule="auto"/>
              <w:jc w:val="center"/>
            </w:pPr>
            <w:r>
              <w:rPr>
                <w:rFonts w:ascii="Arial" w:hAnsi="Arial" w:eastAsia="Arial"/>
                <w:b/>
                <w:sz w:val="19"/>
              </w:rPr>
              <w:t>Required</w:t>
            </w:r>
          </w:p>
        </w:tc>
        <w:tc>
          <w:tcPr>
            <w:tcW w:w="2408" w:type="dxa"/>
            <w:shd w:val="clear" w:color="auto" w:fill="D9EAF7"/>
            <w:vAlign w:val="center"/>
          </w:tcPr>
          <w:p w14:paraId="6CADB807">
            <w:pPr>
              <w:spacing w:after="0" w:line="240" w:lineRule="auto"/>
              <w:jc w:val="center"/>
            </w:pPr>
            <w:r>
              <w:rPr>
                <w:rFonts w:ascii="Arial" w:hAnsi="Arial" w:eastAsia="Arial"/>
                <w:b/>
                <w:sz w:val="19"/>
              </w:rPr>
              <w:t>Description</w:t>
            </w:r>
          </w:p>
        </w:tc>
      </w:tr>
      <w:tr w14:paraId="133E4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74333127">
            <w:pPr>
              <w:spacing w:after="0" w:line="240" w:lineRule="auto"/>
              <w:jc w:val="center"/>
            </w:pPr>
            <w:r>
              <w:rPr>
                <w:rFonts w:ascii="Arial" w:hAnsi="Arial" w:eastAsia="Arial"/>
                <w:b w:val="0"/>
                <w:sz w:val="19"/>
              </w:rPr>
              <w:t>file</w:t>
            </w:r>
          </w:p>
        </w:tc>
        <w:tc>
          <w:tcPr>
            <w:tcW w:w="2408" w:type="dxa"/>
            <w:vAlign w:val="center"/>
          </w:tcPr>
          <w:p w14:paraId="5C5E5029">
            <w:pPr>
              <w:spacing w:after="0" w:line="240" w:lineRule="auto"/>
              <w:jc w:val="center"/>
              <w:rPr>
                <w:rFonts w:hint="default"/>
                <w:lang w:val="en-US"/>
              </w:rPr>
            </w:pPr>
            <w:r>
              <w:rPr>
                <w:rFonts w:hint="eastAsia"/>
                <w:b w:val="0"/>
                <w:sz w:val="19"/>
                <w:lang w:val="en-US" w:eastAsia="zh-CN"/>
              </w:rPr>
              <w:t>file</w:t>
            </w:r>
          </w:p>
        </w:tc>
        <w:tc>
          <w:tcPr>
            <w:tcW w:w="2408" w:type="dxa"/>
            <w:vAlign w:val="center"/>
          </w:tcPr>
          <w:p w14:paraId="541474C2">
            <w:pPr>
              <w:spacing w:after="0" w:line="240" w:lineRule="auto"/>
              <w:jc w:val="center"/>
            </w:pPr>
            <w:r>
              <w:rPr>
                <w:rFonts w:ascii="Arial" w:hAnsi="Arial" w:eastAsia="Arial"/>
                <w:b w:val="0"/>
                <w:sz w:val="19"/>
              </w:rPr>
              <w:t>Yes</w:t>
            </w:r>
          </w:p>
        </w:tc>
        <w:tc>
          <w:tcPr>
            <w:tcW w:w="2408" w:type="dxa"/>
            <w:vAlign w:val="center"/>
          </w:tcPr>
          <w:p w14:paraId="43AC5461">
            <w:pPr>
              <w:spacing w:after="0" w:line="240" w:lineRule="auto"/>
              <w:jc w:val="center"/>
            </w:pPr>
            <w:r>
              <w:rPr>
                <w:rFonts w:hint="eastAsia" w:eastAsia="宋体"/>
                <w:b w:val="0"/>
                <w:sz w:val="19"/>
                <w:lang w:val="en-US" w:eastAsia="zh-CN"/>
              </w:rPr>
              <w:t>Student uploaded document</w:t>
            </w:r>
          </w:p>
        </w:tc>
      </w:tr>
    </w:tbl>
    <w:p w14:paraId="319965D0"/>
    <w:p w14:paraId="0C605E0E">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010E9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10F95066">
            <w:pPr>
              <w:spacing w:after="0" w:line="240" w:lineRule="auto"/>
              <w:jc w:val="center"/>
            </w:pPr>
            <w:r>
              <w:rPr>
                <w:rFonts w:ascii="Arial" w:hAnsi="Arial" w:eastAsia="Arial"/>
                <w:b/>
                <w:sz w:val="19"/>
              </w:rPr>
              <w:t>Field</w:t>
            </w:r>
          </w:p>
        </w:tc>
        <w:tc>
          <w:tcPr>
            <w:tcW w:w="3211" w:type="dxa"/>
            <w:shd w:val="clear" w:color="auto" w:fill="D9EAF7"/>
            <w:vAlign w:val="center"/>
          </w:tcPr>
          <w:p w14:paraId="425D9963">
            <w:pPr>
              <w:spacing w:after="0" w:line="240" w:lineRule="auto"/>
              <w:jc w:val="center"/>
            </w:pPr>
            <w:r>
              <w:rPr>
                <w:rFonts w:ascii="Arial" w:hAnsi="Arial" w:eastAsia="Arial"/>
                <w:b/>
                <w:sz w:val="19"/>
              </w:rPr>
              <w:t>Type</w:t>
            </w:r>
          </w:p>
        </w:tc>
        <w:tc>
          <w:tcPr>
            <w:tcW w:w="3211" w:type="dxa"/>
            <w:shd w:val="clear" w:color="auto" w:fill="D9EAF7"/>
            <w:vAlign w:val="center"/>
          </w:tcPr>
          <w:p w14:paraId="09B82DDB">
            <w:pPr>
              <w:spacing w:after="0" w:line="240" w:lineRule="auto"/>
              <w:jc w:val="center"/>
            </w:pPr>
            <w:r>
              <w:rPr>
                <w:rFonts w:ascii="Arial" w:hAnsi="Arial" w:eastAsia="Arial"/>
                <w:b/>
                <w:sz w:val="19"/>
              </w:rPr>
              <w:t>Description</w:t>
            </w:r>
          </w:p>
        </w:tc>
      </w:tr>
      <w:tr w14:paraId="52A3D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CC7EA38">
            <w:pPr>
              <w:spacing w:after="0" w:line="240" w:lineRule="auto"/>
              <w:jc w:val="center"/>
            </w:pPr>
            <w:r>
              <w:rPr>
                <w:rFonts w:ascii="Arial" w:hAnsi="Arial" w:eastAsia="Arial"/>
                <w:b w:val="0"/>
                <w:sz w:val="19"/>
              </w:rPr>
              <w:t>documentId</w:t>
            </w:r>
          </w:p>
        </w:tc>
        <w:tc>
          <w:tcPr>
            <w:tcW w:w="3211" w:type="dxa"/>
            <w:vAlign w:val="center"/>
          </w:tcPr>
          <w:p w14:paraId="3DD4B978">
            <w:pPr>
              <w:spacing w:after="0" w:line="240" w:lineRule="auto"/>
              <w:jc w:val="center"/>
            </w:pPr>
            <w:r>
              <w:rPr>
                <w:rFonts w:ascii="Arial" w:hAnsi="Arial" w:eastAsia="Arial"/>
                <w:b w:val="0"/>
                <w:sz w:val="19"/>
              </w:rPr>
              <w:t>long</w:t>
            </w:r>
          </w:p>
        </w:tc>
        <w:tc>
          <w:tcPr>
            <w:tcW w:w="3211" w:type="dxa"/>
            <w:vAlign w:val="center"/>
          </w:tcPr>
          <w:p w14:paraId="4F68F1CA">
            <w:pPr>
              <w:spacing w:after="0" w:line="240" w:lineRule="auto"/>
              <w:jc w:val="center"/>
              <w:rPr>
                <w:rFonts w:hint="default" w:eastAsia="宋体"/>
                <w:lang w:val="en-US" w:eastAsia="zh-CN"/>
              </w:rPr>
            </w:pPr>
            <w:r>
              <w:rPr>
                <w:rFonts w:ascii="Arial" w:hAnsi="Arial" w:eastAsia="Arial"/>
                <w:b w:val="0"/>
                <w:sz w:val="19"/>
              </w:rPr>
              <w:t xml:space="preserve">Created document </w:t>
            </w:r>
            <w:r>
              <w:rPr>
                <w:rFonts w:hint="eastAsia" w:eastAsia="宋体"/>
                <w:b w:val="0"/>
                <w:sz w:val="19"/>
                <w:lang w:val="en-US" w:eastAsia="zh-CN"/>
              </w:rPr>
              <w:t>ID</w:t>
            </w:r>
          </w:p>
        </w:tc>
      </w:tr>
      <w:tr w14:paraId="1621D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0BF599E">
            <w:pPr>
              <w:spacing w:after="0" w:line="240" w:lineRule="auto"/>
              <w:jc w:val="center"/>
              <w:rPr>
                <w:rFonts w:hint="default" w:eastAsia="宋体"/>
                <w:lang w:val="en-US" w:eastAsia="zh-CN"/>
              </w:rPr>
            </w:pPr>
            <w:r>
              <w:rPr>
                <w:rFonts w:ascii="Arial" w:hAnsi="Arial" w:eastAsia="Arial"/>
                <w:b w:val="0"/>
                <w:sz w:val="19"/>
              </w:rPr>
              <w:t>file</w:t>
            </w:r>
            <w:r>
              <w:rPr>
                <w:rFonts w:hint="eastAsia" w:eastAsia="宋体"/>
                <w:b w:val="0"/>
                <w:sz w:val="19"/>
                <w:lang w:val="en-US" w:eastAsia="zh-CN"/>
              </w:rPr>
              <w:t>Name</w:t>
            </w:r>
          </w:p>
        </w:tc>
        <w:tc>
          <w:tcPr>
            <w:tcW w:w="3211" w:type="dxa"/>
            <w:vAlign w:val="center"/>
          </w:tcPr>
          <w:p w14:paraId="20CA9319">
            <w:pPr>
              <w:spacing w:after="0" w:line="240" w:lineRule="auto"/>
              <w:jc w:val="center"/>
            </w:pPr>
            <w:r>
              <w:rPr>
                <w:rFonts w:ascii="Arial" w:hAnsi="Arial" w:eastAsia="Arial"/>
                <w:b w:val="0"/>
                <w:sz w:val="19"/>
              </w:rPr>
              <w:t>string</w:t>
            </w:r>
          </w:p>
        </w:tc>
        <w:tc>
          <w:tcPr>
            <w:tcW w:w="3211" w:type="dxa"/>
            <w:vAlign w:val="center"/>
          </w:tcPr>
          <w:p w14:paraId="7DD16EBC">
            <w:pPr>
              <w:spacing w:after="0" w:line="240" w:lineRule="auto"/>
              <w:jc w:val="center"/>
            </w:pPr>
            <w:r>
              <w:rPr>
                <w:rFonts w:hint="eastAsia" w:eastAsia="宋体"/>
                <w:b w:val="0"/>
                <w:sz w:val="19"/>
                <w:lang w:val="en-US" w:eastAsia="zh-CN"/>
              </w:rPr>
              <w:t>Upload file name</w:t>
            </w:r>
          </w:p>
        </w:tc>
      </w:tr>
      <w:tr w14:paraId="1EBD4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211" w:type="dxa"/>
            <w:vAlign w:val="center"/>
          </w:tcPr>
          <w:p w14:paraId="5B0146A4">
            <w:pPr>
              <w:spacing w:after="0" w:line="240" w:lineRule="auto"/>
              <w:jc w:val="center"/>
            </w:pPr>
            <w:r>
              <w:rPr>
                <w:rFonts w:ascii="Arial" w:hAnsi="Arial" w:eastAsia="Arial"/>
                <w:b w:val="0"/>
                <w:sz w:val="19"/>
              </w:rPr>
              <w:t>fileUrl</w:t>
            </w:r>
          </w:p>
        </w:tc>
        <w:tc>
          <w:tcPr>
            <w:tcW w:w="3211" w:type="dxa"/>
            <w:vAlign w:val="center"/>
          </w:tcPr>
          <w:p w14:paraId="3F7A1F13">
            <w:pPr>
              <w:spacing w:after="0" w:line="240" w:lineRule="auto"/>
              <w:jc w:val="center"/>
            </w:pPr>
            <w:r>
              <w:rPr>
                <w:rFonts w:ascii="Arial" w:hAnsi="Arial" w:eastAsia="Arial"/>
                <w:b w:val="0"/>
                <w:sz w:val="19"/>
              </w:rPr>
              <w:t>string</w:t>
            </w:r>
          </w:p>
        </w:tc>
        <w:tc>
          <w:tcPr>
            <w:tcW w:w="3211" w:type="dxa"/>
            <w:vAlign w:val="center"/>
          </w:tcPr>
          <w:p w14:paraId="736EF9E6">
            <w:pPr>
              <w:spacing w:after="0" w:line="240" w:lineRule="auto"/>
              <w:jc w:val="center"/>
            </w:pPr>
            <w:r>
              <w:rPr>
                <w:rFonts w:ascii="Arial" w:hAnsi="Arial" w:eastAsia="Arial"/>
                <w:b w:val="0"/>
                <w:sz w:val="19"/>
              </w:rPr>
              <w:t>Stored file URL</w:t>
            </w:r>
          </w:p>
        </w:tc>
      </w:tr>
    </w:tbl>
    <w:p w14:paraId="523B9A26"/>
    <w:p w14:paraId="1CA97A60">
      <w:r>
        <w:t>Notes:</w:t>
      </w:r>
    </w:p>
    <w:p w14:paraId="682EF73B">
      <w:pPr>
        <w:pStyle w:val="16"/>
      </w:pPr>
      <w:r>
        <w:t>Request content type is multipart/form-data.</w:t>
      </w:r>
    </w:p>
    <w:p w14:paraId="2093B8D3">
      <w:pPr>
        <w:pStyle w:val="16"/>
      </w:pPr>
      <w:r>
        <w:t>File validation should restrict size and file extension.</w:t>
      </w:r>
    </w:p>
    <w:p w14:paraId="760FADC2">
      <w:pPr>
        <w:ind w:left="504"/>
        <w:rPr>
          <w:rFonts w:hint="eastAsia"/>
          <w:lang w:val="en-US" w:eastAsia="zh-CN"/>
        </w:rPr>
      </w:pPr>
      <w:r>
        <w:rPr>
          <w:rFonts w:hint="eastAsia"/>
          <w:lang w:val="en-US" w:eastAsia="zh-CN"/>
        </w:rPr>
        <w:t>File Upload Rules:</w:t>
      </w:r>
    </w:p>
    <w:p w14:paraId="75F58553">
      <w:pPr>
        <w:ind w:left="504"/>
        <w:rPr>
          <w:rFonts w:hint="eastAsia"/>
          <w:lang w:val="en-US" w:eastAsia="zh-CN"/>
        </w:rPr>
      </w:pPr>
      <w:r>
        <w:rPr>
          <w:rFonts w:hint="eastAsia"/>
          <w:lang w:val="en-US" w:eastAsia="zh-CN"/>
        </w:rPr>
        <w:t xml:space="preserve">  Max size: 5MB</w:t>
      </w:r>
    </w:p>
    <w:p w14:paraId="748632CA">
      <w:pPr>
        <w:ind w:left="504"/>
        <w:rPr>
          <w:rFonts w:hint="eastAsia"/>
          <w:lang w:val="en-US" w:eastAsia="zh-CN"/>
        </w:rPr>
      </w:pPr>
      <w:r>
        <w:rPr>
          <w:rFonts w:hint="eastAsia"/>
          <w:lang w:val="en-US" w:eastAsia="zh-CN"/>
        </w:rPr>
        <w:t xml:space="preserve">  Allowed types: PDF, DOCX</w:t>
      </w:r>
    </w:p>
    <w:p w14:paraId="1AE84148">
      <w:pPr>
        <w:ind w:left="504"/>
        <w:rPr>
          <w:rFonts w:hint="eastAsia"/>
          <w:lang w:val="en-US" w:eastAsia="zh-CN"/>
        </w:rPr>
      </w:pPr>
      <w:r>
        <w:rPr>
          <w:rFonts w:hint="eastAsia"/>
          <w:lang w:val="en-US" w:eastAsia="zh-CN"/>
        </w:rPr>
        <w:t xml:space="preserve">  Virus scan required</w:t>
      </w:r>
    </w:p>
    <w:p w14:paraId="276FC75A">
      <w:pPr>
        <w:rPr>
          <w:rFonts w:hint="eastAsia"/>
          <w:lang w:val="en-US" w:eastAsia="zh-CN"/>
        </w:rPr>
      </w:pPr>
    </w:p>
    <w:p w14:paraId="123B58DC">
      <w:pPr>
        <w:pStyle w:val="4"/>
      </w:pPr>
      <w:r>
        <w:t>1</w:t>
      </w:r>
      <w:r>
        <w:rPr>
          <w:rFonts w:hint="eastAsia" w:eastAsia="宋体"/>
          <w:lang w:val="en-US" w:eastAsia="zh-CN"/>
        </w:rPr>
        <w:t>1</w:t>
      </w:r>
      <w:r>
        <w:t>.4. List Student Documents</w:t>
      </w:r>
    </w:p>
    <w:p w14:paraId="776AF847">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C354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3A79E5A2">
            <w:pPr>
              <w:spacing w:after="0" w:line="240" w:lineRule="auto"/>
              <w:jc w:val="center"/>
            </w:pPr>
            <w:r>
              <w:rPr>
                <w:rFonts w:ascii="Arial" w:hAnsi="Arial" w:eastAsia="Arial"/>
                <w:b/>
                <w:sz w:val="19"/>
              </w:rPr>
              <w:t>Field</w:t>
            </w:r>
          </w:p>
        </w:tc>
        <w:tc>
          <w:tcPr>
            <w:tcW w:w="4816" w:type="dxa"/>
            <w:shd w:val="clear" w:color="auto" w:fill="D9EAF7"/>
            <w:vAlign w:val="center"/>
          </w:tcPr>
          <w:p w14:paraId="797064D5">
            <w:pPr>
              <w:spacing w:after="0" w:line="240" w:lineRule="auto"/>
              <w:jc w:val="center"/>
            </w:pPr>
            <w:r>
              <w:rPr>
                <w:rFonts w:ascii="Arial" w:hAnsi="Arial" w:eastAsia="Arial"/>
                <w:b/>
                <w:sz w:val="19"/>
              </w:rPr>
              <w:t>Value</w:t>
            </w:r>
          </w:p>
        </w:tc>
      </w:tr>
      <w:tr w14:paraId="480D6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0B0E6E1">
            <w:pPr>
              <w:spacing w:after="0" w:line="240" w:lineRule="auto"/>
              <w:jc w:val="center"/>
            </w:pPr>
            <w:r>
              <w:rPr>
                <w:rFonts w:ascii="Arial" w:hAnsi="Arial" w:eastAsia="Arial"/>
                <w:b w:val="0"/>
                <w:sz w:val="19"/>
              </w:rPr>
              <w:t>Method</w:t>
            </w:r>
          </w:p>
        </w:tc>
        <w:tc>
          <w:tcPr>
            <w:tcW w:w="4816" w:type="dxa"/>
            <w:vAlign w:val="center"/>
          </w:tcPr>
          <w:p w14:paraId="3BCE5B3F">
            <w:pPr>
              <w:spacing w:after="0" w:line="240" w:lineRule="auto"/>
              <w:jc w:val="center"/>
            </w:pPr>
            <w:r>
              <w:rPr>
                <w:rFonts w:ascii="Arial" w:hAnsi="Arial" w:eastAsia="Arial"/>
                <w:b w:val="0"/>
                <w:sz w:val="19"/>
              </w:rPr>
              <w:t>GET</w:t>
            </w:r>
          </w:p>
        </w:tc>
      </w:tr>
      <w:tr w14:paraId="08621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4C77DAE">
            <w:pPr>
              <w:spacing w:after="0" w:line="240" w:lineRule="auto"/>
              <w:jc w:val="center"/>
            </w:pPr>
            <w:r>
              <w:rPr>
                <w:rFonts w:ascii="Arial" w:hAnsi="Arial" w:eastAsia="Arial"/>
                <w:b w:val="0"/>
                <w:sz w:val="19"/>
              </w:rPr>
              <w:t>Path</w:t>
            </w:r>
          </w:p>
        </w:tc>
        <w:tc>
          <w:tcPr>
            <w:tcW w:w="4816" w:type="dxa"/>
            <w:vAlign w:val="center"/>
          </w:tcPr>
          <w:p w14:paraId="780EFB51">
            <w:pPr>
              <w:spacing w:after="0" w:line="240" w:lineRule="auto"/>
            </w:pPr>
            <w:r>
              <w:rPr>
                <w:rFonts w:ascii="Arial" w:hAnsi="Arial" w:eastAsia="Arial"/>
                <w:b w:val="0"/>
                <w:sz w:val="19"/>
              </w:rPr>
              <w:t>/students/documents</w:t>
            </w:r>
          </w:p>
        </w:tc>
      </w:tr>
      <w:tr w14:paraId="74E6F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A1FE416">
            <w:pPr>
              <w:spacing w:after="0" w:line="240" w:lineRule="auto"/>
              <w:jc w:val="center"/>
            </w:pPr>
            <w:r>
              <w:rPr>
                <w:rFonts w:ascii="Arial" w:hAnsi="Arial" w:eastAsia="Arial"/>
                <w:b w:val="0"/>
                <w:sz w:val="19"/>
              </w:rPr>
              <w:t>Authorized roles</w:t>
            </w:r>
          </w:p>
        </w:tc>
        <w:tc>
          <w:tcPr>
            <w:tcW w:w="4816" w:type="dxa"/>
            <w:vAlign w:val="center"/>
          </w:tcPr>
          <w:p w14:paraId="4F209BE3">
            <w:pPr>
              <w:spacing w:after="0" w:line="240" w:lineRule="auto"/>
              <w:jc w:val="center"/>
            </w:pPr>
            <w:r>
              <w:rPr>
                <w:rFonts w:ascii="Arial" w:hAnsi="Arial" w:eastAsia="Arial"/>
                <w:b w:val="0"/>
                <w:sz w:val="19"/>
              </w:rPr>
              <w:t>student, graduate</w:t>
            </w:r>
          </w:p>
        </w:tc>
      </w:tr>
      <w:tr w14:paraId="369E4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3833196">
            <w:pPr>
              <w:spacing w:after="0" w:line="240" w:lineRule="auto"/>
              <w:jc w:val="center"/>
            </w:pPr>
            <w:r>
              <w:rPr>
                <w:rFonts w:ascii="Arial" w:hAnsi="Arial" w:eastAsia="Arial"/>
                <w:b w:val="0"/>
                <w:sz w:val="19"/>
              </w:rPr>
              <w:t>Purpose</w:t>
            </w:r>
          </w:p>
        </w:tc>
        <w:tc>
          <w:tcPr>
            <w:tcW w:w="4816" w:type="dxa"/>
            <w:vAlign w:val="center"/>
          </w:tcPr>
          <w:p w14:paraId="5AA85F2A">
            <w:pPr>
              <w:spacing w:after="0" w:line="240" w:lineRule="auto"/>
            </w:pPr>
            <w:r>
              <w:rPr>
                <w:rFonts w:ascii="Arial" w:hAnsi="Arial" w:eastAsia="Arial"/>
                <w:b w:val="0"/>
                <w:sz w:val="19"/>
              </w:rPr>
              <w:t>List all uploaded personal documents for the current student.</w:t>
            </w:r>
          </w:p>
        </w:tc>
      </w:tr>
    </w:tbl>
    <w:p w14:paraId="37076A76"/>
    <w:p w14:paraId="1FEF87AE">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35614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6A3F2A86">
            <w:pPr>
              <w:spacing w:after="0" w:line="240" w:lineRule="auto"/>
              <w:jc w:val="center"/>
            </w:pPr>
            <w:r>
              <w:rPr>
                <w:rFonts w:ascii="Arial" w:hAnsi="Arial" w:eastAsia="Arial"/>
                <w:b/>
                <w:sz w:val="19"/>
              </w:rPr>
              <w:t>Field</w:t>
            </w:r>
          </w:p>
        </w:tc>
        <w:tc>
          <w:tcPr>
            <w:tcW w:w="3211" w:type="dxa"/>
            <w:shd w:val="clear" w:color="auto" w:fill="D9EAF7"/>
            <w:vAlign w:val="center"/>
          </w:tcPr>
          <w:p w14:paraId="30979BF0">
            <w:pPr>
              <w:spacing w:after="0" w:line="240" w:lineRule="auto"/>
              <w:jc w:val="center"/>
            </w:pPr>
            <w:r>
              <w:rPr>
                <w:rFonts w:ascii="Arial" w:hAnsi="Arial" w:eastAsia="Arial"/>
                <w:b/>
                <w:sz w:val="19"/>
              </w:rPr>
              <w:t>Type</w:t>
            </w:r>
          </w:p>
        </w:tc>
        <w:tc>
          <w:tcPr>
            <w:tcW w:w="3211" w:type="dxa"/>
            <w:shd w:val="clear" w:color="auto" w:fill="D9EAF7"/>
            <w:vAlign w:val="center"/>
          </w:tcPr>
          <w:p w14:paraId="3A11EC78">
            <w:pPr>
              <w:spacing w:after="0" w:line="240" w:lineRule="auto"/>
              <w:jc w:val="center"/>
            </w:pPr>
            <w:r>
              <w:rPr>
                <w:rFonts w:ascii="Arial" w:hAnsi="Arial" w:eastAsia="Arial"/>
                <w:b/>
                <w:sz w:val="19"/>
              </w:rPr>
              <w:t>Description</w:t>
            </w:r>
          </w:p>
        </w:tc>
      </w:tr>
      <w:tr w14:paraId="13051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1A64ADD1">
            <w:pPr>
              <w:spacing w:after="0" w:line="240" w:lineRule="auto"/>
              <w:jc w:val="center"/>
              <w:rPr>
                <w:rFonts w:ascii="Arial" w:hAnsi="Arial" w:eastAsia="Arial" w:cstheme="minorBidi"/>
                <w:b w:val="0"/>
                <w:sz w:val="19"/>
                <w:szCs w:val="22"/>
                <w:lang w:val="en-US" w:eastAsia="en-US" w:bidi="ar-SA"/>
              </w:rPr>
            </w:pPr>
            <w:r>
              <w:rPr>
                <w:rFonts w:ascii="Arial" w:hAnsi="Arial" w:eastAsia="Arial" w:cstheme="minorBidi"/>
                <w:b w:val="0"/>
                <w:sz w:val="19"/>
                <w:szCs w:val="22"/>
                <w:lang w:val="en-US" w:eastAsia="en-US" w:bidi="ar-SA"/>
              </w:rPr>
              <w:t>documents</w:t>
            </w:r>
          </w:p>
        </w:tc>
        <w:tc>
          <w:tcPr>
            <w:tcW w:w="3211" w:type="dxa"/>
            <w:vAlign w:val="center"/>
          </w:tcPr>
          <w:p w14:paraId="501BF147">
            <w:pPr>
              <w:pStyle w:val="17"/>
              <w:jc w:val="center"/>
              <w:rPr>
                <w:rFonts w:ascii="Arial" w:hAnsi="Arial" w:eastAsia="Arial" w:cstheme="minorBidi"/>
                <w:b w:val="0"/>
                <w:sz w:val="19"/>
                <w:szCs w:val="22"/>
                <w:lang w:val="en-US" w:eastAsia="en-US" w:bidi="ar-SA"/>
              </w:rPr>
            </w:pPr>
            <w:r>
              <w:rPr>
                <w:rFonts w:ascii="Arial" w:hAnsi="Arial" w:eastAsia="Arial" w:cstheme="minorBidi"/>
                <w:b w:val="0"/>
                <w:sz w:val="19"/>
                <w:szCs w:val="22"/>
                <w:lang w:val="en-US" w:eastAsia="en-US" w:bidi="ar-SA"/>
              </w:rPr>
              <w:t>array</w:t>
            </w:r>
            <w:r>
              <w:rPr>
                <w:rFonts w:hint="eastAsia" w:ascii="Arial" w:hAnsi="Arial" w:eastAsia="Arial" w:cstheme="minorBidi"/>
                <w:b w:val="0"/>
                <w:sz w:val="19"/>
                <w:szCs w:val="22"/>
                <w:lang w:val="en-US" w:eastAsia="zh-CN" w:bidi="ar-SA"/>
              </w:rPr>
              <w:t>[documents]</w:t>
            </w:r>
          </w:p>
        </w:tc>
        <w:tc>
          <w:tcPr>
            <w:tcW w:w="3211" w:type="dxa"/>
            <w:vAlign w:val="center"/>
          </w:tcPr>
          <w:p w14:paraId="22660A5A">
            <w:pPr>
              <w:spacing w:after="0" w:line="240" w:lineRule="auto"/>
            </w:pPr>
            <w:r>
              <w:rPr>
                <w:rFonts w:ascii="Arial" w:hAnsi="Arial" w:eastAsia="Arial"/>
                <w:b w:val="0"/>
                <w:sz w:val="19"/>
              </w:rPr>
              <w:t>Array of uploaded document records</w:t>
            </w:r>
          </w:p>
        </w:tc>
      </w:tr>
    </w:tbl>
    <w:p w14:paraId="42790D81"/>
    <w:p w14:paraId="60FC2249">
      <w:pPr>
        <w:pStyle w:val="4"/>
        <w:rPr>
          <w:rFonts w:hint="default" w:eastAsia="宋体"/>
          <w:lang w:val="en-US" w:eastAsia="zh-CN"/>
        </w:rPr>
      </w:pPr>
      <w:r>
        <w:t>1</w:t>
      </w:r>
      <w:r>
        <w:rPr>
          <w:rFonts w:hint="eastAsia" w:eastAsia="宋体"/>
          <w:lang w:val="en-US" w:eastAsia="zh-CN"/>
        </w:rPr>
        <w:t>1</w:t>
      </w:r>
      <w:r>
        <w:t>.</w:t>
      </w:r>
      <w:r>
        <w:rPr>
          <w:rFonts w:hint="eastAsia" w:eastAsia="宋体"/>
          <w:lang w:val="en-US" w:eastAsia="zh-CN"/>
        </w:rPr>
        <w:t>5</w:t>
      </w:r>
      <w:r>
        <w:t xml:space="preserve">. </w:t>
      </w:r>
      <w:r>
        <w:rPr>
          <w:rFonts w:hint="eastAsia" w:eastAsia="宋体"/>
          <w:lang w:val="en-US" w:eastAsia="zh-CN"/>
        </w:rPr>
        <w:t>Set</w:t>
      </w:r>
      <w:r>
        <w:t xml:space="preserve"> </w:t>
      </w:r>
      <w:r>
        <w:rPr>
          <w:rFonts w:hint="eastAsia" w:eastAsia="宋体"/>
          <w:lang w:val="en-US" w:eastAsia="zh-CN"/>
        </w:rPr>
        <w:t>Default Resume</w:t>
      </w:r>
    </w:p>
    <w:p w14:paraId="11666975">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4517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04984E04">
            <w:pPr>
              <w:spacing w:after="0" w:line="240" w:lineRule="auto"/>
              <w:jc w:val="center"/>
            </w:pPr>
            <w:r>
              <w:rPr>
                <w:rFonts w:ascii="Arial" w:hAnsi="Arial" w:eastAsia="Arial"/>
                <w:b/>
                <w:sz w:val="19"/>
              </w:rPr>
              <w:t>Field</w:t>
            </w:r>
          </w:p>
        </w:tc>
        <w:tc>
          <w:tcPr>
            <w:tcW w:w="4816" w:type="dxa"/>
            <w:shd w:val="clear" w:color="auto" w:fill="D9EAF7"/>
            <w:vAlign w:val="center"/>
          </w:tcPr>
          <w:p w14:paraId="128B346D">
            <w:pPr>
              <w:spacing w:after="0" w:line="240" w:lineRule="auto"/>
              <w:jc w:val="center"/>
            </w:pPr>
            <w:r>
              <w:rPr>
                <w:rFonts w:ascii="Arial" w:hAnsi="Arial" w:eastAsia="Arial"/>
                <w:b/>
                <w:sz w:val="19"/>
              </w:rPr>
              <w:t>Value</w:t>
            </w:r>
          </w:p>
        </w:tc>
      </w:tr>
      <w:tr w14:paraId="530E1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288AFB3">
            <w:pPr>
              <w:spacing w:after="0" w:line="240" w:lineRule="auto"/>
              <w:jc w:val="center"/>
            </w:pPr>
            <w:r>
              <w:rPr>
                <w:rFonts w:ascii="Arial" w:hAnsi="Arial" w:eastAsia="Arial"/>
                <w:b w:val="0"/>
                <w:sz w:val="19"/>
              </w:rPr>
              <w:t>Method</w:t>
            </w:r>
          </w:p>
        </w:tc>
        <w:tc>
          <w:tcPr>
            <w:tcW w:w="4816" w:type="dxa"/>
            <w:vAlign w:val="center"/>
          </w:tcPr>
          <w:p w14:paraId="71A0FFFB">
            <w:pPr>
              <w:spacing w:after="0" w:line="240" w:lineRule="auto"/>
              <w:jc w:val="center"/>
              <w:rPr>
                <w:rFonts w:hint="default" w:eastAsia="宋体"/>
                <w:lang w:val="en-US" w:eastAsia="zh-CN"/>
              </w:rPr>
            </w:pPr>
            <w:r>
              <w:rPr>
                <w:rFonts w:hint="eastAsia" w:eastAsia="宋体"/>
                <w:b w:val="0"/>
                <w:sz w:val="19"/>
                <w:lang w:val="en-US" w:eastAsia="zh-CN"/>
              </w:rPr>
              <w:t>PATCH</w:t>
            </w:r>
          </w:p>
        </w:tc>
      </w:tr>
      <w:tr w14:paraId="659BA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8DB4386">
            <w:pPr>
              <w:spacing w:after="0" w:line="240" w:lineRule="auto"/>
              <w:jc w:val="center"/>
            </w:pPr>
            <w:r>
              <w:rPr>
                <w:rFonts w:ascii="Arial" w:hAnsi="Arial" w:eastAsia="Arial"/>
                <w:b w:val="0"/>
                <w:sz w:val="19"/>
              </w:rPr>
              <w:t>Path</w:t>
            </w:r>
          </w:p>
        </w:tc>
        <w:tc>
          <w:tcPr>
            <w:tcW w:w="4816" w:type="dxa"/>
            <w:vAlign w:val="center"/>
          </w:tcPr>
          <w:p w14:paraId="50F0F984">
            <w:pPr>
              <w:spacing w:after="0" w:line="240" w:lineRule="auto"/>
              <w:rPr>
                <w:rFonts w:hint="default" w:eastAsia="宋体"/>
                <w:lang w:val="en-US" w:eastAsia="zh-CN"/>
              </w:rPr>
            </w:pPr>
            <w:r>
              <w:rPr>
                <w:rFonts w:ascii="Arial" w:hAnsi="Arial" w:eastAsia="Arial"/>
                <w:b w:val="0"/>
                <w:sz w:val="19"/>
              </w:rPr>
              <w:t>/students/documents</w:t>
            </w:r>
            <w:r>
              <w:rPr>
                <w:rFonts w:hint="eastAsia" w:eastAsia="宋体"/>
                <w:b w:val="0"/>
                <w:sz w:val="19"/>
                <w:lang w:val="en-US" w:eastAsia="zh-CN"/>
              </w:rPr>
              <w:t>/{id}/default-resume</w:t>
            </w:r>
          </w:p>
        </w:tc>
      </w:tr>
      <w:tr w14:paraId="73778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8F02D30">
            <w:pPr>
              <w:spacing w:after="0" w:line="240" w:lineRule="auto"/>
              <w:jc w:val="center"/>
            </w:pPr>
            <w:r>
              <w:rPr>
                <w:rFonts w:ascii="Arial" w:hAnsi="Arial" w:eastAsia="Arial"/>
                <w:b w:val="0"/>
                <w:sz w:val="19"/>
              </w:rPr>
              <w:t>Authorized roles</w:t>
            </w:r>
          </w:p>
        </w:tc>
        <w:tc>
          <w:tcPr>
            <w:tcW w:w="4816" w:type="dxa"/>
            <w:vAlign w:val="center"/>
          </w:tcPr>
          <w:p w14:paraId="1236377D">
            <w:pPr>
              <w:spacing w:after="0" w:line="240" w:lineRule="auto"/>
              <w:jc w:val="center"/>
            </w:pPr>
            <w:r>
              <w:rPr>
                <w:rFonts w:ascii="Arial" w:hAnsi="Arial" w:eastAsia="Arial"/>
                <w:b w:val="0"/>
                <w:sz w:val="19"/>
              </w:rPr>
              <w:t>student</w:t>
            </w:r>
          </w:p>
        </w:tc>
      </w:tr>
      <w:tr w14:paraId="30997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DC4CF28">
            <w:pPr>
              <w:spacing w:after="0" w:line="240" w:lineRule="auto"/>
              <w:jc w:val="center"/>
            </w:pPr>
            <w:r>
              <w:rPr>
                <w:rFonts w:ascii="Arial" w:hAnsi="Arial" w:eastAsia="Arial"/>
                <w:b w:val="0"/>
                <w:sz w:val="19"/>
              </w:rPr>
              <w:t>Purpose</w:t>
            </w:r>
          </w:p>
        </w:tc>
        <w:tc>
          <w:tcPr>
            <w:tcW w:w="4816" w:type="dxa"/>
            <w:vAlign w:val="center"/>
          </w:tcPr>
          <w:p w14:paraId="6185125F">
            <w:pPr>
              <w:spacing w:after="0" w:line="240" w:lineRule="auto"/>
            </w:pPr>
            <w:r>
              <w:rPr>
                <w:rFonts w:hint="eastAsia" w:eastAsia="宋体"/>
                <w:b w:val="0"/>
                <w:sz w:val="19"/>
                <w:lang w:val="en-US" w:eastAsia="zh-CN"/>
              </w:rPr>
              <w:t>Set one uploaded student document as the default resume</w:t>
            </w:r>
          </w:p>
        </w:tc>
      </w:tr>
    </w:tbl>
    <w:p w14:paraId="600C334E"/>
    <w:p w14:paraId="308C8B52">
      <w:pPr>
        <w:rPr>
          <w:rFonts w:hint="default" w:eastAsia="宋体"/>
          <w:lang w:val="en-US" w:eastAsia="zh-CN"/>
        </w:rPr>
      </w:pPr>
      <w:r>
        <w:rPr>
          <w:rFonts w:hint="eastAsia" w:eastAsia="宋体"/>
          <w:b/>
          <w:sz w:val="21"/>
          <w:lang w:val="en-US" w:eastAsia="zh-CN"/>
        </w:rPr>
        <w:t>Path</w:t>
      </w:r>
      <w:r>
        <w:rPr>
          <w:b/>
          <w:sz w:val="21"/>
        </w:rPr>
        <w:t xml:space="preserve"> </w:t>
      </w:r>
      <w:r>
        <w:rPr>
          <w:rFonts w:hint="eastAsia" w:eastAsia="宋体"/>
          <w:b/>
          <w:sz w:val="21"/>
          <w:lang w:val="en-US" w:eastAsia="zh-CN"/>
        </w:rPr>
        <w:t>Parameters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2"/>
        <w:gridCol w:w="2462"/>
        <w:gridCol w:w="2462"/>
        <w:gridCol w:w="2462"/>
      </w:tblGrid>
      <w:tr w14:paraId="19BC2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2" w:type="dxa"/>
            <w:shd w:val="clear" w:color="auto" w:fill="D9EAF7"/>
            <w:vAlign w:val="center"/>
          </w:tcPr>
          <w:p w14:paraId="1FCD5BDF">
            <w:pPr>
              <w:spacing w:after="0" w:line="240" w:lineRule="auto"/>
              <w:jc w:val="center"/>
              <w:rPr>
                <w:rFonts w:hint="default" w:eastAsia="宋体"/>
                <w:lang w:val="en-US" w:eastAsia="zh-CN"/>
              </w:rPr>
            </w:pPr>
            <w:r>
              <w:rPr>
                <w:rFonts w:hint="eastAsia" w:eastAsia="宋体"/>
                <w:b/>
                <w:sz w:val="19"/>
                <w:lang w:val="en-US" w:eastAsia="zh-CN"/>
              </w:rPr>
              <w:t>Name</w:t>
            </w:r>
          </w:p>
        </w:tc>
        <w:tc>
          <w:tcPr>
            <w:tcW w:w="2462" w:type="dxa"/>
            <w:shd w:val="clear" w:color="auto" w:fill="D9EAF7"/>
            <w:vAlign w:val="center"/>
          </w:tcPr>
          <w:p w14:paraId="0CFE93F2">
            <w:pPr>
              <w:spacing w:after="0" w:line="240" w:lineRule="auto"/>
              <w:jc w:val="center"/>
            </w:pPr>
            <w:r>
              <w:rPr>
                <w:rFonts w:ascii="Arial" w:hAnsi="Arial" w:eastAsia="Arial"/>
                <w:b/>
                <w:sz w:val="19"/>
              </w:rPr>
              <w:t>Type</w:t>
            </w:r>
          </w:p>
        </w:tc>
        <w:tc>
          <w:tcPr>
            <w:tcW w:w="2462" w:type="dxa"/>
            <w:shd w:val="clear" w:color="auto" w:fill="D9EAF7"/>
            <w:vAlign w:val="center"/>
          </w:tcPr>
          <w:p w14:paraId="62CB7CAF">
            <w:pPr>
              <w:spacing w:after="0" w:line="240" w:lineRule="auto"/>
              <w:jc w:val="center"/>
              <w:rPr>
                <w:rFonts w:hint="default" w:ascii="Arial" w:hAnsi="Arial" w:eastAsia="宋体"/>
                <w:b/>
                <w:sz w:val="19"/>
                <w:lang w:val="en-US" w:eastAsia="zh-CN"/>
              </w:rPr>
            </w:pPr>
            <w:r>
              <w:rPr>
                <w:rFonts w:hint="eastAsia" w:eastAsia="宋体"/>
                <w:b/>
                <w:sz w:val="19"/>
                <w:lang w:val="en-US" w:eastAsia="zh-CN"/>
              </w:rPr>
              <w:t>Required</w:t>
            </w:r>
          </w:p>
        </w:tc>
        <w:tc>
          <w:tcPr>
            <w:tcW w:w="2462" w:type="dxa"/>
            <w:shd w:val="clear" w:color="auto" w:fill="D9EAF7"/>
            <w:vAlign w:val="center"/>
          </w:tcPr>
          <w:p w14:paraId="060504B2">
            <w:pPr>
              <w:spacing w:after="0" w:line="240" w:lineRule="auto"/>
              <w:jc w:val="center"/>
            </w:pPr>
            <w:r>
              <w:rPr>
                <w:rFonts w:ascii="Arial" w:hAnsi="Arial" w:eastAsia="Arial"/>
                <w:b/>
                <w:sz w:val="19"/>
              </w:rPr>
              <w:t>Description</w:t>
            </w:r>
          </w:p>
        </w:tc>
      </w:tr>
      <w:tr w14:paraId="440AD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2" w:type="dxa"/>
            <w:vAlign w:val="center"/>
          </w:tcPr>
          <w:p w14:paraId="71E4E165">
            <w:pPr>
              <w:spacing w:after="0" w:line="240" w:lineRule="auto"/>
              <w:jc w:val="center"/>
              <w:rPr>
                <w:rFonts w:ascii="Arial" w:hAnsi="Arial" w:eastAsia="Arial" w:cstheme="minorBidi"/>
                <w:b w:val="0"/>
                <w:sz w:val="19"/>
                <w:szCs w:val="22"/>
                <w:lang w:val="en-US" w:eastAsia="en-US" w:bidi="ar-SA"/>
              </w:rPr>
            </w:pPr>
            <w:r>
              <w:rPr>
                <w:rFonts w:hint="eastAsia" w:eastAsia="宋体" w:cstheme="minorBidi"/>
                <w:b w:val="0"/>
                <w:sz w:val="19"/>
                <w:szCs w:val="22"/>
                <w:lang w:val="en-US" w:eastAsia="zh-CN" w:bidi="ar-SA"/>
              </w:rPr>
              <w:t>i</w:t>
            </w:r>
            <w:r>
              <w:rPr>
                <w:rFonts w:ascii="Arial" w:hAnsi="Arial" w:eastAsia="Arial" w:cstheme="minorBidi"/>
                <w:b w:val="0"/>
                <w:sz w:val="19"/>
                <w:szCs w:val="22"/>
                <w:lang w:val="en-US" w:eastAsia="en-US" w:bidi="ar-SA"/>
              </w:rPr>
              <w:t>d</w:t>
            </w:r>
          </w:p>
        </w:tc>
        <w:tc>
          <w:tcPr>
            <w:tcW w:w="2462" w:type="dxa"/>
            <w:vAlign w:val="center"/>
          </w:tcPr>
          <w:p w14:paraId="2737499A">
            <w:pPr>
              <w:pStyle w:val="17"/>
              <w:jc w:val="center"/>
              <w:rPr>
                <w:rFonts w:hint="default" w:ascii="Arial" w:hAnsi="Arial" w:eastAsia="宋体" w:cstheme="minorBidi"/>
                <w:b w:val="0"/>
                <w:sz w:val="19"/>
                <w:szCs w:val="22"/>
                <w:lang w:val="en-US" w:eastAsia="zh-CN" w:bidi="ar-SA"/>
              </w:rPr>
            </w:pPr>
            <w:r>
              <w:rPr>
                <w:rFonts w:hint="eastAsia" w:eastAsia="宋体" w:cstheme="minorBidi"/>
                <w:b w:val="0"/>
                <w:sz w:val="19"/>
                <w:szCs w:val="22"/>
                <w:lang w:val="en-US" w:eastAsia="zh-CN" w:bidi="ar-SA"/>
              </w:rPr>
              <w:t>long</w:t>
            </w:r>
          </w:p>
        </w:tc>
        <w:tc>
          <w:tcPr>
            <w:tcW w:w="2462" w:type="dxa"/>
            <w:vAlign w:val="center"/>
          </w:tcPr>
          <w:p w14:paraId="2192F648">
            <w:pPr>
              <w:pStyle w:val="17"/>
              <w:jc w:val="center"/>
              <w:rPr>
                <w:rFonts w:hint="default" w:ascii="Arial" w:hAnsi="Arial" w:eastAsia="宋体" w:cstheme="minorBidi"/>
                <w:b w:val="0"/>
                <w:sz w:val="19"/>
                <w:szCs w:val="22"/>
                <w:lang w:val="en-US" w:eastAsia="zh-CN" w:bidi="ar-SA"/>
              </w:rPr>
            </w:pPr>
            <w:r>
              <w:rPr>
                <w:rFonts w:hint="eastAsia" w:eastAsia="宋体" w:cstheme="minorBidi"/>
                <w:b w:val="0"/>
                <w:sz w:val="19"/>
                <w:szCs w:val="22"/>
                <w:lang w:val="en-US" w:eastAsia="zh-CN" w:bidi="ar-SA"/>
              </w:rPr>
              <w:t>Yes</w:t>
            </w:r>
          </w:p>
        </w:tc>
        <w:tc>
          <w:tcPr>
            <w:tcW w:w="2462" w:type="dxa"/>
            <w:vAlign w:val="center"/>
          </w:tcPr>
          <w:p w14:paraId="57FC044B">
            <w:pPr>
              <w:spacing w:after="0" w:line="240" w:lineRule="auto"/>
              <w:rPr>
                <w:rFonts w:hint="default" w:eastAsia="宋体"/>
                <w:lang w:val="en-US" w:eastAsia="zh-CN"/>
              </w:rPr>
            </w:pPr>
            <w:r>
              <w:rPr>
                <w:rFonts w:hint="eastAsia" w:eastAsia="宋体"/>
                <w:b w:val="0"/>
                <w:sz w:val="19"/>
                <w:lang w:val="en-US" w:eastAsia="zh-CN"/>
              </w:rPr>
              <w:t>Student</w:t>
            </w:r>
            <w:r>
              <w:rPr>
                <w:rFonts w:ascii="Arial" w:hAnsi="Arial" w:eastAsia="Arial"/>
                <w:b w:val="0"/>
                <w:sz w:val="19"/>
              </w:rPr>
              <w:t xml:space="preserve"> document </w:t>
            </w:r>
            <w:r>
              <w:rPr>
                <w:rFonts w:hint="eastAsia" w:eastAsia="宋体"/>
                <w:b w:val="0"/>
                <w:sz w:val="19"/>
                <w:lang w:val="en-US" w:eastAsia="zh-CN"/>
              </w:rPr>
              <w:t>ID</w:t>
            </w:r>
          </w:p>
        </w:tc>
      </w:tr>
    </w:tbl>
    <w:p w14:paraId="12CD922C"/>
    <w:p w14:paraId="0FEC24A2">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12C1E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11" w:type="dxa"/>
            <w:shd w:val="clear" w:color="auto" w:fill="D9EAF7"/>
            <w:vAlign w:val="center"/>
          </w:tcPr>
          <w:p w14:paraId="4E66BE97">
            <w:pPr>
              <w:spacing w:after="0" w:line="240" w:lineRule="auto"/>
              <w:jc w:val="center"/>
            </w:pPr>
            <w:r>
              <w:rPr>
                <w:rFonts w:ascii="Arial" w:hAnsi="Arial" w:eastAsia="Arial"/>
                <w:b/>
                <w:sz w:val="19"/>
              </w:rPr>
              <w:t>Field</w:t>
            </w:r>
          </w:p>
        </w:tc>
        <w:tc>
          <w:tcPr>
            <w:tcW w:w="3211" w:type="dxa"/>
            <w:shd w:val="clear" w:color="auto" w:fill="D9EAF7"/>
            <w:vAlign w:val="center"/>
          </w:tcPr>
          <w:p w14:paraId="0781DF09">
            <w:pPr>
              <w:spacing w:after="0" w:line="240" w:lineRule="auto"/>
              <w:jc w:val="center"/>
            </w:pPr>
            <w:r>
              <w:rPr>
                <w:rFonts w:ascii="Arial" w:hAnsi="Arial" w:eastAsia="Arial"/>
                <w:b/>
                <w:sz w:val="19"/>
              </w:rPr>
              <w:t>Type</w:t>
            </w:r>
          </w:p>
        </w:tc>
        <w:tc>
          <w:tcPr>
            <w:tcW w:w="3211" w:type="dxa"/>
            <w:shd w:val="clear" w:color="auto" w:fill="D9EAF7"/>
            <w:vAlign w:val="center"/>
          </w:tcPr>
          <w:p w14:paraId="7EA4F8BF">
            <w:pPr>
              <w:spacing w:after="0" w:line="240" w:lineRule="auto"/>
              <w:jc w:val="center"/>
            </w:pPr>
            <w:r>
              <w:rPr>
                <w:rFonts w:ascii="Arial" w:hAnsi="Arial" w:eastAsia="Arial"/>
                <w:b/>
                <w:sz w:val="19"/>
              </w:rPr>
              <w:t>Description</w:t>
            </w:r>
          </w:p>
        </w:tc>
      </w:tr>
      <w:tr w14:paraId="69657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449C005">
            <w:pPr>
              <w:spacing w:after="0" w:line="240" w:lineRule="auto"/>
              <w:jc w:val="center"/>
              <w:rPr>
                <w:rFonts w:hint="default" w:ascii="Arial" w:hAnsi="Arial" w:eastAsia="宋体" w:cstheme="minorBidi"/>
                <w:b w:val="0"/>
                <w:sz w:val="19"/>
                <w:szCs w:val="22"/>
                <w:lang w:val="en-US" w:eastAsia="zh-CN" w:bidi="ar-SA"/>
              </w:rPr>
            </w:pPr>
            <w:r>
              <w:rPr>
                <w:rFonts w:ascii="Arial" w:hAnsi="Arial" w:eastAsia="Arial" w:cstheme="minorBidi"/>
                <w:b w:val="0"/>
                <w:sz w:val="19"/>
                <w:szCs w:val="22"/>
                <w:lang w:val="en-US" w:eastAsia="en-US" w:bidi="ar-SA"/>
              </w:rPr>
              <w:t>s</w:t>
            </w:r>
            <w:r>
              <w:rPr>
                <w:rFonts w:hint="eastAsia" w:eastAsia="宋体" w:cstheme="minorBidi"/>
                <w:b w:val="0"/>
                <w:sz w:val="19"/>
                <w:szCs w:val="22"/>
                <w:lang w:val="en-US" w:eastAsia="zh-CN" w:bidi="ar-SA"/>
              </w:rPr>
              <w:t>uccess</w:t>
            </w:r>
          </w:p>
        </w:tc>
        <w:tc>
          <w:tcPr>
            <w:tcW w:w="3211" w:type="dxa"/>
            <w:vAlign w:val="center"/>
          </w:tcPr>
          <w:p w14:paraId="4558BA07">
            <w:pPr>
              <w:pStyle w:val="17"/>
              <w:jc w:val="center"/>
              <w:rPr>
                <w:rFonts w:hint="eastAsia" w:ascii="Arial" w:hAnsi="Arial" w:eastAsia="宋体" w:cstheme="minorBidi"/>
                <w:b w:val="0"/>
                <w:sz w:val="19"/>
                <w:szCs w:val="22"/>
                <w:lang w:val="en-US" w:eastAsia="zh-CN" w:bidi="ar-SA"/>
              </w:rPr>
            </w:pPr>
            <w:r>
              <w:rPr>
                <w:rFonts w:hint="eastAsia" w:eastAsia="宋体" w:cstheme="minorBidi"/>
                <w:b w:val="0"/>
                <w:sz w:val="19"/>
                <w:szCs w:val="22"/>
                <w:lang w:val="en-US" w:eastAsia="zh-CN" w:bidi="ar-SA"/>
              </w:rPr>
              <w:t>boole</w:t>
            </w:r>
            <w:r>
              <w:rPr>
                <w:rFonts w:ascii="Arial" w:hAnsi="Arial" w:eastAsia="Arial" w:cstheme="minorBidi"/>
                <w:b w:val="0"/>
                <w:sz w:val="19"/>
                <w:szCs w:val="22"/>
                <w:lang w:val="en-US" w:eastAsia="en-US" w:bidi="ar-SA"/>
              </w:rPr>
              <w:t>a</w:t>
            </w:r>
            <w:r>
              <w:rPr>
                <w:rFonts w:hint="eastAsia" w:eastAsia="宋体" w:cstheme="minorBidi"/>
                <w:b w:val="0"/>
                <w:sz w:val="19"/>
                <w:szCs w:val="22"/>
                <w:lang w:val="en-US" w:eastAsia="zh-CN" w:bidi="ar-SA"/>
              </w:rPr>
              <w:t>n</w:t>
            </w:r>
          </w:p>
        </w:tc>
        <w:tc>
          <w:tcPr>
            <w:tcW w:w="3211" w:type="dxa"/>
            <w:vAlign w:val="center"/>
          </w:tcPr>
          <w:p w14:paraId="0AF70033">
            <w:pPr>
              <w:spacing w:after="0" w:line="240" w:lineRule="auto"/>
            </w:pPr>
            <w:r>
              <w:rPr>
                <w:rFonts w:hint="eastAsia" w:eastAsia="宋体"/>
                <w:b w:val="0"/>
                <w:sz w:val="19"/>
                <w:lang w:val="en-US" w:eastAsia="zh-CN"/>
              </w:rPr>
              <w:t>Update result</w:t>
            </w:r>
          </w:p>
        </w:tc>
      </w:tr>
    </w:tbl>
    <w:p w14:paraId="71B1B9C1"/>
    <w:p w14:paraId="7926F791">
      <w:pPr>
        <w:pStyle w:val="3"/>
      </w:pPr>
      <w:r>
        <w:t>1</w:t>
      </w:r>
      <w:r>
        <w:rPr>
          <w:rFonts w:hint="eastAsia" w:eastAsia="宋体"/>
          <w:lang w:val="en-US" w:eastAsia="zh-CN"/>
        </w:rPr>
        <w:t>2</w:t>
      </w:r>
      <w:r>
        <w:t>. Employer APIs</w:t>
      </w:r>
    </w:p>
    <w:p w14:paraId="0BB02951">
      <w:pPr>
        <w:pStyle w:val="4"/>
      </w:pPr>
      <w:r>
        <w:t>1</w:t>
      </w:r>
      <w:r>
        <w:rPr>
          <w:rFonts w:hint="eastAsia" w:eastAsia="宋体"/>
          <w:lang w:val="en-US" w:eastAsia="zh-CN"/>
        </w:rPr>
        <w:t>2</w:t>
      </w:r>
      <w:r>
        <w:t>.1. Create or Update Employer Profile</w:t>
      </w:r>
    </w:p>
    <w:p w14:paraId="1CE4F412">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D2A1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45FAD889">
            <w:pPr>
              <w:spacing w:after="0" w:line="240" w:lineRule="auto"/>
              <w:jc w:val="center"/>
            </w:pPr>
            <w:r>
              <w:rPr>
                <w:rFonts w:ascii="Arial" w:hAnsi="Arial" w:eastAsia="Arial"/>
                <w:b/>
                <w:sz w:val="19"/>
              </w:rPr>
              <w:t>Field</w:t>
            </w:r>
          </w:p>
        </w:tc>
        <w:tc>
          <w:tcPr>
            <w:tcW w:w="4816" w:type="dxa"/>
            <w:shd w:val="clear" w:color="auto" w:fill="D9EAF7"/>
            <w:vAlign w:val="center"/>
          </w:tcPr>
          <w:p w14:paraId="3D64855C">
            <w:pPr>
              <w:spacing w:after="0" w:line="240" w:lineRule="auto"/>
              <w:jc w:val="center"/>
            </w:pPr>
            <w:r>
              <w:rPr>
                <w:rFonts w:ascii="Arial" w:hAnsi="Arial" w:eastAsia="Arial"/>
                <w:b/>
                <w:sz w:val="19"/>
              </w:rPr>
              <w:t>Value</w:t>
            </w:r>
          </w:p>
        </w:tc>
      </w:tr>
      <w:tr w14:paraId="15EC5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43333D4">
            <w:pPr>
              <w:spacing w:after="0" w:line="240" w:lineRule="auto"/>
              <w:jc w:val="center"/>
            </w:pPr>
            <w:r>
              <w:rPr>
                <w:rFonts w:ascii="Arial" w:hAnsi="Arial" w:eastAsia="Arial"/>
                <w:b w:val="0"/>
                <w:sz w:val="19"/>
              </w:rPr>
              <w:t>Method</w:t>
            </w:r>
          </w:p>
        </w:tc>
        <w:tc>
          <w:tcPr>
            <w:tcW w:w="4816" w:type="dxa"/>
            <w:vAlign w:val="center"/>
          </w:tcPr>
          <w:p w14:paraId="7DCD221D">
            <w:pPr>
              <w:spacing w:after="0" w:line="240" w:lineRule="auto"/>
              <w:jc w:val="center"/>
            </w:pPr>
            <w:r>
              <w:rPr>
                <w:rFonts w:ascii="Arial" w:hAnsi="Arial" w:eastAsia="Arial"/>
                <w:b w:val="0"/>
                <w:sz w:val="19"/>
              </w:rPr>
              <w:t>PUT</w:t>
            </w:r>
          </w:p>
        </w:tc>
      </w:tr>
      <w:tr w14:paraId="34ED2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A3DD1F8">
            <w:pPr>
              <w:spacing w:after="0" w:line="240" w:lineRule="auto"/>
              <w:jc w:val="center"/>
            </w:pPr>
            <w:r>
              <w:rPr>
                <w:rFonts w:ascii="Arial" w:hAnsi="Arial" w:eastAsia="Arial"/>
                <w:b w:val="0"/>
                <w:sz w:val="19"/>
              </w:rPr>
              <w:t>Path</w:t>
            </w:r>
          </w:p>
        </w:tc>
        <w:tc>
          <w:tcPr>
            <w:tcW w:w="4816" w:type="dxa"/>
            <w:vAlign w:val="center"/>
          </w:tcPr>
          <w:p w14:paraId="330ACAA5">
            <w:pPr>
              <w:spacing w:after="0" w:line="240" w:lineRule="auto"/>
            </w:pPr>
            <w:r>
              <w:rPr>
                <w:rFonts w:ascii="Arial" w:hAnsi="Arial" w:eastAsia="Arial"/>
                <w:b w:val="0"/>
                <w:sz w:val="19"/>
              </w:rPr>
              <w:t>/employers/profile</w:t>
            </w:r>
          </w:p>
        </w:tc>
      </w:tr>
      <w:tr w14:paraId="032F2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9954CE7">
            <w:pPr>
              <w:spacing w:after="0" w:line="240" w:lineRule="auto"/>
              <w:jc w:val="center"/>
            </w:pPr>
            <w:r>
              <w:rPr>
                <w:rFonts w:ascii="Arial" w:hAnsi="Arial" w:eastAsia="Arial"/>
                <w:b w:val="0"/>
                <w:sz w:val="19"/>
              </w:rPr>
              <w:t>Authorized roles</w:t>
            </w:r>
          </w:p>
        </w:tc>
        <w:tc>
          <w:tcPr>
            <w:tcW w:w="4816" w:type="dxa"/>
            <w:vAlign w:val="center"/>
          </w:tcPr>
          <w:p w14:paraId="20B6BE65">
            <w:pPr>
              <w:spacing w:after="0" w:line="240" w:lineRule="auto"/>
              <w:jc w:val="center"/>
            </w:pPr>
            <w:r>
              <w:rPr>
                <w:rFonts w:ascii="Arial" w:hAnsi="Arial" w:eastAsia="Arial"/>
                <w:b w:val="0"/>
                <w:sz w:val="19"/>
              </w:rPr>
              <w:t>employer</w:t>
            </w:r>
          </w:p>
        </w:tc>
      </w:tr>
      <w:tr w14:paraId="657FF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AE511DE">
            <w:pPr>
              <w:spacing w:after="0" w:line="240" w:lineRule="auto"/>
              <w:jc w:val="center"/>
            </w:pPr>
            <w:r>
              <w:rPr>
                <w:rFonts w:ascii="Arial" w:hAnsi="Arial" w:eastAsia="Arial"/>
                <w:b w:val="0"/>
                <w:sz w:val="19"/>
              </w:rPr>
              <w:t>Purpose</w:t>
            </w:r>
          </w:p>
        </w:tc>
        <w:tc>
          <w:tcPr>
            <w:tcW w:w="4816" w:type="dxa"/>
            <w:vAlign w:val="center"/>
          </w:tcPr>
          <w:p w14:paraId="1B7F0F98">
            <w:pPr>
              <w:spacing w:after="0" w:line="240" w:lineRule="auto"/>
            </w:pPr>
            <w:r>
              <w:rPr>
                <w:rFonts w:ascii="Arial" w:hAnsi="Arial" w:eastAsia="Arial"/>
                <w:b w:val="0"/>
                <w:sz w:val="19"/>
              </w:rPr>
              <w:t>Create or update the company profile linked to the current employer user.</w:t>
            </w:r>
          </w:p>
        </w:tc>
      </w:tr>
    </w:tbl>
    <w:p w14:paraId="4F3DC435"/>
    <w:p w14:paraId="176EE5A3">
      <w:r>
        <w:rPr>
          <w:b/>
          <w:sz w:val="21"/>
        </w:rPr>
        <w:t>Request Body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2EC23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vAlign w:val="center"/>
          </w:tcPr>
          <w:p w14:paraId="68C8E008">
            <w:pPr>
              <w:spacing w:after="0" w:line="240" w:lineRule="auto"/>
              <w:jc w:val="center"/>
            </w:pPr>
            <w:r>
              <w:rPr>
                <w:rFonts w:ascii="Arial" w:hAnsi="Arial" w:eastAsia="Arial"/>
                <w:b/>
                <w:sz w:val="19"/>
              </w:rPr>
              <w:t>Field</w:t>
            </w:r>
          </w:p>
        </w:tc>
        <w:tc>
          <w:tcPr>
            <w:tcW w:w="2408" w:type="dxa"/>
            <w:shd w:val="clear" w:color="auto" w:fill="D9EAF7"/>
            <w:vAlign w:val="center"/>
          </w:tcPr>
          <w:p w14:paraId="60155FA8">
            <w:pPr>
              <w:spacing w:after="0" w:line="240" w:lineRule="auto"/>
              <w:jc w:val="center"/>
            </w:pPr>
            <w:r>
              <w:rPr>
                <w:rFonts w:ascii="Arial" w:hAnsi="Arial" w:eastAsia="Arial"/>
                <w:b/>
                <w:sz w:val="19"/>
              </w:rPr>
              <w:t>Type</w:t>
            </w:r>
          </w:p>
        </w:tc>
        <w:tc>
          <w:tcPr>
            <w:tcW w:w="2408" w:type="dxa"/>
            <w:shd w:val="clear" w:color="auto" w:fill="D9EAF7"/>
            <w:vAlign w:val="center"/>
          </w:tcPr>
          <w:p w14:paraId="465775B1">
            <w:pPr>
              <w:spacing w:after="0" w:line="240" w:lineRule="auto"/>
              <w:jc w:val="center"/>
            </w:pPr>
            <w:r>
              <w:rPr>
                <w:rFonts w:ascii="Arial" w:hAnsi="Arial" w:eastAsia="Arial"/>
                <w:b/>
                <w:sz w:val="19"/>
              </w:rPr>
              <w:t>Required</w:t>
            </w:r>
          </w:p>
        </w:tc>
        <w:tc>
          <w:tcPr>
            <w:tcW w:w="2408" w:type="dxa"/>
            <w:shd w:val="clear" w:color="auto" w:fill="D9EAF7"/>
            <w:vAlign w:val="center"/>
          </w:tcPr>
          <w:p w14:paraId="153CE1E3">
            <w:pPr>
              <w:spacing w:after="0" w:line="240" w:lineRule="auto"/>
              <w:jc w:val="center"/>
            </w:pPr>
            <w:r>
              <w:rPr>
                <w:rFonts w:ascii="Arial" w:hAnsi="Arial" w:eastAsia="Arial"/>
                <w:b/>
                <w:sz w:val="19"/>
              </w:rPr>
              <w:t>Description</w:t>
            </w:r>
          </w:p>
        </w:tc>
      </w:tr>
      <w:tr w14:paraId="7A884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18CD055F">
            <w:pPr>
              <w:spacing w:after="0" w:line="240" w:lineRule="auto"/>
              <w:jc w:val="center"/>
            </w:pPr>
            <w:r>
              <w:rPr>
                <w:rFonts w:ascii="Arial" w:hAnsi="Arial" w:eastAsia="Arial"/>
                <w:b w:val="0"/>
                <w:sz w:val="19"/>
              </w:rPr>
              <w:t>companyName</w:t>
            </w:r>
          </w:p>
        </w:tc>
        <w:tc>
          <w:tcPr>
            <w:tcW w:w="2408" w:type="dxa"/>
            <w:vAlign w:val="center"/>
          </w:tcPr>
          <w:p w14:paraId="0132A8A1">
            <w:pPr>
              <w:spacing w:after="0" w:line="240" w:lineRule="auto"/>
              <w:jc w:val="center"/>
            </w:pPr>
            <w:r>
              <w:rPr>
                <w:rFonts w:ascii="Arial" w:hAnsi="Arial" w:eastAsia="Arial"/>
                <w:b w:val="0"/>
                <w:sz w:val="19"/>
              </w:rPr>
              <w:t>string</w:t>
            </w:r>
          </w:p>
        </w:tc>
        <w:tc>
          <w:tcPr>
            <w:tcW w:w="2408" w:type="dxa"/>
            <w:vAlign w:val="center"/>
          </w:tcPr>
          <w:p w14:paraId="29F465AD">
            <w:pPr>
              <w:spacing w:after="0" w:line="240" w:lineRule="auto"/>
              <w:jc w:val="center"/>
            </w:pPr>
            <w:r>
              <w:rPr>
                <w:rFonts w:ascii="Arial" w:hAnsi="Arial" w:eastAsia="Arial"/>
                <w:b w:val="0"/>
                <w:sz w:val="19"/>
              </w:rPr>
              <w:t>Yes</w:t>
            </w:r>
          </w:p>
        </w:tc>
        <w:tc>
          <w:tcPr>
            <w:tcW w:w="2408" w:type="dxa"/>
            <w:vAlign w:val="center"/>
          </w:tcPr>
          <w:p w14:paraId="4F7EB6FB">
            <w:pPr>
              <w:spacing w:after="0" w:line="240" w:lineRule="auto"/>
            </w:pPr>
            <w:r>
              <w:rPr>
                <w:rFonts w:ascii="Arial" w:hAnsi="Arial" w:eastAsia="Arial"/>
                <w:b w:val="0"/>
                <w:sz w:val="19"/>
              </w:rPr>
              <w:t>Company or organisation name</w:t>
            </w:r>
          </w:p>
        </w:tc>
      </w:tr>
      <w:tr w14:paraId="5ED6C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19456D57">
            <w:pPr>
              <w:spacing w:after="0" w:line="240" w:lineRule="auto"/>
              <w:jc w:val="center"/>
            </w:pPr>
            <w:r>
              <w:rPr>
                <w:rFonts w:ascii="Arial" w:hAnsi="Arial" w:eastAsia="Arial"/>
                <w:b w:val="0"/>
                <w:sz w:val="19"/>
              </w:rPr>
              <w:t>industry</w:t>
            </w:r>
          </w:p>
        </w:tc>
        <w:tc>
          <w:tcPr>
            <w:tcW w:w="2408" w:type="dxa"/>
            <w:vAlign w:val="center"/>
          </w:tcPr>
          <w:p w14:paraId="2D6112B1">
            <w:pPr>
              <w:spacing w:after="0" w:line="240" w:lineRule="auto"/>
              <w:jc w:val="center"/>
            </w:pPr>
            <w:r>
              <w:rPr>
                <w:rFonts w:ascii="Arial" w:hAnsi="Arial" w:eastAsia="Arial"/>
                <w:b w:val="0"/>
                <w:sz w:val="19"/>
              </w:rPr>
              <w:t>string</w:t>
            </w:r>
          </w:p>
        </w:tc>
        <w:tc>
          <w:tcPr>
            <w:tcW w:w="2408" w:type="dxa"/>
            <w:vAlign w:val="center"/>
          </w:tcPr>
          <w:p w14:paraId="35D9E792">
            <w:pPr>
              <w:spacing w:after="0" w:line="240" w:lineRule="auto"/>
              <w:jc w:val="center"/>
            </w:pPr>
            <w:r>
              <w:rPr>
                <w:rFonts w:ascii="Arial" w:hAnsi="Arial" w:eastAsia="Arial"/>
                <w:b w:val="0"/>
                <w:sz w:val="19"/>
              </w:rPr>
              <w:t>No</w:t>
            </w:r>
          </w:p>
        </w:tc>
        <w:tc>
          <w:tcPr>
            <w:tcW w:w="2408" w:type="dxa"/>
            <w:vAlign w:val="center"/>
          </w:tcPr>
          <w:p w14:paraId="3561C188">
            <w:pPr>
              <w:spacing w:after="0" w:line="240" w:lineRule="auto"/>
            </w:pPr>
            <w:r>
              <w:rPr>
                <w:rFonts w:ascii="Arial" w:hAnsi="Arial" w:eastAsia="Arial"/>
                <w:b w:val="0"/>
                <w:sz w:val="19"/>
              </w:rPr>
              <w:t>Industry classification</w:t>
            </w:r>
          </w:p>
        </w:tc>
      </w:tr>
      <w:tr w14:paraId="4C6C7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502F1508">
            <w:pPr>
              <w:spacing w:after="0" w:line="240" w:lineRule="auto"/>
              <w:jc w:val="center"/>
            </w:pPr>
            <w:r>
              <w:rPr>
                <w:rFonts w:ascii="Arial" w:hAnsi="Arial" w:eastAsia="Arial"/>
                <w:b w:val="0"/>
                <w:sz w:val="19"/>
              </w:rPr>
              <w:t>companySize</w:t>
            </w:r>
          </w:p>
        </w:tc>
        <w:tc>
          <w:tcPr>
            <w:tcW w:w="2408" w:type="dxa"/>
            <w:vAlign w:val="center"/>
          </w:tcPr>
          <w:p w14:paraId="5084DE73">
            <w:pPr>
              <w:spacing w:after="0" w:line="240" w:lineRule="auto"/>
              <w:jc w:val="center"/>
            </w:pPr>
            <w:r>
              <w:rPr>
                <w:rFonts w:ascii="Arial" w:hAnsi="Arial" w:eastAsia="Arial"/>
                <w:b w:val="0"/>
                <w:sz w:val="19"/>
              </w:rPr>
              <w:t>string</w:t>
            </w:r>
          </w:p>
        </w:tc>
        <w:tc>
          <w:tcPr>
            <w:tcW w:w="2408" w:type="dxa"/>
            <w:vAlign w:val="center"/>
          </w:tcPr>
          <w:p w14:paraId="12712DDC">
            <w:pPr>
              <w:spacing w:after="0" w:line="240" w:lineRule="auto"/>
              <w:jc w:val="center"/>
            </w:pPr>
            <w:r>
              <w:rPr>
                <w:rFonts w:ascii="Arial" w:hAnsi="Arial" w:eastAsia="Arial"/>
                <w:b w:val="0"/>
                <w:sz w:val="19"/>
              </w:rPr>
              <w:t>No</w:t>
            </w:r>
          </w:p>
        </w:tc>
        <w:tc>
          <w:tcPr>
            <w:tcW w:w="2408" w:type="dxa"/>
            <w:vAlign w:val="center"/>
          </w:tcPr>
          <w:p w14:paraId="6FCA4320">
            <w:pPr>
              <w:spacing w:after="0" w:line="240" w:lineRule="auto"/>
              <w:jc w:val="center"/>
            </w:pPr>
            <w:r>
              <w:rPr>
                <w:rFonts w:ascii="Arial" w:hAnsi="Arial" w:eastAsia="Arial"/>
                <w:b w:val="0"/>
                <w:sz w:val="19"/>
              </w:rPr>
              <w:t>Company size band</w:t>
            </w:r>
          </w:p>
        </w:tc>
      </w:tr>
      <w:tr w14:paraId="6D2E3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786C9484">
            <w:pPr>
              <w:spacing w:after="0" w:line="240" w:lineRule="auto"/>
              <w:jc w:val="center"/>
            </w:pPr>
            <w:r>
              <w:rPr>
                <w:rFonts w:ascii="Arial" w:hAnsi="Arial" w:eastAsia="Arial"/>
                <w:b w:val="0"/>
                <w:sz w:val="19"/>
              </w:rPr>
              <w:t>website</w:t>
            </w:r>
          </w:p>
        </w:tc>
        <w:tc>
          <w:tcPr>
            <w:tcW w:w="2408" w:type="dxa"/>
            <w:vAlign w:val="center"/>
          </w:tcPr>
          <w:p w14:paraId="2013697F">
            <w:pPr>
              <w:spacing w:after="0" w:line="240" w:lineRule="auto"/>
              <w:jc w:val="center"/>
            </w:pPr>
            <w:r>
              <w:rPr>
                <w:rFonts w:ascii="Arial" w:hAnsi="Arial" w:eastAsia="Arial"/>
                <w:b w:val="0"/>
                <w:sz w:val="19"/>
              </w:rPr>
              <w:t>string</w:t>
            </w:r>
          </w:p>
        </w:tc>
        <w:tc>
          <w:tcPr>
            <w:tcW w:w="2408" w:type="dxa"/>
            <w:vAlign w:val="center"/>
          </w:tcPr>
          <w:p w14:paraId="473AA81B">
            <w:pPr>
              <w:spacing w:after="0" w:line="240" w:lineRule="auto"/>
              <w:jc w:val="center"/>
            </w:pPr>
            <w:r>
              <w:rPr>
                <w:rFonts w:ascii="Arial" w:hAnsi="Arial" w:eastAsia="Arial"/>
                <w:b w:val="0"/>
                <w:sz w:val="19"/>
              </w:rPr>
              <w:t>No</w:t>
            </w:r>
          </w:p>
        </w:tc>
        <w:tc>
          <w:tcPr>
            <w:tcW w:w="2408" w:type="dxa"/>
            <w:vAlign w:val="center"/>
          </w:tcPr>
          <w:p w14:paraId="0552CB03">
            <w:pPr>
              <w:spacing w:after="0" w:line="240" w:lineRule="auto"/>
              <w:jc w:val="center"/>
            </w:pPr>
            <w:r>
              <w:rPr>
                <w:rFonts w:ascii="Arial" w:hAnsi="Arial" w:eastAsia="Arial"/>
                <w:b w:val="0"/>
                <w:sz w:val="19"/>
              </w:rPr>
              <w:t>Official website</w:t>
            </w:r>
          </w:p>
        </w:tc>
      </w:tr>
      <w:tr w14:paraId="2D3A9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187A9066">
            <w:pPr>
              <w:spacing w:after="0" w:line="240" w:lineRule="auto"/>
              <w:jc w:val="center"/>
            </w:pPr>
            <w:r>
              <w:rPr>
                <w:rFonts w:ascii="Arial" w:hAnsi="Arial" w:eastAsia="Arial"/>
                <w:b w:val="0"/>
                <w:sz w:val="19"/>
              </w:rPr>
              <w:t>location</w:t>
            </w:r>
          </w:p>
        </w:tc>
        <w:tc>
          <w:tcPr>
            <w:tcW w:w="2408" w:type="dxa"/>
            <w:vAlign w:val="center"/>
          </w:tcPr>
          <w:p w14:paraId="504E88B8">
            <w:pPr>
              <w:spacing w:after="0" w:line="240" w:lineRule="auto"/>
              <w:jc w:val="center"/>
            </w:pPr>
            <w:r>
              <w:rPr>
                <w:rFonts w:ascii="Arial" w:hAnsi="Arial" w:eastAsia="Arial"/>
                <w:b w:val="0"/>
                <w:sz w:val="19"/>
              </w:rPr>
              <w:t>string</w:t>
            </w:r>
          </w:p>
        </w:tc>
        <w:tc>
          <w:tcPr>
            <w:tcW w:w="2408" w:type="dxa"/>
            <w:vAlign w:val="center"/>
          </w:tcPr>
          <w:p w14:paraId="27D60DB1">
            <w:pPr>
              <w:spacing w:after="0" w:line="240" w:lineRule="auto"/>
              <w:jc w:val="center"/>
            </w:pPr>
            <w:r>
              <w:rPr>
                <w:rFonts w:ascii="Arial" w:hAnsi="Arial" w:eastAsia="Arial"/>
                <w:b w:val="0"/>
                <w:sz w:val="19"/>
              </w:rPr>
              <w:t>No</w:t>
            </w:r>
          </w:p>
        </w:tc>
        <w:tc>
          <w:tcPr>
            <w:tcW w:w="2408" w:type="dxa"/>
            <w:vAlign w:val="center"/>
          </w:tcPr>
          <w:p w14:paraId="10B3F765">
            <w:pPr>
              <w:spacing w:after="0" w:line="240" w:lineRule="auto"/>
              <w:jc w:val="center"/>
            </w:pPr>
            <w:r>
              <w:rPr>
                <w:rFonts w:ascii="Arial" w:hAnsi="Arial" w:eastAsia="Arial"/>
                <w:b w:val="0"/>
                <w:sz w:val="19"/>
              </w:rPr>
              <w:t>Company location</w:t>
            </w:r>
          </w:p>
        </w:tc>
      </w:tr>
      <w:tr w14:paraId="30EB3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26BC8632">
            <w:pPr>
              <w:spacing w:after="0" w:line="240" w:lineRule="auto"/>
              <w:jc w:val="center"/>
            </w:pPr>
            <w:r>
              <w:rPr>
                <w:rFonts w:ascii="Arial" w:hAnsi="Arial" w:eastAsia="Arial"/>
                <w:b w:val="0"/>
                <w:sz w:val="19"/>
              </w:rPr>
              <w:t>companyDescription</w:t>
            </w:r>
          </w:p>
        </w:tc>
        <w:tc>
          <w:tcPr>
            <w:tcW w:w="2408" w:type="dxa"/>
            <w:vAlign w:val="center"/>
          </w:tcPr>
          <w:p w14:paraId="2AE47326">
            <w:pPr>
              <w:spacing w:after="0" w:line="240" w:lineRule="auto"/>
              <w:jc w:val="center"/>
            </w:pPr>
            <w:r>
              <w:rPr>
                <w:rFonts w:ascii="Arial" w:hAnsi="Arial" w:eastAsia="Arial"/>
                <w:b w:val="0"/>
                <w:sz w:val="19"/>
              </w:rPr>
              <w:t>string</w:t>
            </w:r>
          </w:p>
        </w:tc>
        <w:tc>
          <w:tcPr>
            <w:tcW w:w="2408" w:type="dxa"/>
            <w:vAlign w:val="center"/>
          </w:tcPr>
          <w:p w14:paraId="2139D49C">
            <w:pPr>
              <w:spacing w:after="0" w:line="240" w:lineRule="auto"/>
              <w:jc w:val="center"/>
            </w:pPr>
            <w:r>
              <w:rPr>
                <w:rFonts w:ascii="Arial" w:hAnsi="Arial" w:eastAsia="Arial"/>
                <w:b w:val="0"/>
                <w:sz w:val="19"/>
              </w:rPr>
              <w:t>No</w:t>
            </w:r>
          </w:p>
        </w:tc>
        <w:tc>
          <w:tcPr>
            <w:tcW w:w="2408" w:type="dxa"/>
            <w:vAlign w:val="center"/>
          </w:tcPr>
          <w:p w14:paraId="0B79E96A">
            <w:pPr>
              <w:spacing w:after="0" w:line="240" w:lineRule="auto"/>
              <w:jc w:val="center"/>
            </w:pPr>
            <w:r>
              <w:rPr>
                <w:rFonts w:ascii="Arial" w:hAnsi="Arial" w:eastAsia="Arial"/>
                <w:b w:val="0"/>
                <w:sz w:val="19"/>
              </w:rPr>
              <w:t>Company summary</w:t>
            </w:r>
          </w:p>
        </w:tc>
      </w:tr>
      <w:tr w14:paraId="22D20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5F7E5822">
            <w:pPr>
              <w:spacing w:after="0" w:line="240" w:lineRule="auto"/>
              <w:jc w:val="center"/>
            </w:pPr>
            <w:r>
              <w:rPr>
                <w:rFonts w:ascii="Arial" w:hAnsi="Arial" w:eastAsia="Arial"/>
                <w:b w:val="0"/>
                <w:sz w:val="19"/>
              </w:rPr>
              <w:t>contactPerson</w:t>
            </w:r>
          </w:p>
        </w:tc>
        <w:tc>
          <w:tcPr>
            <w:tcW w:w="2408" w:type="dxa"/>
            <w:vAlign w:val="center"/>
          </w:tcPr>
          <w:p w14:paraId="1420D66E">
            <w:pPr>
              <w:spacing w:after="0" w:line="240" w:lineRule="auto"/>
              <w:jc w:val="center"/>
            </w:pPr>
            <w:r>
              <w:rPr>
                <w:rFonts w:ascii="Arial" w:hAnsi="Arial" w:eastAsia="Arial"/>
                <w:b w:val="0"/>
                <w:sz w:val="19"/>
              </w:rPr>
              <w:t>string</w:t>
            </w:r>
          </w:p>
        </w:tc>
        <w:tc>
          <w:tcPr>
            <w:tcW w:w="2408" w:type="dxa"/>
            <w:vAlign w:val="center"/>
          </w:tcPr>
          <w:p w14:paraId="344ED37F">
            <w:pPr>
              <w:spacing w:after="0" w:line="240" w:lineRule="auto"/>
              <w:jc w:val="center"/>
            </w:pPr>
            <w:r>
              <w:rPr>
                <w:rFonts w:ascii="Arial" w:hAnsi="Arial" w:eastAsia="Arial"/>
                <w:b w:val="0"/>
                <w:sz w:val="19"/>
              </w:rPr>
              <w:t>No</w:t>
            </w:r>
          </w:p>
        </w:tc>
        <w:tc>
          <w:tcPr>
            <w:tcW w:w="2408" w:type="dxa"/>
            <w:vAlign w:val="center"/>
          </w:tcPr>
          <w:p w14:paraId="4354DC8D">
            <w:pPr>
              <w:spacing w:after="0" w:line="240" w:lineRule="auto"/>
            </w:pPr>
            <w:r>
              <w:rPr>
                <w:rFonts w:ascii="Arial" w:hAnsi="Arial" w:eastAsia="Arial"/>
                <w:b w:val="0"/>
                <w:sz w:val="19"/>
              </w:rPr>
              <w:t>Primary recruiting contact</w:t>
            </w:r>
          </w:p>
        </w:tc>
      </w:tr>
      <w:tr w14:paraId="1B9DC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6397FA4D">
            <w:pPr>
              <w:spacing w:after="0" w:line="240" w:lineRule="auto"/>
              <w:jc w:val="center"/>
            </w:pPr>
            <w:r>
              <w:rPr>
                <w:rFonts w:ascii="Arial" w:hAnsi="Arial" w:eastAsia="Arial"/>
                <w:b w:val="0"/>
                <w:sz w:val="19"/>
              </w:rPr>
              <w:t>contactEmail</w:t>
            </w:r>
          </w:p>
        </w:tc>
        <w:tc>
          <w:tcPr>
            <w:tcW w:w="2408" w:type="dxa"/>
            <w:vAlign w:val="center"/>
          </w:tcPr>
          <w:p w14:paraId="034EF755">
            <w:pPr>
              <w:spacing w:after="0" w:line="240" w:lineRule="auto"/>
              <w:jc w:val="center"/>
            </w:pPr>
            <w:r>
              <w:rPr>
                <w:rFonts w:ascii="Arial" w:hAnsi="Arial" w:eastAsia="Arial"/>
                <w:b w:val="0"/>
                <w:sz w:val="19"/>
              </w:rPr>
              <w:t>string</w:t>
            </w:r>
          </w:p>
        </w:tc>
        <w:tc>
          <w:tcPr>
            <w:tcW w:w="2408" w:type="dxa"/>
            <w:vAlign w:val="center"/>
          </w:tcPr>
          <w:p w14:paraId="10435F22">
            <w:pPr>
              <w:spacing w:after="0" w:line="240" w:lineRule="auto"/>
              <w:jc w:val="center"/>
            </w:pPr>
            <w:r>
              <w:rPr>
                <w:rFonts w:ascii="Arial" w:hAnsi="Arial" w:eastAsia="Arial"/>
                <w:b w:val="0"/>
                <w:sz w:val="19"/>
              </w:rPr>
              <w:t>No</w:t>
            </w:r>
          </w:p>
        </w:tc>
        <w:tc>
          <w:tcPr>
            <w:tcW w:w="2408" w:type="dxa"/>
            <w:vAlign w:val="center"/>
          </w:tcPr>
          <w:p w14:paraId="59726365">
            <w:pPr>
              <w:spacing w:after="0" w:line="240" w:lineRule="auto"/>
              <w:jc w:val="center"/>
            </w:pPr>
            <w:r>
              <w:rPr>
                <w:rFonts w:ascii="Arial" w:hAnsi="Arial" w:eastAsia="Arial"/>
                <w:b w:val="0"/>
                <w:sz w:val="19"/>
              </w:rPr>
              <w:t>Recruiting email</w:t>
            </w:r>
          </w:p>
        </w:tc>
      </w:tr>
    </w:tbl>
    <w:p w14:paraId="0C5E5123"/>
    <w:p w14:paraId="571E18FA">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1D630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49173876">
            <w:pPr>
              <w:spacing w:after="0" w:line="240" w:lineRule="auto"/>
              <w:jc w:val="center"/>
            </w:pPr>
            <w:r>
              <w:rPr>
                <w:rFonts w:ascii="Arial" w:hAnsi="Arial" w:eastAsia="Arial"/>
                <w:b/>
                <w:sz w:val="19"/>
              </w:rPr>
              <w:t>Field</w:t>
            </w:r>
          </w:p>
        </w:tc>
        <w:tc>
          <w:tcPr>
            <w:tcW w:w="3211" w:type="dxa"/>
            <w:shd w:val="clear" w:color="auto" w:fill="D9EAF7"/>
            <w:vAlign w:val="center"/>
          </w:tcPr>
          <w:p w14:paraId="4D4EC54F">
            <w:pPr>
              <w:spacing w:after="0" w:line="240" w:lineRule="auto"/>
              <w:jc w:val="center"/>
            </w:pPr>
            <w:r>
              <w:rPr>
                <w:rFonts w:ascii="Arial" w:hAnsi="Arial" w:eastAsia="Arial"/>
                <w:b/>
                <w:sz w:val="19"/>
              </w:rPr>
              <w:t>Type</w:t>
            </w:r>
          </w:p>
        </w:tc>
        <w:tc>
          <w:tcPr>
            <w:tcW w:w="3211" w:type="dxa"/>
            <w:shd w:val="clear" w:color="auto" w:fill="D9EAF7"/>
            <w:vAlign w:val="center"/>
          </w:tcPr>
          <w:p w14:paraId="76F0922A">
            <w:pPr>
              <w:spacing w:after="0" w:line="240" w:lineRule="auto"/>
              <w:jc w:val="center"/>
            </w:pPr>
            <w:r>
              <w:rPr>
                <w:rFonts w:ascii="Arial" w:hAnsi="Arial" w:eastAsia="Arial"/>
                <w:b/>
                <w:sz w:val="19"/>
              </w:rPr>
              <w:t>Description</w:t>
            </w:r>
          </w:p>
        </w:tc>
      </w:tr>
      <w:tr w14:paraId="5713B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A593F2B">
            <w:pPr>
              <w:spacing w:after="0" w:line="240" w:lineRule="auto"/>
              <w:jc w:val="center"/>
            </w:pPr>
            <w:r>
              <w:rPr>
                <w:rFonts w:ascii="Arial" w:hAnsi="Arial" w:eastAsia="Arial"/>
                <w:b w:val="0"/>
                <w:sz w:val="19"/>
              </w:rPr>
              <w:t>employerProfileId</w:t>
            </w:r>
          </w:p>
        </w:tc>
        <w:tc>
          <w:tcPr>
            <w:tcW w:w="3211" w:type="dxa"/>
            <w:vAlign w:val="center"/>
          </w:tcPr>
          <w:p w14:paraId="23092BBE">
            <w:pPr>
              <w:spacing w:after="0" w:line="240" w:lineRule="auto"/>
              <w:jc w:val="center"/>
            </w:pPr>
            <w:r>
              <w:rPr>
                <w:rFonts w:ascii="Arial" w:hAnsi="Arial" w:eastAsia="Arial"/>
                <w:b w:val="0"/>
                <w:sz w:val="19"/>
              </w:rPr>
              <w:t>long</w:t>
            </w:r>
          </w:p>
        </w:tc>
        <w:tc>
          <w:tcPr>
            <w:tcW w:w="3211" w:type="dxa"/>
            <w:vAlign w:val="center"/>
          </w:tcPr>
          <w:p w14:paraId="6C929522">
            <w:pPr>
              <w:spacing w:after="0" w:line="240" w:lineRule="auto"/>
            </w:pPr>
            <w:r>
              <w:rPr>
                <w:rFonts w:ascii="Arial" w:hAnsi="Arial" w:eastAsia="Arial"/>
                <w:b w:val="0"/>
                <w:sz w:val="19"/>
              </w:rPr>
              <w:t>Employer profile identifier</w:t>
            </w:r>
          </w:p>
        </w:tc>
      </w:tr>
      <w:tr w14:paraId="2D3CB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01A9FB1">
            <w:pPr>
              <w:spacing w:after="0" w:line="240" w:lineRule="auto"/>
              <w:jc w:val="center"/>
            </w:pPr>
            <w:r>
              <w:rPr>
                <w:rFonts w:ascii="Arial" w:hAnsi="Arial" w:eastAsia="Arial"/>
                <w:b w:val="0"/>
                <w:sz w:val="19"/>
              </w:rPr>
              <w:t>verificationStatus</w:t>
            </w:r>
          </w:p>
        </w:tc>
        <w:tc>
          <w:tcPr>
            <w:tcW w:w="3211" w:type="dxa"/>
            <w:vAlign w:val="center"/>
          </w:tcPr>
          <w:p w14:paraId="35F7E3DD">
            <w:pPr>
              <w:spacing w:after="0" w:line="240" w:lineRule="auto"/>
              <w:jc w:val="center"/>
            </w:pPr>
            <w:r>
              <w:rPr>
                <w:rFonts w:ascii="Arial" w:hAnsi="Arial" w:eastAsia="Arial"/>
                <w:b w:val="0"/>
                <w:sz w:val="19"/>
              </w:rPr>
              <w:t>string</w:t>
            </w:r>
          </w:p>
        </w:tc>
        <w:tc>
          <w:tcPr>
            <w:tcW w:w="3211" w:type="dxa"/>
            <w:vAlign w:val="center"/>
          </w:tcPr>
          <w:p w14:paraId="1FEDBEBC">
            <w:pPr>
              <w:spacing w:after="0" w:line="240" w:lineRule="auto"/>
            </w:pPr>
            <w:r>
              <w:rPr>
                <w:rFonts w:ascii="Arial" w:hAnsi="Arial" w:eastAsia="Arial"/>
                <w:b w:val="0"/>
                <w:sz w:val="19"/>
              </w:rPr>
              <w:t>pending, approved, rejected</w:t>
            </w:r>
          </w:p>
        </w:tc>
      </w:tr>
    </w:tbl>
    <w:p w14:paraId="708F99FA"/>
    <w:p w14:paraId="05112AED">
      <w:pPr>
        <w:pStyle w:val="4"/>
      </w:pPr>
      <w:r>
        <w:t>1</w:t>
      </w:r>
      <w:r>
        <w:rPr>
          <w:rFonts w:hint="eastAsia" w:eastAsia="宋体"/>
          <w:lang w:val="en-US" w:eastAsia="zh-CN"/>
        </w:rPr>
        <w:t>2</w:t>
      </w:r>
      <w:r>
        <w:t>.2. Get Current Employer Profile</w:t>
      </w:r>
    </w:p>
    <w:p w14:paraId="6D569A4F">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98F9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79AF4F2F">
            <w:pPr>
              <w:spacing w:after="0" w:line="240" w:lineRule="auto"/>
              <w:jc w:val="center"/>
            </w:pPr>
            <w:r>
              <w:rPr>
                <w:rFonts w:ascii="Arial" w:hAnsi="Arial" w:eastAsia="Arial"/>
                <w:b/>
                <w:sz w:val="19"/>
              </w:rPr>
              <w:t>Field</w:t>
            </w:r>
          </w:p>
        </w:tc>
        <w:tc>
          <w:tcPr>
            <w:tcW w:w="4816" w:type="dxa"/>
            <w:shd w:val="clear" w:color="auto" w:fill="D9EAF7"/>
            <w:vAlign w:val="center"/>
          </w:tcPr>
          <w:p w14:paraId="65496AB5">
            <w:pPr>
              <w:spacing w:after="0" w:line="240" w:lineRule="auto"/>
              <w:jc w:val="center"/>
            </w:pPr>
            <w:r>
              <w:rPr>
                <w:rFonts w:ascii="Arial" w:hAnsi="Arial" w:eastAsia="Arial"/>
                <w:b/>
                <w:sz w:val="19"/>
              </w:rPr>
              <w:t>Value</w:t>
            </w:r>
          </w:p>
        </w:tc>
      </w:tr>
      <w:tr w14:paraId="7C1EB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DD8F2D6">
            <w:pPr>
              <w:spacing w:after="0" w:line="240" w:lineRule="auto"/>
              <w:jc w:val="center"/>
            </w:pPr>
            <w:r>
              <w:rPr>
                <w:rFonts w:ascii="Arial" w:hAnsi="Arial" w:eastAsia="Arial"/>
                <w:b w:val="0"/>
                <w:sz w:val="19"/>
              </w:rPr>
              <w:t>Method</w:t>
            </w:r>
          </w:p>
        </w:tc>
        <w:tc>
          <w:tcPr>
            <w:tcW w:w="4816" w:type="dxa"/>
            <w:vAlign w:val="center"/>
          </w:tcPr>
          <w:p w14:paraId="28BCAE55">
            <w:pPr>
              <w:spacing w:after="0" w:line="240" w:lineRule="auto"/>
              <w:jc w:val="center"/>
            </w:pPr>
            <w:r>
              <w:rPr>
                <w:rFonts w:ascii="Arial" w:hAnsi="Arial" w:eastAsia="Arial"/>
                <w:b w:val="0"/>
                <w:sz w:val="19"/>
              </w:rPr>
              <w:t>GET</w:t>
            </w:r>
          </w:p>
        </w:tc>
      </w:tr>
      <w:tr w14:paraId="7147A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79F5C17">
            <w:pPr>
              <w:spacing w:after="0" w:line="240" w:lineRule="auto"/>
              <w:jc w:val="center"/>
            </w:pPr>
            <w:r>
              <w:rPr>
                <w:rFonts w:ascii="Arial" w:hAnsi="Arial" w:eastAsia="Arial"/>
                <w:b w:val="0"/>
                <w:sz w:val="19"/>
              </w:rPr>
              <w:t>Path</w:t>
            </w:r>
          </w:p>
        </w:tc>
        <w:tc>
          <w:tcPr>
            <w:tcW w:w="4816" w:type="dxa"/>
            <w:vAlign w:val="center"/>
          </w:tcPr>
          <w:p w14:paraId="62AC8D31">
            <w:pPr>
              <w:spacing w:after="0" w:line="240" w:lineRule="auto"/>
            </w:pPr>
            <w:r>
              <w:rPr>
                <w:rFonts w:ascii="Arial" w:hAnsi="Arial" w:eastAsia="Arial"/>
                <w:b w:val="0"/>
                <w:sz w:val="19"/>
              </w:rPr>
              <w:t>/employers/profile</w:t>
            </w:r>
          </w:p>
        </w:tc>
      </w:tr>
      <w:tr w14:paraId="43F49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3D905EF">
            <w:pPr>
              <w:spacing w:after="0" w:line="240" w:lineRule="auto"/>
              <w:jc w:val="center"/>
            </w:pPr>
            <w:r>
              <w:rPr>
                <w:rFonts w:ascii="Arial" w:hAnsi="Arial" w:eastAsia="Arial"/>
                <w:b w:val="0"/>
                <w:sz w:val="19"/>
              </w:rPr>
              <w:t>Authorized roles</w:t>
            </w:r>
          </w:p>
        </w:tc>
        <w:tc>
          <w:tcPr>
            <w:tcW w:w="4816" w:type="dxa"/>
            <w:vAlign w:val="center"/>
          </w:tcPr>
          <w:p w14:paraId="27E86A4A">
            <w:pPr>
              <w:spacing w:after="0" w:line="240" w:lineRule="auto"/>
              <w:jc w:val="center"/>
            </w:pPr>
            <w:r>
              <w:rPr>
                <w:rFonts w:ascii="Arial" w:hAnsi="Arial" w:eastAsia="Arial"/>
                <w:b w:val="0"/>
                <w:sz w:val="19"/>
              </w:rPr>
              <w:t>employer, admin</w:t>
            </w:r>
          </w:p>
        </w:tc>
      </w:tr>
      <w:tr w14:paraId="25354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DE0E09A">
            <w:pPr>
              <w:spacing w:after="0" w:line="240" w:lineRule="auto"/>
              <w:jc w:val="center"/>
            </w:pPr>
            <w:r>
              <w:rPr>
                <w:rFonts w:ascii="Arial" w:hAnsi="Arial" w:eastAsia="Arial"/>
                <w:b w:val="0"/>
                <w:sz w:val="19"/>
              </w:rPr>
              <w:t>Purpose</w:t>
            </w:r>
          </w:p>
        </w:tc>
        <w:tc>
          <w:tcPr>
            <w:tcW w:w="4816" w:type="dxa"/>
            <w:vAlign w:val="center"/>
          </w:tcPr>
          <w:p w14:paraId="2A091479">
            <w:pPr>
              <w:spacing w:after="0" w:line="240" w:lineRule="auto"/>
            </w:pPr>
            <w:r>
              <w:rPr>
                <w:rFonts w:ascii="Arial" w:hAnsi="Arial" w:eastAsia="Arial"/>
                <w:b w:val="0"/>
                <w:sz w:val="19"/>
              </w:rPr>
              <w:t>Return the current employer company profile.</w:t>
            </w:r>
          </w:p>
        </w:tc>
      </w:tr>
    </w:tbl>
    <w:p w14:paraId="20EFD302"/>
    <w:p w14:paraId="6C3E3B29">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1FB6D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7FDF77FA">
            <w:pPr>
              <w:spacing w:after="0" w:line="240" w:lineRule="auto"/>
              <w:jc w:val="center"/>
            </w:pPr>
            <w:r>
              <w:rPr>
                <w:rFonts w:ascii="Arial" w:hAnsi="Arial" w:eastAsia="Arial"/>
                <w:b/>
                <w:sz w:val="19"/>
              </w:rPr>
              <w:t>Field</w:t>
            </w:r>
          </w:p>
        </w:tc>
        <w:tc>
          <w:tcPr>
            <w:tcW w:w="3211" w:type="dxa"/>
            <w:shd w:val="clear" w:color="auto" w:fill="D9EAF7"/>
            <w:vAlign w:val="center"/>
          </w:tcPr>
          <w:p w14:paraId="05058974">
            <w:pPr>
              <w:spacing w:after="0" w:line="240" w:lineRule="auto"/>
              <w:jc w:val="center"/>
            </w:pPr>
            <w:r>
              <w:rPr>
                <w:rFonts w:ascii="Arial" w:hAnsi="Arial" w:eastAsia="Arial"/>
                <w:b/>
                <w:sz w:val="19"/>
              </w:rPr>
              <w:t>Type</w:t>
            </w:r>
          </w:p>
        </w:tc>
        <w:tc>
          <w:tcPr>
            <w:tcW w:w="3211" w:type="dxa"/>
            <w:shd w:val="clear" w:color="auto" w:fill="D9EAF7"/>
            <w:vAlign w:val="center"/>
          </w:tcPr>
          <w:p w14:paraId="773CCAF0">
            <w:pPr>
              <w:spacing w:after="0" w:line="240" w:lineRule="auto"/>
              <w:jc w:val="center"/>
            </w:pPr>
            <w:r>
              <w:rPr>
                <w:rFonts w:ascii="Arial" w:hAnsi="Arial" w:eastAsia="Arial"/>
                <w:b/>
                <w:sz w:val="19"/>
              </w:rPr>
              <w:t>Description</w:t>
            </w:r>
          </w:p>
        </w:tc>
      </w:tr>
      <w:tr w14:paraId="28CD0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23A4D32">
            <w:pPr>
              <w:spacing w:after="0" w:line="240" w:lineRule="auto"/>
              <w:jc w:val="center"/>
            </w:pPr>
            <w:r>
              <w:rPr>
                <w:rFonts w:ascii="Arial" w:hAnsi="Arial" w:eastAsia="Arial"/>
                <w:b w:val="0"/>
                <w:sz w:val="19"/>
              </w:rPr>
              <w:t>employerProfileId</w:t>
            </w:r>
          </w:p>
        </w:tc>
        <w:tc>
          <w:tcPr>
            <w:tcW w:w="3211" w:type="dxa"/>
            <w:vAlign w:val="center"/>
          </w:tcPr>
          <w:p w14:paraId="09600CA7">
            <w:pPr>
              <w:spacing w:after="0" w:line="240" w:lineRule="auto"/>
              <w:jc w:val="center"/>
            </w:pPr>
            <w:r>
              <w:rPr>
                <w:rFonts w:ascii="Arial" w:hAnsi="Arial" w:eastAsia="Arial"/>
                <w:b w:val="0"/>
                <w:sz w:val="19"/>
              </w:rPr>
              <w:t>long</w:t>
            </w:r>
          </w:p>
        </w:tc>
        <w:tc>
          <w:tcPr>
            <w:tcW w:w="3211" w:type="dxa"/>
            <w:vAlign w:val="center"/>
          </w:tcPr>
          <w:p w14:paraId="2CBD79CE">
            <w:pPr>
              <w:spacing w:after="0" w:line="240" w:lineRule="auto"/>
            </w:pPr>
            <w:r>
              <w:rPr>
                <w:rFonts w:ascii="Arial" w:hAnsi="Arial" w:eastAsia="Arial"/>
                <w:b w:val="0"/>
                <w:sz w:val="19"/>
              </w:rPr>
              <w:t>Employer profile identifier</w:t>
            </w:r>
          </w:p>
        </w:tc>
      </w:tr>
      <w:tr w14:paraId="1E11D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757EA5A">
            <w:pPr>
              <w:spacing w:after="0" w:line="240" w:lineRule="auto"/>
              <w:jc w:val="center"/>
            </w:pPr>
            <w:r>
              <w:rPr>
                <w:rFonts w:ascii="Arial" w:hAnsi="Arial" w:eastAsia="Arial"/>
                <w:b w:val="0"/>
                <w:sz w:val="19"/>
              </w:rPr>
              <w:t>companyName</w:t>
            </w:r>
          </w:p>
        </w:tc>
        <w:tc>
          <w:tcPr>
            <w:tcW w:w="3211" w:type="dxa"/>
            <w:vAlign w:val="center"/>
          </w:tcPr>
          <w:p w14:paraId="641B175B">
            <w:pPr>
              <w:spacing w:after="0" w:line="240" w:lineRule="auto"/>
              <w:jc w:val="center"/>
            </w:pPr>
            <w:r>
              <w:rPr>
                <w:rFonts w:ascii="Arial" w:hAnsi="Arial" w:eastAsia="Arial"/>
                <w:b w:val="0"/>
                <w:sz w:val="19"/>
              </w:rPr>
              <w:t>string</w:t>
            </w:r>
          </w:p>
        </w:tc>
        <w:tc>
          <w:tcPr>
            <w:tcW w:w="3211" w:type="dxa"/>
            <w:vAlign w:val="center"/>
          </w:tcPr>
          <w:p w14:paraId="3FBEDDDD">
            <w:pPr>
              <w:spacing w:after="0" w:line="240" w:lineRule="auto"/>
              <w:jc w:val="center"/>
            </w:pPr>
            <w:r>
              <w:rPr>
                <w:rFonts w:ascii="Arial" w:hAnsi="Arial" w:eastAsia="Arial"/>
                <w:b w:val="0"/>
                <w:sz w:val="19"/>
              </w:rPr>
              <w:t>Company name</w:t>
            </w:r>
          </w:p>
        </w:tc>
      </w:tr>
      <w:tr w14:paraId="1D18C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F1F7217">
            <w:pPr>
              <w:spacing w:after="0" w:line="240" w:lineRule="auto"/>
              <w:jc w:val="center"/>
            </w:pPr>
            <w:r>
              <w:rPr>
                <w:rFonts w:ascii="Arial" w:hAnsi="Arial" w:eastAsia="Arial"/>
                <w:b w:val="0"/>
                <w:sz w:val="19"/>
              </w:rPr>
              <w:t>industry</w:t>
            </w:r>
          </w:p>
        </w:tc>
        <w:tc>
          <w:tcPr>
            <w:tcW w:w="3211" w:type="dxa"/>
            <w:vAlign w:val="center"/>
          </w:tcPr>
          <w:p w14:paraId="7FE7575D">
            <w:pPr>
              <w:spacing w:after="0" w:line="240" w:lineRule="auto"/>
              <w:jc w:val="center"/>
            </w:pPr>
            <w:r>
              <w:rPr>
                <w:rFonts w:ascii="Arial" w:hAnsi="Arial" w:eastAsia="Arial"/>
                <w:b w:val="0"/>
                <w:sz w:val="19"/>
              </w:rPr>
              <w:t>string</w:t>
            </w:r>
          </w:p>
        </w:tc>
        <w:tc>
          <w:tcPr>
            <w:tcW w:w="3211" w:type="dxa"/>
            <w:vAlign w:val="center"/>
          </w:tcPr>
          <w:p w14:paraId="1B50B707">
            <w:pPr>
              <w:spacing w:after="0" w:line="240" w:lineRule="auto"/>
              <w:jc w:val="center"/>
            </w:pPr>
            <w:r>
              <w:rPr>
                <w:rFonts w:ascii="Arial" w:hAnsi="Arial" w:eastAsia="Arial"/>
                <w:b w:val="0"/>
                <w:sz w:val="19"/>
              </w:rPr>
              <w:t>Industry</w:t>
            </w:r>
          </w:p>
        </w:tc>
      </w:tr>
      <w:tr w14:paraId="4FECC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44C026C">
            <w:pPr>
              <w:spacing w:after="0" w:line="240" w:lineRule="auto"/>
              <w:jc w:val="center"/>
            </w:pPr>
            <w:r>
              <w:rPr>
                <w:rFonts w:ascii="Arial" w:hAnsi="Arial" w:eastAsia="Arial"/>
                <w:b w:val="0"/>
                <w:sz w:val="19"/>
              </w:rPr>
              <w:t>website</w:t>
            </w:r>
          </w:p>
        </w:tc>
        <w:tc>
          <w:tcPr>
            <w:tcW w:w="3211" w:type="dxa"/>
            <w:vAlign w:val="center"/>
          </w:tcPr>
          <w:p w14:paraId="694DAADF">
            <w:pPr>
              <w:spacing w:after="0" w:line="240" w:lineRule="auto"/>
              <w:jc w:val="center"/>
            </w:pPr>
            <w:r>
              <w:rPr>
                <w:rFonts w:ascii="Arial" w:hAnsi="Arial" w:eastAsia="Arial"/>
                <w:b w:val="0"/>
                <w:sz w:val="19"/>
              </w:rPr>
              <w:t>string</w:t>
            </w:r>
          </w:p>
        </w:tc>
        <w:tc>
          <w:tcPr>
            <w:tcW w:w="3211" w:type="dxa"/>
            <w:vAlign w:val="center"/>
          </w:tcPr>
          <w:p w14:paraId="471F32EF">
            <w:pPr>
              <w:spacing w:after="0" w:line="240" w:lineRule="auto"/>
              <w:jc w:val="center"/>
            </w:pPr>
            <w:r>
              <w:rPr>
                <w:rFonts w:ascii="Arial" w:hAnsi="Arial" w:eastAsia="Arial"/>
                <w:b w:val="0"/>
                <w:sz w:val="19"/>
              </w:rPr>
              <w:t>Website</w:t>
            </w:r>
          </w:p>
        </w:tc>
      </w:tr>
      <w:tr w14:paraId="127A4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1EB732E">
            <w:pPr>
              <w:spacing w:after="0" w:line="240" w:lineRule="auto"/>
              <w:jc w:val="center"/>
            </w:pPr>
            <w:r>
              <w:rPr>
                <w:rFonts w:ascii="Arial" w:hAnsi="Arial" w:eastAsia="Arial"/>
                <w:b w:val="0"/>
                <w:sz w:val="19"/>
              </w:rPr>
              <w:t>location</w:t>
            </w:r>
          </w:p>
        </w:tc>
        <w:tc>
          <w:tcPr>
            <w:tcW w:w="3211" w:type="dxa"/>
            <w:vAlign w:val="center"/>
          </w:tcPr>
          <w:p w14:paraId="11AE37DD">
            <w:pPr>
              <w:spacing w:after="0" w:line="240" w:lineRule="auto"/>
              <w:jc w:val="center"/>
            </w:pPr>
            <w:r>
              <w:rPr>
                <w:rFonts w:ascii="Arial" w:hAnsi="Arial" w:eastAsia="Arial"/>
                <w:b w:val="0"/>
                <w:sz w:val="19"/>
              </w:rPr>
              <w:t>string</w:t>
            </w:r>
          </w:p>
        </w:tc>
        <w:tc>
          <w:tcPr>
            <w:tcW w:w="3211" w:type="dxa"/>
            <w:vAlign w:val="center"/>
          </w:tcPr>
          <w:p w14:paraId="60E86935">
            <w:pPr>
              <w:spacing w:after="0" w:line="240" w:lineRule="auto"/>
              <w:jc w:val="center"/>
            </w:pPr>
            <w:r>
              <w:rPr>
                <w:rFonts w:ascii="Arial" w:hAnsi="Arial" w:eastAsia="Arial"/>
                <w:b w:val="0"/>
                <w:sz w:val="19"/>
              </w:rPr>
              <w:t>Location</w:t>
            </w:r>
          </w:p>
        </w:tc>
      </w:tr>
      <w:tr w14:paraId="4CB40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4FE0E0B">
            <w:pPr>
              <w:spacing w:after="0" w:line="240" w:lineRule="auto"/>
              <w:jc w:val="center"/>
            </w:pPr>
            <w:r>
              <w:rPr>
                <w:rFonts w:ascii="Arial" w:hAnsi="Arial" w:eastAsia="Arial"/>
                <w:b w:val="0"/>
                <w:sz w:val="19"/>
              </w:rPr>
              <w:t>verificationStatus</w:t>
            </w:r>
          </w:p>
        </w:tc>
        <w:tc>
          <w:tcPr>
            <w:tcW w:w="3211" w:type="dxa"/>
            <w:vAlign w:val="center"/>
          </w:tcPr>
          <w:p w14:paraId="4D09E474">
            <w:pPr>
              <w:spacing w:after="0" w:line="240" w:lineRule="auto"/>
              <w:jc w:val="center"/>
            </w:pPr>
            <w:r>
              <w:rPr>
                <w:rFonts w:ascii="Arial" w:hAnsi="Arial" w:eastAsia="Arial"/>
                <w:b w:val="0"/>
                <w:sz w:val="19"/>
              </w:rPr>
              <w:t>string</w:t>
            </w:r>
          </w:p>
        </w:tc>
        <w:tc>
          <w:tcPr>
            <w:tcW w:w="3211" w:type="dxa"/>
            <w:vAlign w:val="center"/>
          </w:tcPr>
          <w:p w14:paraId="5CDC7FC7">
            <w:pPr>
              <w:spacing w:after="0" w:line="240" w:lineRule="auto"/>
            </w:pPr>
            <w:r>
              <w:rPr>
                <w:rFonts w:ascii="Arial" w:hAnsi="Arial" w:eastAsia="Arial"/>
                <w:b w:val="0"/>
                <w:sz w:val="19"/>
              </w:rPr>
              <w:t>Verification state</w:t>
            </w:r>
          </w:p>
        </w:tc>
      </w:tr>
    </w:tbl>
    <w:p w14:paraId="7CAD150D"/>
    <w:p w14:paraId="64FCF5CD">
      <w:pPr>
        <w:pStyle w:val="4"/>
        <w:rPr>
          <w:rFonts w:hint="default" w:eastAsia="宋体"/>
          <w:lang w:val="en-US" w:eastAsia="zh-CN"/>
        </w:rPr>
      </w:pPr>
      <w:r>
        <w:t>1</w:t>
      </w:r>
      <w:r>
        <w:rPr>
          <w:rFonts w:hint="eastAsia" w:eastAsia="宋体"/>
          <w:lang w:val="en-US" w:eastAsia="zh-CN"/>
        </w:rPr>
        <w:t>2</w:t>
      </w:r>
      <w:r>
        <w:t>.</w:t>
      </w:r>
      <w:r>
        <w:rPr>
          <w:rFonts w:hint="eastAsia" w:eastAsia="宋体"/>
          <w:lang w:val="en-US" w:eastAsia="zh-CN"/>
        </w:rPr>
        <w:t>3</w:t>
      </w:r>
      <w:r>
        <w:t xml:space="preserve">. </w:t>
      </w:r>
      <w:r>
        <w:rPr>
          <w:rFonts w:hint="eastAsia" w:eastAsia="宋体"/>
          <w:lang w:val="en-US" w:eastAsia="zh-CN"/>
        </w:rPr>
        <w:t>Upload</w:t>
      </w:r>
      <w:r>
        <w:t xml:space="preserve"> Employer </w:t>
      </w:r>
      <w:r>
        <w:rPr>
          <w:rFonts w:hint="eastAsia" w:eastAsia="宋体"/>
          <w:lang w:val="en-US" w:eastAsia="zh-CN"/>
        </w:rPr>
        <w:t>Logo</w:t>
      </w:r>
    </w:p>
    <w:p w14:paraId="01175E04">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9E2B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5376A02A">
            <w:pPr>
              <w:spacing w:after="0" w:line="240" w:lineRule="auto"/>
              <w:jc w:val="center"/>
            </w:pPr>
            <w:r>
              <w:rPr>
                <w:rFonts w:ascii="Arial" w:hAnsi="Arial" w:eastAsia="Arial"/>
                <w:b/>
                <w:sz w:val="19"/>
              </w:rPr>
              <w:t>Field</w:t>
            </w:r>
          </w:p>
        </w:tc>
        <w:tc>
          <w:tcPr>
            <w:tcW w:w="4816" w:type="dxa"/>
            <w:shd w:val="clear" w:color="auto" w:fill="D9EAF7"/>
            <w:vAlign w:val="center"/>
          </w:tcPr>
          <w:p w14:paraId="4B1C83BC">
            <w:pPr>
              <w:spacing w:after="0" w:line="240" w:lineRule="auto"/>
              <w:jc w:val="center"/>
            </w:pPr>
            <w:r>
              <w:rPr>
                <w:rFonts w:ascii="Arial" w:hAnsi="Arial" w:eastAsia="Arial"/>
                <w:b/>
                <w:sz w:val="19"/>
              </w:rPr>
              <w:t>Value</w:t>
            </w:r>
          </w:p>
        </w:tc>
      </w:tr>
      <w:tr w14:paraId="50078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643A716">
            <w:pPr>
              <w:spacing w:after="0" w:line="240" w:lineRule="auto"/>
              <w:jc w:val="center"/>
            </w:pPr>
            <w:r>
              <w:rPr>
                <w:rFonts w:ascii="Arial" w:hAnsi="Arial" w:eastAsia="Arial"/>
                <w:b w:val="0"/>
                <w:sz w:val="19"/>
              </w:rPr>
              <w:t>Method</w:t>
            </w:r>
          </w:p>
        </w:tc>
        <w:tc>
          <w:tcPr>
            <w:tcW w:w="4816" w:type="dxa"/>
            <w:vAlign w:val="center"/>
          </w:tcPr>
          <w:p w14:paraId="05AA028F">
            <w:pPr>
              <w:spacing w:after="0" w:line="240" w:lineRule="auto"/>
              <w:jc w:val="center"/>
            </w:pPr>
            <w:r>
              <w:rPr>
                <w:rFonts w:hint="eastAsia" w:eastAsia="宋体"/>
                <w:b w:val="0"/>
                <w:sz w:val="19"/>
                <w:lang w:val="en-US" w:eastAsia="zh-CN"/>
              </w:rPr>
              <w:t>POS</w:t>
            </w:r>
            <w:r>
              <w:rPr>
                <w:rFonts w:ascii="Arial" w:hAnsi="Arial" w:eastAsia="Arial"/>
                <w:b w:val="0"/>
                <w:sz w:val="19"/>
              </w:rPr>
              <w:t>T</w:t>
            </w:r>
          </w:p>
        </w:tc>
      </w:tr>
      <w:tr w14:paraId="17A49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53F27BE">
            <w:pPr>
              <w:spacing w:after="0" w:line="240" w:lineRule="auto"/>
              <w:jc w:val="center"/>
            </w:pPr>
            <w:r>
              <w:rPr>
                <w:rFonts w:ascii="Arial" w:hAnsi="Arial" w:eastAsia="Arial"/>
                <w:b w:val="0"/>
                <w:sz w:val="19"/>
              </w:rPr>
              <w:t>Path</w:t>
            </w:r>
          </w:p>
        </w:tc>
        <w:tc>
          <w:tcPr>
            <w:tcW w:w="4816" w:type="dxa"/>
            <w:vAlign w:val="center"/>
          </w:tcPr>
          <w:p w14:paraId="3CE8036D">
            <w:pPr>
              <w:spacing w:after="0" w:line="240" w:lineRule="auto"/>
              <w:rPr>
                <w:rFonts w:hint="default" w:eastAsia="宋体"/>
                <w:lang w:val="en-US" w:eastAsia="zh-CN"/>
              </w:rPr>
            </w:pPr>
            <w:r>
              <w:rPr>
                <w:rFonts w:ascii="Arial" w:hAnsi="Arial" w:eastAsia="Arial"/>
                <w:b w:val="0"/>
                <w:sz w:val="19"/>
              </w:rPr>
              <w:t>/employers/</w:t>
            </w:r>
            <w:r>
              <w:rPr>
                <w:rFonts w:hint="eastAsia" w:eastAsia="宋体"/>
                <w:b w:val="0"/>
                <w:sz w:val="19"/>
                <w:lang w:val="en-US" w:eastAsia="zh-CN"/>
              </w:rPr>
              <w:t>p</w:t>
            </w:r>
            <w:r>
              <w:rPr>
                <w:rFonts w:ascii="Arial" w:hAnsi="Arial" w:eastAsia="Arial"/>
                <w:b w:val="0"/>
                <w:sz w:val="19"/>
              </w:rPr>
              <w:t>rofile</w:t>
            </w:r>
            <w:r>
              <w:rPr>
                <w:rFonts w:hint="eastAsia" w:eastAsia="宋体"/>
                <w:b w:val="0"/>
                <w:sz w:val="19"/>
                <w:lang w:val="en-US" w:eastAsia="zh-CN"/>
              </w:rPr>
              <w:t>/logo</w:t>
            </w:r>
          </w:p>
        </w:tc>
      </w:tr>
      <w:tr w14:paraId="467E2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89DFACB">
            <w:pPr>
              <w:spacing w:after="0" w:line="240" w:lineRule="auto"/>
              <w:jc w:val="center"/>
            </w:pPr>
            <w:r>
              <w:rPr>
                <w:rFonts w:ascii="Arial" w:hAnsi="Arial" w:eastAsia="Arial"/>
                <w:b w:val="0"/>
                <w:sz w:val="19"/>
              </w:rPr>
              <w:t>Authorized roles</w:t>
            </w:r>
          </w:p>
        </w:tc>
        <w:tc>
          <w:tcPr>
            <w:tcW w:w="4816" w:type="dxa"/>
            <w:vAlign w:val="center"/>
          </w:tcPr>
          <w:p w14:paraId="0883F7D7">
            <w:pPr>
              <w:spacing w:after="0" w:line="240" w:lineRule="auto"/>
              <w:jc w:val="center"/>
              <w:rPr>
                <w:rFonts w:hint="default" w:eastAsia="宋体"/>
                <w:lang w:val="en-US" w:eastAsia="zh-CN"/>
              </w:rPr>
            </w:pPr>
            <w:r>
              <w:rPr>
                <w:rFonts w:hint="eastAsia" w:eastAsia="宋体"/>
                <w:lang w:val="en-US" w:eastAsia="zh-CN"/>
              </w:rPr>
              <w:t>employer</w:t>
            </w:r>
          </w:p>
        </w:tc>
      </w:tr>
      <w:tr w14:paraId="4BD85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D3C9C76">
            <w:pPr>
              <w:spacing w:after="0" w:line="240" w:lineRule="auto"/>
              <w:jc w:val="center"/>
            </w:pPr>
            <w:r>
              <w:rPr>
                <w:rFonts w:ascii="Arial" w:hAnsi="Arial" w:eastAsia="Arial"/>
                <w:b w:val="0"/>
                <w:sz w:val="19"/>
              </w:rPr>
              <w:t>Purpose</w:t>
            </w:r>
          </w:p>
        </w:tc>
        <w:tc>
          <w:tcPr>
            <w:tcW w:w="4816" w:type="dxa"/>
            <w:vAlign w:val="center"/>
          </w:tcPr>
          <w:p w14:paraId="3E8CDF49">
            <w:pPr>
              <w:spacing w:after="0" w:line="240" w:lineRule="auto"/>
            </w:pPr>
            <w:r>
              <w:rPr>
                <w:rFonts w:ascii="Arial" w:hAnsi="Arial" w:eastAsia="Arial"/>
                <w:b w:val="0"/>
                <w:sz w:val="19"/>
              </w:rPr>
              <w:t>Upload or update the employer company logo.</w:t>
            </w:r>
          </w:p>
        </w:tc>
      </w:tr>
    </w:tbl>
    <w:p w14:paraId="2EC16CE0"/>
    <w:p w14:paraId="79CD1E54">
      <w:pPr>
        <w:rPr>
          <w:rFonts w:hint="default" w:eastAsia="宋体"/>
          <w:lang w:val="en-US" w:eastAsia="zh-CN"/>
        </w:rPr>
      </w:pPr>
      <w:r>
        <w:rPr>
          <w:b/>
          <w:sz w:val="21"/>
        </w:rPr>
        <w:t xml:space="preserve">Request </w:t>
      </w:r>
      <w:r>
        <w:rPr>
          <w:rFonts w:hint="eastAsia" w:eastAsia="宋体"/>
          <w:b/>
          <w:sz w:val="21"/>
          <w:lang w:val="en-US" w:eastAsia="zh-CN"/>
        </w:rPr>
        <w:t>Body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2"/>
        <w:gridCol w:w="2462"/>
        <w:gridCol w:w="2462"/>
        <w:gridCol w:w="2462"/>
      </w:tblGrid>
      <w:tr w14:paraId="55037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2" w:type="dxa"/>
            <w:shd w:val="clear" w:color="auto" w:fill="D9EAF7"/>
            <w:vAlign w:val="center"/>
          </w:tcPr>
          <w:p w14:paraId="2B3B40AF">
            <w:pPr>
              <w:spacing w:after="0" w:line="240" w:lineRule="auto"/>
              <w:jc w:val="center"/>
              <w:rPr>
                <w:rFonts w:hint="default" w:ascii="Arial" w:hAnsi="Arial" w:eastAsia="Arial"/>
                <w:b/>
                <w:sz w:val="19"/>
                <w:lang w:val="en-US" w:eastAsia="zh-CN"/>
              </w:rPr>
            </w:pPr>
            <w:r>
              <w:rPr>
                <w:rFonts w:hint="eastAsia" w:ascii="Arial" w:hAnsi="Arial" w:eastAsia="Arial"/>
                <w:b/>
                <w:sz w:val="19"/>
                <w:lang w:val="en-US" w:eastAsia="zh-CN"/>
              </w:rPr>
              <w:t>Name</w:t>
            </w:r>
          </w:p>
        </w:tc>
        <w:tc>
          <w:tcPr>
            <w:tcW w:w="2462" w:type="dxa"/>
            <w:shd w:val="clear" w:color="auto" w:fill="D9EAF7"/>
            <w:vAlign w:val="center"/>
          </w:tcPr>
          <w:p w14:paraId="13B152E8">
            <w:pPr>
              <w:spacing w:after="0" w:line="240" w:lineRule="auto"/>
              <w:jc w:val="center"/>
              <w:rPr>
                <w:rFonts w:hint="default" w:ascii="Arial" w:hAnsi="Arial" w:eastAsia="Arial"/>
                <w:b/>
                <w:sz w:val="19"/>
                <w:lang w:val="en-US" w:eastAsia="zh-CN"/>
              </w:rPr>
            </w:pPr>
            <w:r>
              <w:rPr>
                <w:rFonts w:hint="eastAsia" w:ascii="Arial" w:hAnsi="Arial" w:eastAsia="Arial"/>
                <w:b/>
                <w:sz w:val="19"/>
                <w:lang w:val="en-US" w:eastAsia="zh-CN"/>
              </w:rPr>
              <w:t>Type</w:t>
            </w:r>
          </w:p>
        </w:tc>
        <w:tc>
          <w:tcPr>
            <w:tcW w:w="2462" w:type="dxa"/>
            <w:shd w:val="clear" w:color="auto" w:fill="D9EAF7"/>
            <w:vAlign w:val="center"/>
          </w:tcPr>
          <w:p w14:paraId="0AF19AAD">
            <w:pPr>
              <w:spacing w:after="0" w:line="240" w:lineRule="auto"/>
              <w:jc w:val="center"/>
              <w:rPr>
                <w:rFonts w:hint="default" w:ascii="Arial" w:hAnsi="Arial" w:eastAsia="Arial"/>
                <w:b/>
                <w:sz w:val="19"/>
                <w:lang w:val="en-US" w:eastAsia="zh-CN"/>
              </w:rPr>
            </w:pPr>
            <w:r>
              <w:rPr>
                <w:rFonts w:hint="eastAsia" w:ascii="Arial" w:hAnsi="Arial" w:eastAsia="Arial"/>
                <w:b/>
                <w:sz w:val="19"/>
                <w:lang w:val="en-US" w:eastAsia="zh-CN"/>
              </w:rPr>
              <w:t>Required</w:t>
            </w:r>
          </w:p>
        </w:tc>
        <w:tc>
          <w:tcPr>
            <w:tcW w:w="2462" w:type="dxa"/>
            <w:shd w:val="clear" w:color="auto" w:fill="D9EAF7"/>
            <w:vAlign w:val="center"/>
          </w:tcPr>
          <w:p w14:paraId="13ADAA95">
            <w:pPr>
              <w:spacing w:after="0" w:line="240" w:lineRule="auto"/>
              <w:jc w:val="center"/>
              <w:rPr>
                <w:rFonts w:hint="default" w:ascii="Arial" w:hAnsi="Arial" w:eastAsia="Arial"/>
                <w:b/>
                <w:sz w:val="19"/>
                <w:lang w:val="en-US" w:eastAsia="zh-CN"/>
              </w:rPr>
            </w:pPr>
            <w:r>
              <w:rPr>
                <w:rFonts w:hint="eastAsia" w:ascii="Arial" w:hAnsi="Arial" w:eastAsia="Arial"/>
                <w:b/>
                <w:sz w:val="19"/>
                <w:lang w:val="en-US" w:eastAsia="zh-CN"/>
              </w:rPr>
              <w:t>Description</w:t>
            </w:r>
          </w:p>
        </w:tc>
      </w:tr>
      <w:tr w14:paraId="7568E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2" w:type="dxa"/>
            <w:vAlign w:val="center"/>
          </w:tcPr>
          <w:p w14:paraId="63465760">
            <w:pPr>
              <w:spacing w:after="0" w:line="240" w:lineRule="auto"/>
              <w:jc w:val="center"/>
              <w:rPr>
                <w:rFonts w:hint="default" w:eastAsia="宋体"/>
                <w:b w:val="0"/>
                <w:sz w:val="19"/>
                <w:lang w:val="en-US" w:eastAsia="zh-CN"/>
              </w:rPr>
            </w:pPr>
            <w:r>
              <w:rPr>
                <w:rFonts w:hint="eastAsia" w:eastAsia="宋体"/>
                <w:b w:val="0"/>
                <w:sz w:val="19"/>
                <w:lang w:val="en-US" w:eastAsia="zh-CN"/>
              </w:rPr>
              <w:t>file</w:t>
            </w:r>
          </w:p>
        </w:tc>
        <w:tc>
          <w:tcPr>
            <w:tcW w:w="2462" w:type="dxa"/>
            <w:vAlign w:val="center"/>
          </w:tcPr>
          <w:p w14:paraId="6841D9F4">
            <w:pPr>
              <w:spacing w:after="0" w:line="240" w:lineRule="auto"/>
              <w:jc w:val="center"/>
              <w:rPr>
                <w:rFonts w:hint="default" w:eastAsia="宋体"/>
                <w:b w:val="0"/>
                <w:sz w:val="19"/>
                <w:lang w:val="en-US" w:eastAsia="zh-CN"/>
              </w:rPr>
            </w:pPr>
            <w:r>
              <w:rPr>
                <w:rFonts w:hint="eastAsia" w:eastAsia="宋体"/>
                <w:b w:val="0"/>
                <w:sz w:val="19"/>
                <w:lang w:val="en-US" w:eastAsia="zh-CN"/>
              </w:rPr>
              <w:t>file</w:t>
            </w:r>
          </w:p>
        </w:tc>
        <w:tc>
          <w:tcPr>
            <w:tcW w:w="2462" w:type="dxa"/>
            <w:vAlign w:val="center"/>
          </w:tcPr>
          <w:p w14:paraId="40A0AA80">
            <w:pPr>
              <w:spacing w:after="0" w:line="240" w:lineRule="auto"/>
              <w:jc w:val="center"/>
              <w:rPr>
                <w:rFonts w:hint="default" w:eastAsia="宋体"/>
                <w:b w:val="0"/>
                <w:sz w:val="19"/>
                <w:lang w:val="en-US" w:eastAsia="zh-CN"/>
              </w:rPr>
            </w:pPr>
            <w:r>
              <w:rPr>
                <w:rFonts w:hint="eastAsia" w:eastAsia="宋体"/>
                <w:b w:val="0"/>
                <w:sz w:val="19"/>
                <w:lang w:val="en-US" w:eastAsia="zh-CN"/>
              </w:rPr>
              <w:t>Yes</w:t>
            </w:r>
          </w:p>
        </w:tc>
        <w:tc>
          <w:tcPr>
            <w:tcW w:w="2462" w:type="dxa"/>
            <w:vAlign w:val="center"/>
          </w:tcPr>
          <w:p w14:paraId="061EF565">
            <w:pPr>
              <w:spacing w:after="0" w:line="240" w:lineRule="auto"/>
              <w:jc w:val="center"/>
              <w:rPr>
                <w:rFonts w:hint="default" w:eastAsia="宋体"/>
                <w:b w:val="0"/>
                <w:sz w:val="19"/>
                <w:lang w:val="en-US" w:eastAsia="zh-CN"/>
              </w:rPr>
            </w:pPr>
            <w:r>
              <w:rPr>
                <w:rFonts w:hint="eastAsia" w:eastAsia="宋体"/>
                <w:lang w:val="en-US" w:eastAsia="zh-CN"/>
              </w:rPr>
              <w:t>Employer company logo</w:t>
            </w:r>
          </w:p>
        </w:tc>
      </w:tr>
    </w:tbl>
    <w:p w14:paraId="02693434"/>
    <w:p w14:paraId="58898C01">
      <w:pPr>
        <w:pStyle w:val="4"/>
        <w:rPr>
          <w:rFonts w:hint="default" w:eastAsia="宋体"/>
          <w:lang w:val="en-US" w:eastAsia="zh-CN"/>
        </w:rPr>
      </w:pPr>
      <w:r>
        <w:t>1</w:t>
      </w:r>
      <w:r>
        <w:rPr>
          <w:rFonts w:hint="eastAsia" w:eastAsia="宋体"/>
          <w:lang w:val="en-US" w:eastAsia="zh-CN"/>
        </w:rPr>
        <w:t>2</w:t>
      </w:r>
      <w:r>
        <w:t>.</w:t>
      </w:r>
      <w:r>
        <w:rPr>
          <w:rFonts w:hint="eastAsia" w:eastAsia="宋体"/>
          <w:lang w:val="en-US" w:eastAsia="zh-CN"/>
        </w:rPr>
        <w:t>4</w:t>
      </w:r>
      <w:r>
        <w:t>.</w:t>
      </w:r>
      <w:r>
        <w:rPr>
          <w:rFonts w:hint="eastAsia" w:eastAsia="宋体"/>
          <w:lang w:val="en-US" w:eastAsia="zh-CN"/>
        </w:rPr>
        <w:t xml:space="preserve"> </w:t>
      </w:r>
      <w:r>
        <w:t xml:space="preserve">Employer </w:t>
      </w:r>
      <w:r>
        <w:rPr>
          <w:rFonts w:hint="eastAsia" w:eastAsia="宋体"/>
          <w:lang w:val="en-US" w:eastAsia="zh-CN"/>
        </w:rPr>
        <w:t>Dashboard</w:t>
      </w:r>
    </w:p>
    <w:p w14:paraId="68C30748">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42077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69FF950E">
            <w:pPr>
              <w:spacing w:after="0" w:line="240" w:lineRule="auto"/>
              <w:jc w:val="center"/>
            </w:pPr>
            <w:r>
              <w:rPr>
                <w:rFonts w:ascii="Arial" w:hAnsi="Arial" w:eastAsia="Arial"/>
                <w:b/>
                <w:sz w:val="19"/>
              </w:rPr>
              <w:t>Field</w:t>
            </w:r>
          </w:p>
        </w:tc>
        <w:tc>
          <w:tcPr>
            <w:tcW w:w="4816" w:type="dxa"/>
            <w:shd w:val="clear" w:color="auto" w:fill="D9EAF7"/>
            <w:vAlign w:val="center"/>
          </w:tcPr>
          <w:p w14:paraId="1C2A6601">
            <w:pPr>
              <w:spacing w:after="0" w:line="240" w:lineRule="auto"/>
              <w:jc w:val="center"/>
            </w:pPr>
            <w:r>
              <w:rPr>
                <w:rFonts w:ascii="Arial" w:hAnsi="Arial" w:eastAsia="Arial"/>
                <w:b/>
                <w:sz w:val="19"/>
              </w:rPr>
              <w:t>Value</w:t>
            </w:r>
          </w:p>
        </w:tc>
      </w:tr>
      <w:tr w14:paraId="041EC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0FF9ED3">
            <w:pPr>
              <w:spacing w:after="0" w:line="240" w:lineRule="auto"/>
              <w:jc w:val="center"/>
            </w:pPr>
            <w:r>
              <w:rPr>
                <w:rFonts w:ascii="Arial" w:hAnsi="Arial" w:eastAsia="Arial"/>
                <w:b w:val="0"/>
                <w:sz w:val="19"/>
              </w:rPr>
              <w:t>Method</w:t>
            </w:r>
          </w:p>
        </w:tc>
        <w:tc>
          <w:tcPr>
            <w:tcW w:w="4816" w:type="dxa"/>
            <w:vAlign w:val="center"/>
          </w:tcPr>
          <w:p w14:paraId="0324212F">
            <w:pPr>
              <w:spacing w:after="0" w:line="240" w:lineRule="auto"/>
              <w:jc w:val="center"/>
            </w:pPr>
            <w:r>
              <w:rPr>
                <w:rFonts w:hint="eastAsia" w:eastAsia="宋体"/>
                <w:b w:val="0"/>
                <w:sz w:val="19"/>
                <w:lang w:val="en-US" w:eastAsia="zh-CN"/>
              </w:rPr>
              <w:t>GE</w:t>
            </w:r>
            <w:r>
              <w:rPr>
                <w:rFonts w:ascii="Arial" w:hAnsi="Arial" w:eastAsia="Arial"/>
                <w:b w:val="0"/>
                <w:sz w:val="19"/>
              </w:rPr>
              <w:t>T</w:t>
            </w:r>
          </w:p>
        </w:tc>
      </w:tr>
      <w:tr w14:paraId="0DFE6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027DA8F">
            <w:pPr>
              <w:spacing w:after="0" w:line="240" w:lineRule="auto"/>
              <w:jc w:val="center"/>
            </w:pPr>
            <w:r>
              <w:rPr>
                <w:rFonts w:ascii="Arial" w:hAnsi="Arial" w:eastAsia="Arial"/>
                <w:b w:val="0"/>
                <w:sz w:val="19"/>
              </w:rPr>
              <w:t>Path</w:t>
            </w:r>
          </w:p>
        </w:tc>
        <w:tc>
          <w:tcPr>
            <w:tcW w:w="4816" w:type="dxa"/>
            <w:vAlign w:val="center"/>
          </w:tcPr>
          <w:p w14:paraId="102B2547">
            <w:pPr>
              <w:spacing w:after="0" w:line="240" w:lineRule="auto"/>
              <w:rPr>
                <w:rFonts w:hint="default" w:eastAsia="宋体"/>
                <w:lang w:val="en-US" w:eastAsia="zh-CN"/>
              </w:rPr>
            </w:pPr>
            <w:r>
              <w:rPr>
                <w:rFonts w:ascii="Arial" w:hAnsi="Arial" w:eastAsia="Arial"/>
                <w:b w:val="0"/>
                <w:sz w:val="19"/>
              </w:rPr>
              <w:t>/employers/</w:t>
            </w:r>
            <w:r>
              <w:rPr>
                <w:rFonts w:hint="eastAsia" w:eastAsia="宋体"/>
                <w:b w:val="0"/>
                <w:sz w:val="19"/>
                <w:lang w:val="en-US" w:eastAsia="zh-CN"/>
              </w:rPr>
              <w:t>dashboard</w:t>
            </w:r>
          </w:p>
        </w:tc>
      </w:tr>
      <w:tr w14:paraId="031E3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782D4BA">
            <w:pPr>
              <w:spacing w:after="0" w:line="240" w:lineRule="auto"/>
              <w:jc w:val="center"/>
            </w:pPr>
            <w:r>
              <w:rPr>
                <w:rFonts w:ascii="Arial" w:hAnsi="Arial" w:eastAsia="Arial"/>
                <w:b w:val="0"/>
                <w:sz w:val="19"/>
              </w:rPr>
              <w:t>Authorized roles</w:t>
            </w:r>
          </w:p>
        </w:tc>
        <w:tc>
          <w:tcPr>
            <w:tcW w:w="4816" w:type="dxa"/>
            <w:vAlign w:val="center"/>
          </w:tcPr>
          <w:p w14:paraId="0057FD81">
            <w:pPr>
              <w:spacing w:after="0" w:line="240" w:lineRule="auto"/>
              <w:jc w:val="center"/>
              <w:rPr>
                <w:rFonts w:hint="default" w:eastAsia="宋体"/>
                <w:lang w:val="en-US" w:eastAsia="zh-CN"/>
              </w:rPr>
            </w:pPr>
            <w:r>
              <w:rPr>
                <w:rFonts w:hint="eastAsia" w:eastAsia="宋体"/>
                <w:lang w:val="en-US" w:eastAsia="zh-CN"/>
              </w:rPr>
              <w:t>employer</w:t>
            </w:r>
          </w:p>
        </w:tc>
      </w:tr>
      <w:tr w14:paraId="14653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336CB19">
            <w:pPr>
              <w:spacing w:after="0" w:line="240" w:lineRule="auto"/>
              <w:jc w:val="center"/>
            </w:pPr>
            <w:r>
              <w:rPr>
                <w:rFonts w:ascii="Arial" w:hAnsi="Arial" w:eastAsia="Arial"/>
                <w:b w:val="0"/>
                <w:sz w:val="19"/>
              </w:rPr>
              <w:t>Purpose</w:t>
            </w:r>
          </w:p>
        </w:tc>
        <w:tc>
          <w:tcPr>
            <w:tcW w:w="4816" w:type="dxa"/>
            <w:vAlign w:val="center"/>
          </w:tcPr>
          <w:p w14:paraId="39F0DFE3">
            <w:pPr>
              <w:spacing w:after="0" w:line="240" w:lineRule="auto"/>
            </w:pPr>
            <w:r>
              <w:rPr>
                <w:rFonts w:ascii="Arial" w:hAnsi="Arial" w:eastAsia="Arial"/>
                <w:b w:val="0"/>
                <w:sz w:val="19"/>
              </w:rPr>
              <w:t>Return employer dashboard statistics.</w:t>
            </w:r>
          </w:p>
        </w:tc>
      </w:tr>
    </w:tbl>
    <w:p w14:paraId="4B570993"/>
    <w:p w14:paraId="0D1EFA48">
      <w:pPr>
        <w:pStyle w:val="3"/>
      </w:pPr>
      <w:r>
        <w:t>1</w:t>
      </w:r>
      <w:r>
        <w:rPr>
          <w:rFonts w:hint="eastAsia" w:eastAsia="宋体"/>
          <w:lang w:val="en-US" w:eastAsia="zh-CN"/>
        </w:rPr>
        <w:t>3</w:t>
      </w:r>
      <w:r>
        <w:t>. Job Category APIs</w:t>
      </w:r>
    </w:p>
    <w:p w14:paraId="3D374B9B">
      <w:pPr>
        <w:pStyle w:val="4"/>
      </w:pPr>
      <w:r>
        <w:t>1</w:t>
      </w:r>
      <w:r>
        <w:rPr>
          <w:rFonts w:hint="eastAsia" w:eastAsia="宋体"/>
          <w:lang w:val="en-US" w:eastAsia="zh-CN"/>
        </w:rPr>
        <w:t>3</w:t>
      </w:r>
      <w:r>
        <w:t>.1. List Job Categories</w:t>
      </w:r>
    </w:p>
    <w:p w14:paraId="0834738E">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1AF3D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69497D84">
            <w:pPr>
              <w:spacing w:after="0" w:line="240" w:lineRule="auto"/>
              <w:jc w:val="center"/>
            </w:pPr>
            <w:r>
              <w:rPr>
                <w:rFonts w:ascii="Arial" w:hAnsi="Arial" w:eastAsia="Arial"/>
                <w:b/>
                <w:sz w:val="19"/>
              </w:rPr>
              <w:t>Field</w:t>
            </w:r>
          </w:p>
        </w:tc>
        <w:tc>
          <w:tcPr>
            <w:tcW w:w="4816" w:type="dxa"/>
            <w:shd w:val="clear" w:color="auto" w:fill="D9EAF7"/>
            <w:vAlign w:val="center"/>
          </w:tcPr>
          <w:p w14:paraId="594C78AE">
            <w:pPr>
              <w:spacing w:after="0" w:line="240" w:lineRule="auto"/>
              <w:jc w:val="center"/>
            </w:pPr>
            <w:r>
              <w:rPr>
                <w:rFonts w:ascii="Arial" w:hAnsi="Arial" w:eastAsia="Arial"/>
                <w:b/>
                <w:sz w:val="19"/>
              </w:rPr>
              <w:t>Value</w:t>
            </w:r>
          </w:p>
        </w:tc>
      </w:tr>
      <w:tr w14:paraId="00088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83A677C">
            <w:pPr>
              <w:spacing w:after="0" w:line="240" w:lineRule="auto"/>
              <w:jc w:val="center"/>
            </w:pPr>
            <w:r>
              <w:rPr>
                <w:rFonts w:ascii="Arial" w:hAnsi="Arial" w:eastAsia="Arial"/>
                <w:b w:val="0"/>
                <w:sz w:val="19"/>
              </w:rPr>
              <w:t>Method</w:t>
            </w:r>
          </w:p>
        </w:tc>
        <w:tc>
          <w:tcPr>
            <w:tcW w:w="4816" w:type="dxa"/>
            <w:vAlign w:val="center"/>
          </w:tcPr>
          <w:p w14:paraId="1199CE45">
            <w:pPr>
              <w:spacing w:after="0" w:line="240" w:lineRule="auto"/>
              <w:jc w:val="center"/>
            </w:pPr>
            <w:r>
              <w:rPr>
                <w:rFonts w:ascii="Arial" w:hAnsi="Arial" w:eastAsia="Arial"/>
                <w:b w:val="0"/>
                <w:sz w:val="19"/>
              </w:rPr>
              <w:t>GET</w:t>
            </w:r>
          </w:p>
        </w:tc>
      </w:tr>
      <w:tr w14:paraId="218B7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173854C">
            <w:pPr>
              <w:spacing w:after="0" w:line="240" w:lineRule="auto"/>
              <w:jc w:val="center"/>
            </w:pPr>
            <w:r>
              <w:rPr>
                <w:rFonts w:ascii="Arial" w:hAnsi="Arial" w:eastAsia="Arial"/>
                <w:b w:val="0"/>
                <w:sz w:val="19"/>
              </w:rPr>
              <w:t>Path</w:t>
            </w:r>
          </w:p>
        </w:tc>
        <w:tc>
          <w:tcPr>
            <w:tcW w:w="4816" w:type="dxa"/>
            <w:vAlign w:val="center"/>
          </w:tcPr>
          <w:p w14:paraId="306E2DCD">
            <w:pPr>
              <w:spacing w:after="0" w:line="240" w:lineRule="auto"/>
              <w:jc w:val="center"/>
            </w:pPr>
            <w:r>
              <w:rPr>
                <w:rFonts w:ascii="Arial" w:hAnsi="Arial" w:eastAsia="Arial"/>
                <w:b w:val="0"/>
                <w:sz w:val="19"/>
              </w:rPr>
              <w:t>/categories</w:t>
            </w:r>
          </w:p>
        </w:tc>
      </w:tr>
      <w:tr w14:paraId="69E99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64F2FFC">
            <w:pPr>
              <w:spacing w:after="0" w:line="240" w:lineRule="auto"/>
              <w:jc w:val="center"/>
            </w:pPr>
            <w:r>
              <w:rPr>
                <w:rFonts w:ascii="Arial" w:hAnsi="Arial" w:eastAsia="Arial"/>
                <w:b w:val="0"/>
                <w:sz w:val="19"/>
              </w:rPr>
              <w:t>Authorized roles</w:t>
            </w:r>
          </w:p>
        </w:tc>
        <w:tc>
          <w:tcPr>
            <w:tcW w:w="4816" w:type="dxa"/>
            <w:vAlign w:val="center"/>
          </w:tcPr>
          <w:p w14:paraId="5931D653">
            <w:pPr>
              <w:spacing w:after="0" w:line="240" w:lineRule="auto"/>
              <w:jc w:val="center"/>
            </w:pPr>
            <w:r>
              <w:rPr>
                <w:rFonts w:ascii="Arial" w:hAnsi="Arial" w:eastAsia="Arial"/>
                <w:b w:val="0"/>
                <w:sz w:val="19"/>
              </w:rPr>
              <w:t>Public</w:t>
            </w:r>
          </w:p>
        </w:tc>
      </w:tr>
      <w:tr w14:paraId="7E616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0AF1B61">
            <w:pPr>
              <w:spacing w:after="0" w:line="240" w:lineRule="auto"/>
              <w:jc w:val="center"/>
            </w:pPr>
            <w:r>
              <w:rPr>
                <w:rFonts w:ascii="Arial" w:hAnsi="Arial" w:eastAsia="Arial"/>
                <w:b w:val="0"/>
                <w:sz w:val="19"/>
              </w:rPr>
              <w:t>Purpose</w:t>
            </w:r>
          </w:p>
        </w:tc>
        <w:tc>
          <w:tcPr>
            <w:tcW w:w="4816" w:type="dxa"/>
            <w:vAlign w:val="center"/>
          </w:tcPr>
          <w:p w14:paraId="0049FC5A">
            <w:pPr>
              <w:spacing w:after="0" w:line="240" w:lineRule="auto"/>
              <w:jc w:val="center"/>
            </w:pPr>
            <w:r>
              <w:rPr>
                <w:rFonts w:ascii="Arial" w:hAnsi="Arial" w:eastAsia="Arial"/>
                <w:b w:val="0"/>
                <w:sz w:val="19"/>
              </w:rPr>
              <w:t>Retrieve all job categories</w:t>
            </w:r>
          </w:p>
        </w:tc>
      </w:tr>
    </w:tbl>
    <w:p w14:paraId="3A82DF01"/>
    <w:p w14:paraId="4CC4CA2B">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228F0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11" w:type="dxa"/>
            <w:shd w:val="clear" w:color="auto" w:fill="D9EAF7"/>
            <w:vAlign w:val="center"/>
          </w:tcPr>
          <w:p w14:paraId="2B829A6A">
            <w:pPr>
              <w:spacing w:after="0" w:line="240" w:lineRule="auto"/>
              <w:jc w:val="center"/>
            </w:pPr>
            <w:r>
              <w:rPr>
                <w:rFonts w:ascii="Arial" w:hAnsi="Arial" w:eastAsia="Arial"/>
                <w:b/>
                <w:sz w:val="19"/>
              </w:rPr>
              <w:t>Field</w:t>
            </w:r>
          </w:p>
        </w:tc>
        <w:tc>
          <w:tcPr>
            <w:tcW w:w="3211" w:type="dxa"/>
            <w:shd w:val="clear" w:color="auto" w:fill="D9EAF7"/>
            <w:vAlign w:val="center"/>
          </w:tcPr>
          <w:p w14:paraId="34EBE78B">
            <w:pPr>
              <w:spacing w:after="0" w:line="240" w:lineRule="auto"/>
              <w:jc w:val="center"/>
            </w:pPr>
            <w:r>
              <w:rPr>
                <w:rFonts w:ascii="Arial" w:hAnsi="Arial" w:eastAsia="Arial"/>
                <w:b/>
                <w:sz w:val="19"/>
              </w:rPr>
              <w:t>Type</w:t>
            </w:r>
          </w:p>
        </w:tc>
        <w:tc>
          <w:tcPr>
            <w:tcW w:w="3211" w:type="dxa"/>
            <w:shd w:val="clear" w:color="auto" w:fill="D9EAF7"/>
            <w:vAlign w:val="center"/>
          </w:tcPr>
          <w:p w14:paraId="14EC41FC">
            <w:pPr>
              <w:spacing w:after="0" w:line="240" w:lineRule="auto"/>
              <w:jc w:val="center"/>
            </w:pPr>
            <w:r>
              <w:rPr>
                <w:rFonts w:ascii="Arial" w:hAnsi="Arial" w:eastAsia="Arial"/>
                <w:b/>
                <w:sz w:val="19"/>
              </w:rPr>
              <w:t>Description</w:t>
            </w:r>
          </w:p>
        </w:tc>
      </w:tr>
      <w:tr w14:paraId="0AAB4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0EBE382">
            <w:pPr>
              <w:spacing w:after="0" w:line="240" w:lineRule="auto"/>
              <w:jc w:val="center"/>
            </w:pPr>
            <w:r>
              <w:rPr>
                <w:rFonts w:ascii="Arial" w:hAnsi="Arial" w:eastAsia="Arial"/>
                <w:b w:val="0"/>
                <w:sz w:val="19"/>
              </w:rPr>
              <w:t>categoryId</w:t>
            </w:r>
          </w:p>
        </w:tc>
        <w:tc>
          <w:tcPr>
            <w:tcW w:w="3211" w:type="dxa"/>
            <w:vAlign w:val="center"/>
          </w:tcPr>
          <w:p w14:paraId="7F35B639">
            <w:pPr>
              <w:spacing w:after="0" w:line="240" w:lineRule="auto"/>
              <w:jc w:val="center"/>
            </w:pPr>
            <w:r>
              <w:rPr>
                <w:rFonts w:ascii="Arial" w:hAnsi="Arial" w:eastAsia="Arial"/>
                <w:b w:val="0"/>
                <w:sz w:val="19"/>
              </w:rPr>
              <w:t>long</w:t>
            </w:r>
          </w:p>
        </w:tc>
        <w:tc>
          <w:tcPr>
            <w:tcW w:w="3211" w:type="dxa"/>
            <w:vAlign w:val="center"/>
          </w:tcPr>
          <w:p w14:paraId="2B43F1CC">
            <w:pPr>
              <w:spacing w:after="0" w:line="240" w:lineRule="auto"/>
              <w:jc w:val="center"/>
              <w:rPr>
                <w:rFonts w:ascii="Arial" w:hAnsi="Arial" w:eastAsia="Arial"/>
                <w:b w:val="0"/>
                <w:sz w:val="19"/>
              </w:rPr>
            </w:pPr>
            <w:r>
              <w:rPr>
                <w:rFonts w:ascii="Arial" w:hAnsi="Arial" w:eastAsia="Arial"/>
                <w:b w:val="0"/>
                <w:sz w:val="19"/>
              </w:rPr>
              <w:t>Category identifier</w:t>
            </w:r>
          </w:p>
        </w:tc>
      </w:tr>
      <w:tr w14:paraId="4522C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B171BFC">
            <w:pPr>
              <w:spacing w:after="0" w:line="240" w:lineRule="auto"/>
              <w:jc w:val="center"/>
            </w:pPr>
            <w:r>
              <w:rPr>
                <w:rFonts w:ascii="Arial" w:hAnsi="Arial" w:eastAsia="Arial"/>
                <w:b w:val="0"/>
                <w:sz w:val="19"/>
              </w:rPr>
              <w:t>categoryName</w:t>
            </w:r>
          </w:p>
        </w:tc>
        <w:tc>
          <w:tcPr>
            <w:tcW w:w="3211" w:type="dxa"/>
            <w:vAlign w:val="center"/>
          </w:tcPr>
          <w:p w14:paraId="79FF1846">
            <w:pPr>
              <w:spacing w:after="0" w:line="240" w:lineRule="auto"/>
              <w:jc w:val="center"/>
            </w:pPr>
            <w:r>
              <w:rPr>
                <w:rFonts w:ascii="Arial" w:hAnsi="Arial" w:eastAsia="Arial"/>
                <w:b w:val="0"/>
                <w:sz w:val="19"/>
              </w:rPr>
              <w:t>string</w:t>
            </w:r>
          </w:p>
        </w:tc>
        <w:tc>
          <w:tcPr>
            <w:tcW w:w="3211" w:type="dxa"/>
            <w:vAlign w:val="center"/>
          </w:tcPr>
          <w:p w14:paraId="2DF251DE">
            <w:pPr>
              <w:spacing w:after="0" w:line="240" w:lineRule="auto"/>
              <w:jc w:val="center"/>
              <w:rPr>
                <w:rFonts w:ascii="Arial" w:hAnsi="Arial" w:eastAsia="Arial"/>
                <w:b w:val="0"/>
                <w:sz w:val="19"/>
              </w:rPr>
            </w:pPr>
            <w:r>
              <w:rPr>
                <w:rFonts w:ascii="Arial" w:hAnsi="Arial" w:eastAsia="Arial"/>
                <w:b w:val="0"/>
                <w:sz w:val="19"/>
              </w:rPr>
              <w:t>Category name</w:t>
            </w:r>
          </w:p>
        </w:tc>
      </w:tr>
    </w:tbl>
    <w:p w14:paraId="730BFE5F"/>
    <w:p w14:paraId="28A6461B">
      <w:pPr>
        <w:pStyle w:val="4"/>
      </w:pPr>
      <w:r>
        <w:rPr>
          <w:rFonts w:hint="eastAsia"/>
          <w:lang w:val="en-US" w:eastAsia="zh-CN"/>
        </w:rPr>
        <w:t xml:space="preserve">13.2. </w:t>
      </w:r>
      <w:r>
        <w:t>Create Job Category</w:t>
      </w:r>
    </w:p>
    <w:p w14:paraId="3BD12B26">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19107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5C122C64">
            <w:pPr>
              <w:spacing w:after="0" w:line="240" w:lineRule="auto"/>
              <w:jc w:val="center"/>
            </w:pPr>
            <w:r>
              <w:rPr>
                <w:rFonts w:ascii="Arial" w:hAnsi="Arial" w:eastAsia="Arial"/>
                <w:b/>
                <w:sz w:val="19"/>
              </w:rPr>
              <w:t>Field</w:t>
            </w:r>
          </w:p>
        </w:tc>
        <w:tc>
          <w:tcPr>
            <w:tcW w:w="4816" w:type="dxa"/>
            <w:shd w:val="clear" w:color="auto" w:fill="D9EAF7"/>
            <w:vAlign w:val="center"/>
          </w:tcPr>
          <w:p w14:paraId="3F029A6F">
            <w:pPr>
              <w:spacing w:after="0" w:line="240" w:lineRule="auto"/>
              <w:jc w:val="center"/>
            </w:pPr>
            <w:r>
              <w:rPr>
                <w:rFonts w:ascii="Arial" w:hAnsi="Arial" w:eastAsia="Arial"/>
                <w:b/>
                <w:sz w:val="19"/>
              </w:rPr>
              <w:t>Value</w:t>
            </w:r>
          </w:p>
        </w:tc>
      </w:tr>
      <w:tr w14:paraId="078C6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A37DED3">
            <w:pPr>
              <w:spacing w:after="0" w:line="240" w:lineRule="auto"/>
              <w:jc w:val="center"/>
            </w:pPr>
            <w:r>
              <w:rPr>
                <w:rFonts w:ascii="Arial" w:hAnsi="Arial" w:eastAsia="Arial"/>
                <w:b w:val="0"/>
                <w:sz w:val="19"/>
              </w:rPr>
              <w:t>Method</w:t>
            </w:r>
          </w:p>
        </w:tc>
        <w:tc>
          <w:tcPr>
            <w:tcW w:w="4816" w:type="dxa"/>
            <w:vAlign w:val="center"/>
          </w:tcPr>
          <w:p w14:paraId="4743DF31">
            <w:pPr>
              <w:spacing w:after="0" w:line="240" w:lineRule="auto"/>
              <w:jc w:val="center"/>
              <w:rPr>
                <w:rFonts w:hint="default" w:ascii="Arial" w:hAnsi="Arial" w:eastAsia="Arial"/>
                <w:b w:val="0"/>
                <w:sz w:val="19"/>
                <w:lang w:val="en-US" w:eastAsia="zh-CN"/>
              </w:rPr>
            </w:pPr>
            <w:r>
              <w:rPr>
                <w:rFonts w:hint="eastAsia" w:ascii="Arial" w:hAnsi="Arial" w:eastAsia="Arial"/>
                <w:b w:val="0"/>
                <w:sz w:val="19"/>
                <w:lang w:val="en-US" w:eastAsia="zh-CN"/>
              </w:rPr>
              <w:t>POST</w:t>
            </w:r>
          </w:p>
        </w:tc>
      </w:tr>
      <w:tr w14:paraId="6784D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82D95D3">
            <w:pPr>
              <w:spacing w:after="0" w:line="240" w:lineRule="auto"/>
              <w:jc w:val="center"/>
            </w:pPr>
            <w:r>
              <w:rPr>
                <w:rFonts w:ascii="Arial" w:hAnsi="Arial" w:eastAsia="Arial"/>
                <w:b w:val="0"/>
                <w:sz w:val="19"/>
              </w:rPr>
              <w:t>Path</w:t>
            </w:r>
          </w:p>
        </w:tc>
        <w:tc>
          <w:tcPr>
            <w:tcW w:w="4816" w:type="dxa"/>
            <w:vAlign w:val="center"/>
          </w:tcPr>
          <w:p w14:paraId="48E64FCE">
            <w:pPr>
              <w:spacing w:after="0" w:line="240" w:lineRule="auto"/>
              <w:jc w:val="center"/>
              <w:rPr>
                <w:rFonts w:ascii="Arial" w:hAnsi="Arial" w:eastAsia="Arial"/>
                <w:b w:val="0"/>
                <w:sz w:val="19"/>
              </w:rPr>
            </w:pPr>
            <w:r>
              <w:rPr>
                <w:rFonts w:ascii="Arial" w:hAnsi="Arial" w:eastAsia="Arial"/>
                <w:b w:val="0"/>
                <w:sz w:val="19"/>
              </w:rPr>
              <w:t>/categories</w:t>
            </w:r>
          </w:p>
        </w:tc>
      </w:tr>
      <w:tr w14:paraId="54B1B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C67A654">
            <w:pPr>
              <w:spacing w:after="0" w:line="240" w:lineRule="auto"/>
              <w:jc w:val="center"/>
            </w:pPr>
            <w:r>
              <w:rPr>
                <w:rFonts w:ascii="Arial" w:hAnsi="Arial" w:eastAsia="Arial"/>
                <w:b w:val="0"/>
                <w:sz w:val="19"/>
              </w:rPr>
              <w:t>Authorized roles</w:t>
            </w:r>
          </w:p>
        </w:tc>
        <w:tc>
          <w:tcPr>
            <w:tcW w:w="4816" w:type="dxa"/>
            <w:vAlign w:val="center"/>
          </w:tcPr>
          <w:p w14:paraId="31108E94">
            <w:pPr>
              <w:spacing w:after="0" w:line="240" w:lineRule="auto"/>
              <w:jc w:val="center"/>
              <w:rPr>
                <w:rFonts w:hint="default" w:eastAsia="宋体"/>
                <w:lang w:val="en-US" w:eastAsia="zh-CN"/>
              </w:rPr>
            </w:pPr>
            <w:r>
              <w:rPr>
                <w:rFonts w:hint="eastAsia" w:eastAsia="宋体"/>
                <w:b w:val="0"/>
                <w:sz w:val="19"/>
                <w:lang w:val="en-US" w:eastAsia="zh-CN"/>
              </w:rPr>
              <w:t>admin</w:t>
            </w:r>
          </w:p>
        </w:tc>
      </w:tr>
      <w:tr w14:paraId="4808F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94FB0DF">
            <w:pPr>
              <w:spacing w:after="0" w:line="240" w:lineRule="auto"/>
              <w:jc w:val="center"/>
            </w:pPr>
            <w:r>
              <w:rPr>
                <w:rFonts w:ascii="Arial" w:hAnsi="Arial" w:eastAsia="Arial"/>
                <w:b w:val="0"/>
                <w:sz w:val="19"/>
              </w:rPr>
              <w:t>Purpose</w:t>
            </w:r>
          </w:p>
        </w:tc>
        <w:tc>
          <w:tcPr>
            <w:tcW w:w="4816" w:type="dxa"/>
            <w:vAlign w:val="center"/>
          </w:tcPr>
          <w:p w14:paraId="72E5C43C">
            <w:pPr>
              <w:spacing w:after="0" w:line="240" w:lineRule="auto"/>
              <w:jc w:val="center"/>
              <w:rPr>
                <w:rFonts w:hint="eastAsia" w:eastAsia="宋体"/>
                <w:lang w:val="en-US" w:eastAsia="zh-CN"/>
              </w:rPr>
            </w:pPr>
            <w:r>
              <w:rPr>
                <w:rFonts w:hint="eastAsia" w:eastAsia="宋体"/>
                <w:b w:val="0"/>
                <w:sz w:val="19"/>
                <w:lang w:val="en-US" w:eastAsia="zh-CN"/>
              </w:rPr>
              <w:t>Create a new</w:t>
            </w:r>
            <w:r>
              <w:rPr>
                <w:rFonts w:ascii="Arial" w:hAnsi="Arial" w:eastAsia="Arial"/>
                <w:b w:val="0"/>
                <w:sz w:val="19"/>
              </w:rPr>
              <w:t xml:space="preserve"> job categor</w:t>
            </w:r>
            <w:r>
              <w:rPr>
                <w:rFonts w:hint="eastAsia" w:eastAsia="宋体"/>
                <w:b w:val="0"/>
                <w:sz w:val="19"/>
                <w:lang w:val="en-US" w:eastAsia="zh-CN"/>
              </w:rPr>
              <w:t>y</w:t>
            </w:r>
          </w:p>
        </w:tc>
      </w:tr>
    </w:tbl>
    <w:p w14:paraId="4E1ABC9C">
      <w:pPr>
        <w:rPr>
          <w:rFonts w:hint="default" w:ascii="宋体" w:hAnsi="宋体" w:eastAsia="宋体" w:cs="宋体"/>
          <w:sz w:val="24"/>
          <w:szCs w:val="24"/>
          <w:lang w:val="en-US" w:eastAsia="zh-CN"/>
        </w:rPr>
      </w:pPr>
    </w:p>
    <w:p w14:paraId="7C5BC91D">
      <w:r>
        <w:rPr>
          <w:b/>
          <w:sz w:val="21"/>
        </w:rPr>
        <w:t>Request Parameters (Query Parameter)</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2"/>
        <w:gridCol w:w="2462"/>
        <w:gridCol w:w="2462"/>
        <w:gridCol w:w="2462"/>
      </w:tblGrid>
      <w:tr w14:paraId="06630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2" w:type="dxa"/>
            <w:shd w:val="clear" w:color="auto" w:fill="D9EAF7"/>
            <w:vAlign w:val="center"/>
          </w:tcPr>
          <w:p w14:paraId="1EC70BCB">
            <w:pPr>
              <w:spacing w:after="0" w:line="240" w:lineRule="auto"/>
              <w:jc w:val="center"/>
              <w:rPr>
                <w:rFonts w:hint="default" w:ascii="Arial" w:hAnsi="Arial" w:eastAsia="Arial"/>
                <w:b/>
                <w:sz w:val="19"/>
                <w:lang w:val="en-US" w:eastAsia="zh-CN"/>
              </w:rPr>
            </w:pPr>
            <w:r>
              <w:rPr>
                <w:rFonts w:hint="eastAsia" w:ascii="Arial" w:hAnsi="Arial" w:eastAsia="Arial"/>
                <w:b/>
                <w:sz w:val="19"/>
                <w:lang w:val="en-US" w:eastAsia="zh-CN"/>
              </w:rPr>
              <w:t>Name</w:t>
            </w:r>
          </w:p>
        </w:tc>
        <w:tc>
          <w:tcPr>
            <w:tcW w:w="2462" w:type="dxa"/>
            <w:shd w:val="clear" w:color="auto" w:fill="D9EAF7"/>
            <w:vAlign w:val="center"/>
          </w:tcPr>
          <w:p w14:paraId="7DF3BDE7">
            <w:pPr>
              <w:spacing w:after="0" w:line="240" w:lineRule="auto"/>
              <w:jc w:val="center"/>
              <w:rPr>
                <w:rFonts w:hint="default" w:ascii="Arial" w:hAnsi="Arial" w:eastAsia="Arial"/>
                <w:b/>
                <w:sz w:val="19"/>
                <w:lang w:val="en-US" w:eastAsia="zh-CN"/>
              </w:rPr>
            </w:pPr>
            <w:r>
              <w:rPr>
                <w:rFonts w:hint="eastAsia" w:ascii="Arial" w:hAnsi="Arial" w:eastAsia="Arial"/>
                <w:b/>
                <w:sz w:val="19"/>
                <w:lang w:val="en-US" w:eastAsia="zh-CN"/>
              </w:rPr>
              <w:t>Type</w:t>
            </w:r>
          </w:p>
        </w:tc>
        <w:tc>
          <w:tcPr>
            <w:tcW w:w="2462" w:type="dxa"/>
            <w:shd w:val="clear" w:color="auto" w:fill="D9EAF7"/>
            <w:vAlign w:val="center"/>
          </w:tcPr>
          <w:p w14:paraId="0B8A6E56">
            <w:pPr>
              <w:spacing w:after="0" w:line="240" w:lineRule="auto"/>
              <w:jc w:val="center"/>
              <w:rPr>
                <w:rFonts w:hint="default" w:ascii="Arial" w:hAnsi="Arial" w:eastAsia="Arial"/>
                <w:b/>
                <w:sz w:val="19"/>
                <w:lang w:val="en-US" w:eastAsia="zh-CN"/>
              </w:rPr>
            </w:pPr>
            <w:r>
              <w:rPr>
                <w:rFonts w:hint="eastAsia" w:ascii="Arial" w:hAnsi="Arial" w:eastAsia="Arial"/>
                <w:b/>
                <w:sz w:val="19"/>
                <w:lang w:val="en-US" w:eastAsia="zh-CN"/>
              </w:rPr>
              <w:t>Required</w:t>
            </w:r>
          </w:p>
        </w:tc>
        <w:tc>
          <w:tcPr>
            <w:tcW w:w="2462" w:type="dxa"/>
            <w:shd w:val="clear" w:color="auto" w:fill="D9EAF7"/>
            <w:vAlign w:val="center"/>
          </w:tcPr>
          <w:p w14:paraId="3C32F346">
            <w:pPr>
              <w:spacing w:after="0" w:line="240" w:lineRule="auto"/>
              <w:jc w:val="center"/>
              <w:rPr>
                <w:rFonts w:hint="default" w:ascii="Arial" w:hAnsi="Arial" w:eastAsia="Arial"/>
                <w:b/>
                <w:sz w:val="19"/>
                <w:lang w:val="en-US" w:eastAsia="zh-CN"/>
              </w:rPr>
            </w:pPr>
            <w:r>
              <w:rPr>
                <w:rFonts w:hint="eastAsia" w:ascii="Arial" w:hAnsi="Arial" w:eastAsia="Arial"/>
                <w:b/>
                <w:sz w:val="19"/>
                <w:lang w:val="en-US" w:eastAsia="zh-CN"/>
              </w:rPr>
              <w:t>Description</w:t>
            </w:r>
          </w:p>
        </w:tc>
      </w:tr>
      <w:tr w14:paraId="6CAD6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2" w:type="dxa"/>
            <w:vAlign w:val="center"/>
          </w:tcPr>
          <w:p w14:paraId="780158CD">
            <w:pPr>
              <w:spacing w:after="0" w:line="240" w:lineRule="auto"/>
              <w:jc w:val="center"/>
              <w:rPr>
                <w:rFonts w:hint="default" w:eastAsia="宋体"/>
                <w:b w:val="0"/>
                <w:sz w:val="19"/>
                <w:lang w:val="en-US" w:eastAsia="zh-CN"/>
              </w:rPr>
            </w:pPr>
            <w:r>
              <w:rPr>
                <w:rFonts w:hint="eastAsia" w:eastAsia="宋体"/>
                <w:b w:val="0"/>
                <w:sz w:val="19"/>
                <w:lang w:val="en-US" w:eastAsia="zh-CN"/>
              </w:rPr>
              <w:t>name</w:t>
            </w:r>
          </w:p>
        </w:tc>
        <w:tc>
          <w:tcPr>
            <w:tcW w:w="2462" w:type="dxa"/>
            <w:vAlign w:val="center"/>
          </w:tcPr>
          <w:p w14:paraId="672685AE">
            <w:pPr>
              <w:spacing w:after="0" w:line="240" w:lineRule="auto"/>
              <w:jc w:val="center"/>
              <w:rPr>
                <w:rFonts w:hint="default" w:eastAsia="宋体"/>
                <w:b w:val="0"/>
                <w:sz w:val="19"/>
                <w:lang w:val="en-US" w:eastAsia="zh-CN"/>
              </w:rPr>
            </w:pPr>
            <w:r>
              <w:rPr>
                <w:rFonts w:hint="eastAsia" w:eastAsia="宋体"/>
                <w:b w:val="0"/>
                <w:sz w:val="19"/>
                <w:lang w:val="en-US" w:eastAsia="zh-CN"/>
              </w:rPr>
              <w:t>string</w:t>
            </w:r>
          </w:p>
        </w:tc>
        <w:tc>
          <w:tcPr>
            <w:tcW w:w="2462" w:type="dxa"/>
            <w:vAlign w:val="center"/>
          </w:tcPr>
          <w:p w14:paraId="084EF119">
            <w:pPr>
              <w:spacing w:after="0" w:line="240" w:lineRule="auto"/>
              <w:jc w:val="center"/>
              <w:rPr>
                <w:rFonts w:hint="default" w:eastAsia="宋体"/>
                <w:b w:val="0"/>
                <w:sz w:val="19"/>
                <w:lang w:val="en-US" w:eastAsia="zh-CN"/>
              </w:rPr>
            </w:pPr>
            <w:r>
              <w:rPr>
                <w:rFonts w:hint="eastAsia" w:eastAsia="宋体"/>
                <w:b w:val="0"/>
                <w:sz w:val="19"/>
                <w:lang w:val="en-US" w:eastAsia="zh-CN"/>
              </w:rPr>
              <w:t>Yes</w:t>
            </w:r>
          </w:p>
        </w:tc>
        <w:tc>
          <w:tcPr>
            <w:tcW w:w="2462" w:type="dxa"/>
            <w:vAlign w:val="center"/>
          </w:tcPr>
          <w:p w14:paraId="38345548">
            <w:pPr>
              <w:spacing w:after="0" w:line="240" w:lineRule="auto"/>
              <w:jc w:val="center"/>
              <w:rPr>
                <w:rFonts w:hint="default" w:eastAsia="宋体"/>
                <w:b w:val="0"/>
                <w:sz w:val="19"/>
                <w:lang w:val="en-US" w:eastAsia="zh-CN"/>
              </w:rPr>
            </w:pPr>
            <w:r>
              <w:rPr>
                <w:rFonts w:hint="eastAsia" w:eastAsia="宋体"/>
                <w:b w:val="0"/>
                <w:sz w:val="19"/>
                <w:lang w:val="en-US" w:eastAsia="zh-CN"/>
              </w:rPr>
              <w:t>Category name</w:t>
            </w:r>
          </w:p>
        </w:tc>
      </w:tr>
    </w:tbl>
    <w:p w14:paraId="5F4989D4">
      <w:pPr>
        <w:rPr>
          <w:rFonts w:hint="default" w:ascii="宋体" w:hAnsi="宋体" w:eastAsia="宋体" w:cs="宋体"/>
          <w:sz w:val="24"/>
          <w:szCs w:val="24"/>
          <w:lang w:val="en-US" w:eastAsia="zh-CN"/>
        </w:rPr>
      </w:pPr>
    </w:p>
    <w:p w14:paraId="517ADD04">
      <w:pPr>
        <w:rPr>
          <w:b/>
          <w:sz w:val="21"/>
        </w:rPr>
      </w:pPr>
      <w:r>
        <w:rPr>
          <w:b/>
          <w:sz w:val="21"/>
        </w:rPr>
        <w:t>Example Request</w:t>
      </w:r>
    </w:p>
    <w:p w14:paraId="73D91184">
      <w:pPr>
        <w:ind w:left="504"/>
        <w:rPr>
          <w:rFonts w:hint="default"/>
          <w:lang w:val="en-US" w:eastAsia="zh-CN"/>
        </w:rPr>
      </w:pPr>
      <w:r>
        <w:rPr>
          <w:rFonts w:hint="default"/>
          <w:lang w:val="en-US" w:eastAsia="zh-CN"/>
        </w:rPr>
        <w:t>POST /categories?name=IT</w:t>
      </w:r>
    </w:p>
    <w:p w14:paraId="42127228">
      <w:pPr>
        <w:rPr>
          <w:rFonts w:hint="default" w:ascii="宋体" w:hAnsi="宋体" w:eastAsia="宋体" w:cs="宋体"/>
          <w:sz w:val="24"/>
          <w:szCs w:val="24"/>
          <w:lang w:val="en-US" w:eastAsia="zh-CN"/>
        </w:rPr>
      </w:pPr>
    </w:p>
    <w:p w14:paraId="5A34C713">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59F58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3948EC6A">
            <w:pPr>
              <w:spacing w:after="0" w:line="240" w:lineRule="auto"/>
              <w:jc w:val="center"/>
            </w:pPr>
            <w:r>
              <w:rPr>
                <w:rFonts w:ascii="Arial" w:hAnsi="Arial" w:eastAsia="Arial"/>
                <w:b/>
                <w:sz w:val="19"/>
              </w:rPr>
              <w:t>Field</w:t>
            </w:r>
          </w:p>
        </w:tc>
        <w:tc>
          <w:tcPr>
            <w:tcW w:w="3211" w:type="dxa"/>
            <w:shd w:val="clear" w:color="auto" w:fill="D9EAF7"/>
            <w:vAlign w:val="center"/>
          </w:tcPr>
          <w:p w14:paraId="72F23ED8">
            <w:pPr>
              <w:spacing w:after="0" w:line="240" w:lineRule="auto"/>
              <w:jc w:val="center"/>
            </w:pPr>
            <w:r>
              <w:rPr>
                <w:rFonts w:ascii="Arial" w:hAnsi="Arial" w:eastAsia="Arial"/>
                <w:b/>
                <w:sz w:val="19"/>
              </w:rPr>
              <w:t>Type</w:t>
            </w:r>
          </w:p>
        </w:tc>
        <w:tc>
          <w:tcPr>
            <w:tcW w:w="3211" w:type="dxa"/>
            <w:shd w:val="clear" w:color="auto" w:fill="D9EAF7"/>
            <w:vAlign w:val="center"/>
          </w:tcPr>
          <w:p w14:paraId="03FB4346">
            <w:pPr>
              <w:spacing w:after="0" w:line="240" w:lineRule="auto"/>
              <w:jc w:val="center"/>
            </w:pPr>
            <w:r>
              <w:rPr>
                <w:rFonts w:ascii="Arial" w:hAnsi="Arial" w:eastAsia="Arial"/>
                <w:b/>
                <w:sz w:val="19"/>
              </w:rPr>
              <w:t>Description</w:t>
            </w:r>
          </w:p>
        </w:tc>
      </w:tr>
      <w:tr w14:paraId="5D71D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BD1579D">
            <w:pPr>
              <w:spacing w:after="0" w:line="240" w:lineRule="auto"/>
              <w:jc w:val="center"/>
            </w:pPr>
            <w:r>
              <w:rPr>
                <w:rFonts w:ascii="Arial" w:hAnsi="Arial" w:eastAsia="Arial"/>
                <w:b w:val="0"/>
                <w:sz w:val="19"/>
              </w:rPr>
              <w:t>categoryId</w:t>
            </w:r>
          </w:p>
        </w:tc>
        <w:tc>
          <w:tcPr>
            <w:tcW w:w="3211" w:type="dxa"/>
            <w:vAlign w:val="center"/>
          </w:tcPr>
          <w:p w14:paraId="34283E3C">
            <w:pPr>
              <w:spacing w:after="0" w:line="240" w:lineRule="auto"/>
              <w:jc w:val="center"/>
            </w:pPr>
            <w:r>
              <w:rPr>
                <w:rFonts w:ascii="Arial" w:hAnsi="Arial" w:eastAsia="Arial"/>
                <w:b w:val="0"/>
                <w:sz w:val="19"/>
              </w:rPr>
              <w:t>long</w:t>
            </w:r>
          </w:p>
        </w:tc>
        <w:tc>
          <w:tcPr>
            <w:tcW w:w="3211" w:type="dxa"/>
            <w:vAlign w:val="center"/>
          </w:tcPr>
          <w:p w14:paraId="3F9430E1">
            <w:pPr>
              <w:spacing w:after="0" w:line="240" w:lineRule="auto"/>
              <w:jc w:val="center"/>
              <w:rPr>
                <w:rFonts w:hint="default" w:ascii="Arial" w:hAnsi="Arial" w:eastAsia="宋体"/>
                <w:b w:val="0"/>
                <w:sz w:val="19"/>
                <w:lang w:val="en-US" w:eastAsia="zh-CN"/>
              </w:rPr>
            </w:pPr>
            <w:r>
              <w:rPr>
                <w:rFonts w:hint="eastAsia" w:eastAsia="宋体"/>
                <w:b w:val="0"/>
                <w:sz w:val="19"/>
                <w:lang w:val="en-US" w:eastAsia="zh-CN"/>
              </w:rPr>
              <w:t>Created c</w:t>
            </w:r>
            <w:r>
              <w:rPr>
                <w:rFonts w:ascii="Arial" w:hAnsi="Arial" w:eastAsia="Arial"/>
                <w:b w:val="0"/>
                <w:sz w:val="19"/>
              </w:rPr>
              <w:t>ategory</w:t>
            </w:r>
            <w:r>
              <w:rPr>
                <w:rFonts w:hint="eastAsia" w:eastAsia="宋体"/>
                <w:b w:val="0"/>
                <w:sz w:val="19"/>
                <w:lang w:val="en-US" w:eastAsia="zh-CN"/>
              </w:rPr>
              <w:t xml:space="preserve"> ID</w:t>
            </w:r>
          </w:p>
        </w:tc>
      </w:tr>
      <w:tr w14:paraId="641A8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557CDD1">
            <w:pPr>
              <w:spacing w:after="0" w:line="240" w:lineRule="auto"/>
              <w:jc w:val="center"/>
            </w:pPr>
            <w:r>
              <w:rPr>
                <w:rFonts w:ascii="Arial" w:hAnsi="Arial" w:eastAsia="Arial"/>
                <w:b w:val="0"/>
                <w:sz w:val="19"/>
              </w:rPr>
              <w:t>categoryName</w:t>
            </w:r>
          </w:p>
        </w:tc>
        <w:tc>
          <w:tcPr>
            <w:tcW w:w="3211" w:type="dxa"/>
            <w:vAlign w:val="center"/>
          </w:tcPr>
          <w:p w14:paraId="076EF8EA">
            <w:pPr>
              <w:spacing w:after="0" w:line="240" w:lineRule="auto"/>
              <w:jc w:val="center"/>
            </w:pPr>
            <w:r>
              <w:rPr>
                <w:rFonts w:ascii="Arial" w:hAnsi="Arial" w:eastAsia="Arial"/>
                <w:b w:val="0"/>
                <w:sz w:val="19"/>
              </w:rPr>
              <w:t>string</w:t>
            </w:r>
          </w:p>
        </w:tc>
        <w:tc>
          <w:tcPr>
            <w:tcW w:w="3211" w:type="dxa"/>
            <w:vAlign w:val="center"/>
          </w:tcPr>
          <w:p w14:paraId="63390987">
            <w:pPr>
              <w:spacing w:after="0" w:line="240" w:lineRule="auto"/>
              <w:jc w:val="center"/>
              <w:rPr>
                <w:rFonts w:ascii="Arial" w:hAnsi="Arial" w:eastAsia="Arial"/>
                <w:b w:val="0"/>
                <w:sz w:val="19"/>
              </w:rPr>
            </w:pPr>
            <w:r>
              <w:rPr>
                <w:rFonts w:ascii="Arial" w:hAnsi="Arial" w:eastAsia="Arial"/>
                <w:b w:val="0"/>
                <w:sz w:val="19"/>
              </w:rPr>
              <w:t>Category name</w:t>
            </w:r>
          </w:p>
        </w:tc>
      </w:tr>
    </w:tbl>
    <w:p w14:paraId="58F85EC6">
      <w:pPr>
        <w:rPr>
          <w:rFonts w:hint="default" w:ascii="宋体" w:hAnsi="宋体" w:eastAsia="宋体" w:cs="宋体"/>
          <w:sz w:val="24"/>
          <w:szCs w:val="24"/>
          <w:lang w:val="en-US" w:eastAsia="zh-CN"/>
        </w:rPr>
      </w:pPr>
    </w:p>
    <w:p w14:paraId="3076CFFA">
      <w:pPr>
        <w:pStyle w:val="4"/>
      </w:pPr>
      <w:r>
        <w:t>1</w:t>
      </w:r>
      <w:r>
        <w:rPr>
          <w:rFonts w:hint="eastAsia" w:eastAsia="宋体"/>
          <w:lang w:val="en-US" w:eastAsia="zh-CN"/>
        </w:rPr>
        <w:t>3</w:t>
      </w:r>
      <w:r>
        <w:t>.3</w:t>
      </w:r>
      <w:r>
        <w:rPr>
          <w:rFonts w:hint="eastAsia" w:eastAsia="宋体"/>
          <w:lang w:val="en-US" w:eastAsia="zh-CN"/>
        </w:rPr>
        <w:t>.</w:t>
      </w:r>
      <w:r>
        <w:t xml:space="preserve"> Delete Job Category</w:t>
      </w:r>
    </w:p>
    <w:p w14:paraId="439E1542">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C16F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6A599405">
            <w:pPr>
              <w:spacing w:after="0" w:line="240" w:lineRule="auto"/>
              <w:jc w:val="center"/>
            </w:pPr>
            <w:r>
              <w:rPr>
                <w:rFonts w:ascii="Arial" w:hAnsi="Arial" w:eastAsia="Arial"/>
                <w:b/>
                <w:sz w:val="19"/>
              </w:rPr>
              <w:t>Field</w:t>
            </w:r>
          </w:p>
        </w:tc>
        <w:tc>
          <w:tcPr>
            <w:tcW w:w="4816" w:type="dxa"/>
            <w:shd w:val="clear" w:color="auto" w:fill="D9EAF7"/>
            <w:vAlign w:val="center"/>
          </w:tcPr>
          <w:p w14:paraId="51E2EF2C">
            <w:pPr>
              <w:spacing w:after="0" w:line="240" w:lineRule="auto"/>
              <w:jc w:val="center"/>
            </w:pPr>
            <w:r>
              <w:rPr>
                <w:rFonts w:ascii="Arial" w:hAnsi="Arial" w:eastAsia="Arial"/>
                <w:b/>
                <w:sz w:val="19"/>
              </w:rPr>
              <w:t>Value</w:t>
            </w:r>
          </w:p>
        </w:tc>
      </w:tr>
      <w:tr w14:paraId="74A6D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3173F8C">
            <w:pPr>
              <w:spacing w:after="0" w:line="240" w:lineRule="auto"/>
              <w:jc w:val="center"/>
            </w:pPr>
            <w:r>
              <w:rPr>
                <w:rFonts w:ascii="Arial" w:hAnsi="Arial" w:eastAsia="Arial"/>
                <w:b w:val="0"/>
                <w:sz w:val="19"/>
              </w:rPr>
              <w:t>Method</w:t>
            </w:r>
          </w:p>
        </w:tc>
        <w:tc>
          <w:tcPr>
            <w:tcW w:w="4816" w:type="dxa"/>
            <w:vAlign w:val="center"/>
          </w:tcPr>
          <w:p w14:paraId="71431DA3">
            <w:pPr>
              <w:spacing w:after="0" w:line="240" w:lineRule="auto"/>
              <w:jc w:val="center"/>
              <w:rPr>
                <w:rFonts w:hint="default" w:ascii="Arial" w:hAnsi="Arial" w:eastAsia="Arial"/>
                <w:b w:val="0"/>
                <w:sz w:val="19"/>
                <w:lang w:val="en-US" w:eastAsia="zh-CN"/>
              </w:rPr>
            </w:pPr>
            <w:r>
              <w:rPr>
                <w:rFonts w:hint="eastAsia"/>
                <w:b w:val="0"/>
                <w:sz w:val="19"/>
                <w:lang w:val="en-US" w:eastAsia="zh-CN"/>
              </w:rPr>
              <w:t>DELETE</w:t>
            </w:r>
          </w:p>
        </w:tc>
      </w:tr>
      <w:tr w14:paraId="6FED6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7ABD3B3">
            <w:pPr>
              <w:spacing w:after="0" w:line="240" w:lineRule="auto"/>
              <w:jc w:val="center"/>
            </w:pPr>
            <w:r>
              <w:rPr>
                <w:rFonts w:ascii="Arial" w:hAnsi="Arial" w:eastAsia="Arial"/>
                <w:b w:val="0"/>
                <w:sz w:val="19"/>
              </w:rPr>
              <w:t>Path</w:t>
            </w:r>
          </w:p>
        </w:tc>
        <w:tc>
          <w:tcPr>
            <w:tcW w:w="4816" w:type="dxa"/>
            <w:vAlign w:val="center"/>
          </w:tcPr>
          <w:p w14:paraId="0A32B37C">
            <w:pPr>
              <w:spacing w:after="0" w:line="240" w:lineRule="auto"/>
              <w:jc w:val="center"/>
              <w:rPr>
                <w:rFonts w:hint="default" w:ascii="Arial" w:hAnsi="Arial" w:eastAsia="宋体"/>
                <w:b w:val="0"/>
                <w:sz w:val="19"/>
                <w:lang w:val="en-US" w:eastAsia="zh-CN"/>
              </w:rPr>
            </w:pPr>
            <w:r>
              <w:rPr>
                <w:rFonts w:ascii="Arial" w:hAnsi="Arial" w:eastAsia="Arial"/>
                <w:b w:val="0"/>
                <w:sz w:val="19"/>
              </w:rPr>
              <w:t>/categories</w:t>
            </w:r>
            <w:r>
              <w:rPr>
                <w:rFonts w:hint="eastAsia" w:eastAsia="宋体"/>
                <w:b w:val="0"/>
                <w:sz w:val="19"/>
                <w:lang w:val="en-US" w:eastAsia="zh-CN"/>
              </w:rPr>
              <w:t>/{categoryId}</w:t>
            </w:r>
          </w:p>
        </w:tc>
      </w:tr>
      <w:tr w14:paraId="0B873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07F91FE">
            <w:pPr>
              <w:spacing w:after="0" w:line="240" w:lineRule="auto"/>
              <w:jc w:val="center"/>
            </w:pPr>
            <w:r>
              <w:rPr>
                <w:rFonts w:ascii="Arial" w:hAnsi="Arial" w:eastAsia="Arial"/>
                <w:b w:val="0"/>
                <w:sz w:val="19"/>
              </w:rPr>
              <w:t>Authorized roles</w:t>
            </w:r>
          </w:p>
        </w:tc>
        <w:tc>
          <w:tcPr>
            <w:tcW w:w="4816" w:type="dxa"/>
            <w:vAlign w:val="center"/>
          </w:tcPr>
          <w:p w14:paraId="0578587C">
            <w:pPr>
              <w:spacing w:after="0" w:line="240" w:lineRule="auto"/>
              <w:jc w:val="center"/>
              <w:rPr>
                <w:rFonts w:hint="default" w:eastAsia="宋体"/>
                <w:lang w:val="en-US" w:eastAsia="zh-CN"/>
              </w:rPr>
            </w:pPr>
            <w:r>
              <w:rPr>
                <w:rFonts w:hint="eastAsia" w:eastAsia="宋体"/>
                <w:b w:val="0"/>
                <w:sz w:val="19"/>
                <w:lang w:val="en-US" w:eastAsia="zh-CN"/>
              </w:rPr>
              <w:t>admin</w:t>
            </w:r>
          </w:p>
        </w:tc>
      </w:tr>
      <w:tr w14:paraId="6F33A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CF8DBCF">
            <w:pPr>
              <w:spacing w:after="0" w:line="240" w:lineRule="auto"/>
              <w:jc w:val="center"/>
            </w:pPr>
            <w:r>
              <w:rPr>
                <w:rFonts w:ascii="Arial" w:hAnsi="Arial" w:eastAsia="Arial"/>
                <w:b w:val="0"/>
                <w:sz w:val="19"/>
              </w:rPr>
              <w:t>Purpose</w:t>
            </w:r>
          </w:p>
        </w:tc>
        <w:tc>
          <w:tcPr>
            <w:tcW w:w="4816" w:type="dxa"/>
            <w:vAlign w:val="center"/>
          </w:tcPr>
          <w:p w14:paraId="7CC8488A">
            <w:pPr>
              <w:spacing w:after="0" w:line="240" w:lineRule="auto"/>
              <w:jc w:val="center"/>
              <w:rPr>
                <w:rFonts w:hint="eastAsia" w:eastAsia="宋体"/>
                <w:lang w:val="en-US" w:eastAsia="zh-CN"/>
              </w:rPr>
            </w:pPr>
            <w:r>
              <w:rPr>
                <w:rFonts w:hint="eastAsia" w:eastAsia="宋体"/>
                <w:b w:val="0"/>
                <w:sz w:val="19"/>
                <w:lang w:val="en-US" w:eastAsia="zh-CN"/>
              </w:rPr>
              <w:t>Delete a</w:t>
            </w:r>
            <w:r>
              <w:rPr>
                <w:rFonts w:ascii="Arial" w:hAnsi="Arial" w:eastAsia="Arial"/>
                <w:b w:val="0"/>
                <w:sz w:val="19"/>
              </w:rPr>
              <w:t xml:space="preserve"> job categor</w:t>
            </w:r>
            <w:r>
              <w:rPr>
                <w:rFonts w:hint="eastAsia" w:eastAsia="宋体"/>
                <w:b w:val="0"/>
                <w:sz w:val="19"/>
                <w:lang w:val="en-US" w:eastAsia="zh-CN"/>
              </w:rPr>
              <w:t>y</w:t>
            </w:r>
          </w:p>
        </w:tc>
      </w:tr>
    </w:tbl>
    <w:p w14:paraId="2193B8F8">
      <w:pPr>
        <w:rPr>
          <w:b/>
          <w:sz w:val="21"/>
        </w:rPr>
      </w:pPr>
    </w:p>
    <w:p w14:paraId="3AFAC182">
      <w:pPr>
        <w:rPr>
          <w:b/>
          <w:sz w:val="21"/>
        </w:rPr>
      </w:pPr>
      <w:r>
        <w:rPr>
          <w:b/>
          <w:sz w:val="21"/>
        </w:rPr>
        <w:t>Path Parameters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2"/>
        <w:gridCol w:w="2462"/>
        <w:gridCol w:w="2462"/>
        <w:gridCol w:w="2462"/>
      </w:tblGrid>
      <w:tr w14:paraId="22D40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2" w:type="dxa"/>
            <w:shd w:val="clear" w:color="auto" w:fill="D9EAF7"/>
            <w:vAlign w:val="center"/>
          </w:tcPr>
          <w:p w14:paraId="367B9B0F">
            <w:pPr>
              <w:spacing w:after="0" w:line="240" w:lineRule="auto"/>
              <w:jc w:val="center"/>
              <w:rPr>
                <w:rFonts w:hint="default" w:ascii="Arial" w:hAnsi="Arial" w:eastAsia="Arial"/>
                <w:b/>
                <w:sz w:val="19"/>
                <w:lang w:val="en-US" w:eastAsia="zh-CN"/>
              </w:rPr>
            </w:pPr>
            <w:r>
              <w:rPr>
                <w:rFonts w:hint="eastAsia" w:ascii="Arial" w:hAnsi="Arial" w:eastAsia="Arial"/>
                <w:b/>
                <w:sz w:val="19"/>
                <w:lang w:val="en-US" w:eastAsia="zh-CN"/>
              </w:rPr>
              <w:t>Name</w:t>
            </w:r>
          </w:p>
        </w:tc>
        <w:tc>
          <w:tcPr>
            <w:tcW w:w="2462" w:type="dxa"/>
            <w:shd w:val="clear" w:color="auto" w:fill="D9EAF7"/>
            <w:vAlign w:val="center"/>
          </w:tcPr>
          <w:p w14:paraId="164B39E5">
            <w:pPr>
              <w:spacing w:after="0" w:line="240" w:lineRule="auto"/>
              <w:jc w:val="center"/>
              <w:rPr>
                <w:rFonts w:hint="default" w:ascii="Arial" w:hAnsi="Arial" w:eastAsia="Arial"/>
                <w:b/>
                <w:sz w:val="19"/>
                <w:lang w:val="en-US" w:eastAsia="zh-CN"/>
              </w:rPr>
            </w:pPr>
            <w:r>
              <w:rPr>
                <w:rFonts w:hint="eastAsia" w:ascii="Arial" w:hAnsi="Arial" w:eastAsia="Arial"/>
                <w:b/>
                <w:sz w:val="19"/>
                <w:lang w:val="en-US" w:eastAsia="zh-CN"/>
              </w:rPr>
              <w:t>Type</w:t>
            </w:r>
          </w:p>
        </w:tc>
        <w:tc>
          <w:tcPr>
            <w:tcW w:w="2462" w:type="dxa"/>
            <w:shd w:val="clear" w:color="auto" w:fill="D9EAF7"/>
            <w:vAlign w:val="center"/>
          </w:tcPr>
          <w:p w14:paraId="7D1F1875">
            <w:pPr>
              <w:spacing w:after="0" w:line="240" w:lineRule="auto"/>
              <w:jc w:val="center"/>
              <w:rPr>
                <w:rFonts w:hint="default" w:ascii="Arial" w:hAnsi="Arial" w:eastAsia="Arial"/>
                <w:b/>
                <w:sz w:val="19"/>
                <w:lang w:val="en-US" w:eastAsia="zh-CN"/>
              </w:rPr>
            </w:pPr>
            <w:r>
              <w:rPr>
                <w:rFonts w:hint="eastAsia" w:ascii="Arial" w:hAnsi="Arial" w:eastAsia="Arial"/>
                <w:b/>
                <w:sz w:val="19"/>
                <w:lang w:val="en-US" w:eastAsia="zh-CN"/>
              </w:rPr>
              <w:t>Required</w:t>
            </w:r>
          </w:p>
        </w:tc>
        <w:tc>
          <w:tcPr>
            <w:tcW w:w="2462" w:type="dxa"/>
            <w:shd w:val="clear" w:color="auto" w:fill="D9EAF7"/>
            <w:vAlign w:val="center"/>
          </w:tcPr>
          <w:p w14:paraId="18BBA50E">
            <w:pPr>
              <w:spacing w:after="0" w:line="240" w:lineRule="auto"/>
              <w:jc w:val="center"/>
              <w:rPr>
                <w:rFonts w:hint="default" w:ascii="Arial" w:hAnsi="Arial" w:eastAsia="Arial"/>
                <w:b/>
                <w:sz w:val="19"/>
                <w:lang w:val="en-US" w:eastAsia="zh-CN"/>
              </w:rPr>
            </w:pPr>
            <w:r>
              <w:rPr>
                <w:rFonts w:hint="eastAsia" w:ascii="Arial" w:hAnsi="Arial" w:eastAsia="Arial"/>
                <w:b/>
                <w:sz w:val="19"/>
                <w:lang w:val="en-US" w:eastAsia="zh-CN"/>
              </w:rPr>
              <w:t>Description</w:t>
            </w:r>
          </w:p>
        </w:tc>
      </w:tr>
      <w:tr w14:paraId="2A549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2" w:type="dxa"/>
            <w:vAlign w:val="center"/>
          </w:tcPr>
          <w:p w14:paraId="5639D6A7">
            <w:pPr>
              <w:spacing w:after="0" w:line="240" w:lineRule="auto"/>
              <w:jc w:val="center"/>
              <w:rPr>
                <w:rFonts w:hint="default" w:eastAsia="宋体"/>
                <w:b w:val="0"/>
                <w:sz w:val="19"/>
                <w:lang w:val="en-US" w:eastAsia="zh-CN"/>
              </w:rPr>
            </w:pPr>
            <w:r>
              <w:rPr>
                <w:rFonts w:hint="eastAsia" w:eastAsia="宋体"/>
                <w:b w:val="0"/>
                <w:sz w:val="19"/>
                <w:lang w:val="en-US" w:eastAsia="zh-CN"/>
              </w:rPr>
              <w:t>categoryId</w:t>
            </w:r>
          </w:p>
        </w:tc>
        <w:tc>
          <w:tcPr>
            <w:tcW w:w="2462" w:type="dxa"/>
            <w:vAlign w:val="center"/>
          </w:tcPr>
          <w:p w14:paraId="11261A15">
            <w:pPr>
              <w:spacing w:after="0" w:line="240" w:lineRule="auto"/>
              <w:jc w:val="center"/>
              <w:rPr>
                <w:rFonts w:hint="default" w:eastAsia="宋体"/>
                <w:b w:val="0"/>
                <w:sz w:val="19"/>
                <w:lang w:val="en-US" w:eastAsia="zh-CN"/>
              </w:rPr>
            </w:pPr>
            <w:r>
              <w:rPr>
                <w:rFonts w:hint="eastAsia" w:eastAsia="宋体"/>
                <w:b w:val="0"/>
                <w:sz w:val="19"/>
                <w:lang w:val="en-US" w:eastAsia="zh-CN"/>
              </w:rPr>
              <w:t>long</w:t>
            </w:r>
          </w:p>
        </w:tc>
        <w:tc>
          <w:tcPr>
            <w:tcW w:w="2462" w:type="dxa"/>
            <w:vAlign w:val="center"/>
          </w:tcPr>
          <w:p w14:paraId="7AC91551">
            <w:pPr>
              <w:spacing w:after="0" w:line="240" w:lineRule="auto"/>
              <w:jc w:val="center"/>
              <w:rPr>
                <w:rFonts w:hint="default" w:eastAsia="宋体"/>
                <w:b w:val="0"/>
                <w:sz w:val="19"/>
                <w:lang w:val="en-US" w:eastAsia="zh-CN"/>
              </w:rPr>
            </w:pPr>
            <w:r>
              <w:rPr>
                <w:rFonts w:hint="eastAsia" w:eastAsia="宋体"/>
                <w:b w:val="0"/>
                <w:sz w:val="19"/>
                <w:lang w:val="en-US" w:eastAsia="zh-CN"/>
              </w:rPr>
              <w:t>Yes</w:t>
            </w:r>
          </w:p>
        </w:tc>
        <w:tc>
          <w:tcPr>
            <w:tcW w:w="2462" w:type="dxa"/>
            <w:vAlign w:val="center"/>
          </w:tcPr>
          <w:p w14:paraId="3BE54B78">
            <w:pPr>
              <w:spacing w:after="0" w:line="240" w:lineRule="auto"/>
              <w:jc w:val="center"/>
              <w:rPr>
                <w:rFonts w:hint="default" w:eastAsia="宋体"/>
                <w:b w:val="0"/>
                <w:sz w:val="19"/>
                <w:lang w:val="en-US" w:eastAsia="zh-CN"/>
              </w:rPr>
            </w:pPr>
            <w:r>
              <w:rPr>
                <w:rFonts w:hint="eastAsia" w:eastAsia="宋体"/>
                <w:b w:val="0"/>
                <w:sz w:val="19"/>
                <w:lang w:val="en-US" w:eastAsia="zh-CN"/>
              </w:rPr>
              <w:t>Category ID</w:t>
            </w:r>
          </w:p>
        </w:tc>
      </w:tr>
    </w:tbl>
    <w:p w14:paraId="310E685E">
      <w:pPr>
        <w:rPr>
          <w:rFonts w:hint="default" w:ascii="宋体" w:hAnsi="宋体" w:eastAsia="宋体" w:cs="宋体"/>
          <w:sz w:val="24"/>
          <w:szCs w:val="24"/>
          <w:lang w:val="en-US" w:eastAsia="zh-CN"/>
        </w:rPr>
      </w:pPr>
    </w:p>
    <w:p w14:paraId="5A5145AF">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216FF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4EDBBAA5">
            <w:pPr>
              <w:spacing w:after="0" w:line="240" w:lineRule="auto"/>
              <w:jc w:val="center"/>
            </w:pPr>
            <w:r>
              <w:rPr>
                <w:rFonts w:ascii="Arial" w:hAnsi="Arial" w:eastAsia="Arial"/>
                <w:b/>
                <w:sz w:val="19"/>
              </w:rPr>
              <w:t>Field</w:t>
            </w:r>
          </w:p>
        </w:tc>
        <w:tc>
          <w:tcPr>
            <w:tcW w:w="3211" w:type="dxa"/>
            <w:shd w:val="clear" w:color="auto" w:fill="D9EAF7"/>
            <w:vAlign w:val="center"/>
          </w:tcPr>
          <w:p w14:paraId="1EB009FE">
            <w:pPr>
              <w:spacing w:after="0" w:line="240" w:lineRule="auto"/>
              <w:jc w:val="center"/>
            </w:pPr>
            <w:r>
              <w:rPr>
                <w:rFonts w:ascii="Arial" w:hAnsi="Arial" w:eastAsia="Arial"/>
                <w:b/>
                <w:sz w:val="19"/>
              </w:rPr>
              <w:t>Type</w:t>
            </w:r>
          </w:p>
        </w:tc>
        <w:tc>
          <w:tcPr>
            <w:tcW w:w="3211" w:type="dxa"/>
            <w:shd w:val="clear" w:color="auto" w:fill="D9EAF7"/>
            <w:vAlign w:val="center"/>
          </w:tcPr>
          <w:p w14:paraId="496BCB67">
            <w:pPr>
              <w:spacing w:after="0" w:line="240" w:lineRule="auto"/>
              <w:jc w:val="center"/>
            </w:pPr>
            <w:r>
              <w:rPr>
                <w:rFonts w:ascii="Arial" w:hAnsi="Arial" w:eastAsia="Arial"/>
                <w:b/>
                <w:sz w:val="19"/>
              </w:rPr>
              <w:t>Description</w:t>
            </w:r>
          </w:p>
        </w:tc>
      </w:tr>
      <w:tr w14:paraId="6C87F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6449B77">
            <w:pPr>
              <w:spacing w:after="0" w:line="240" w:lineRule="auto"/>
              <w:jc w:val="center"/>
              <w:rPr>
                <w:rFonts w:hint="default" w:eastAsia="宋体"/>
                <w:lang w:val="en-US" w:eastAsia="zh-CN"/>
              </w:rPr>
            </w:pPr>
            <w:r>
              <w:rPr>
                <w:rFonts w:ascii="Arial" w:hAnsi="Arial" w:eastAsia="Arial"/>
                <w:b w:val="0"/>
                <w:sz w:val="19"/>
              </w:rPr>
              <w:t>d</w:t>
            </w:r>
            <w:r>
              <w:rPr>
                <w:rFonts w:hint="eastAsia" w:eastAsia="宋体"/>
                <w:b w:val="0"/>
                <w:sz w:val="19"/>
                <w:lang w:val="en-US" w:eastAsia="zh-CN"/>
              </w:rPr>
              <w:t>eleted</w:t>
            </w:r>
          </w:p>
        </w:tc>
        <w:tc>
          <w:tcPr>
            <w:tcW w:w="3211" w:type="dxa"/>
            <w:vAlign w:val="center"/>
          </w:tcPr>
          <w:p w14:paraId="40D06893">
            <w:pPr>
              <w:spacing w:after="0" w:line="240" w:lineRule="auto"/>
              <w:jc w:val="center"/>
              <w:rPr>
                <w:rFonts w:hint="default" w:eastAsia="宋体"/>
                <w:lang w:val="en-US" w:eastAsia="zh-CN"/>
              </w:rPr>
            </w:pPr>
            <w:r>
              <w:rPr>
                <w:rFonts w:hint="eastAsia" w:eastAsia="宋体"/>
                <w:b w:val="0"/>
                <w:sz w:val="19"/>
                <w:lang w:val="en-US" w:eastAsia="zh-CN"/>
              </w:rPr>
              <w:t>boolean</w:t>
            </w:r>
          </w:p>
        </w:tc>
        <w:tc>
          <w:tcPr>
            <w:tcW w:w="3211" w:type="dxa"/>
            <w:vAlign w:val="center"/>
          </w:tcPr>
          <w:p w14:paraId="17B537CC">
            <w:pPr>
              <w:spacing w:after="0" w:line="240" w:lineRule="auto"/>
              <w:jc w:val="center"/>
              <w:rPr>
                <w:rFonts w:hint="default" w:ascii="Arial" w:hAnsi="Arial" w:eastAsia="宋体"/>
                <w:b w:val="0"/>
                <w:sz w:val="19"/>
                <w:lang w:val="en-US" w:eastAsia="zh-CN"/>
              </w:rPr>
            </w:pPr>
            <w:r>
              <w:rPr>
                <w:rFonts w:hint="eastAsia" w:eastAsia="宋体"/>
                <w:b w:val="0"/>
                <w:sz w:val="19"/>
                <w:lang w:val="en-US" w:eastAsia="zh-CN"/>
              </w:rPr>
              <w:t>Delete result</w:t>
            </w:r>
          </w:p>
        </w:tc>
      </w:tr>
    </w:tbl>
    <w:p w14:paraId="7952B5A9">
      <w:pPr>
        <w:rPr>
          <w:rFonts w:hint="default" w:ascii="宋体" w:hAnsi="宋体" w:eastAsia="宋体" w:cs="宋体"/>
          <w:sz w:val="24"/>
          <w:szCs w:val="24"/>
          <w:lang w:val="en-US" w:eastAsia="zh-CN"/>
        </w:rPr>
      </w:pPr>
    </w:p>
    <w:p w14:paraId="786077B6">
      <w:pPr>
        <w:pStyle w:val="3"/>
      </w:pPr>
      <w:r>
        <w:t>1</w:t>
      </w:r>
      <w:r>
        <w:rPr>
          <w:rFonts w:hint="eastAsia" w:eastAsia="宋体"/>
          <w:lang w:val="en-US" w:eastAsia="zh-CN"/>
        </w:rPr>
        <w:t>4</w:t>
      </w:r>
      <w:r>
        <w:t>. Job Listing APIs</w:t>
      </w:r>
    </w:p>
    <w:p w14:paraId="584921D6">
      <w:pPr>
        <w:pStyle w:val="4"/>
      </w:pPr>
      <w:r>
        <w:t>1</w:t>
      </w:r>
      <w:r>
        <w:rPr>
          <w:rFonts w:hint="eastAsia" w:eastAsia="宋体"/>
          <w:lang w:val="en-US" w:eastAsia="zh-CN"/>
        </w:rPr>
        <w:t>4</w:t>
      </w:r>
      <w:r>
        <w:t>.1. Create Job</w:t>
      </w:r>
    </w:p>
    <w:p w14:paraId="201F7E8D">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34A5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66976F2E">
            <w:pPr>
              <w:spacing w:after="0" w:line="240" w:lineRule="auto"/>
              <w:jc w:val="center"/>
            </w:pPr>
            <w:r>
              <w:rPr>
                <w:rFonts w:ascii="Arial" w:hAnsi="Arial" w:eastAsia="Arial"/>
                <w:b/>
                <w:sz w:val="19"/>
              </w:rPr>
              <w:t>Field</w:t>
            </w:r>
          </w:p>
        </w:tc>
        <w:tc>
          <w:tcPr>
            <w:tcW w:w="4816" w:type="dxa"/>
            <w:shd w:val="clear" w:color="auto" w:fill="D9EAF7"/>
            <w:vAlign w:val="center"/>
          </w:tcPr>
          <w:p w14:paraId="188AE003">
            <w:pPr>
              <w:spacing w:after="0" w:line="240" w:lineRule="auto"/>
              <w:jc w:val="center"/>
            </w:pPr>
            <w:r>
              <w:rPr>
                <w:rFonts w:ascii="Arial" w:hAnsi="Arial" w:eastAsia="Arial"/>
                <w:b/>
                <w:sz w:val="19"/>
              </w:rPr>
              <w:t>Value</w:t>
            </w:r>
          </w:p>
        </w:tc>
      </w:tr>
      <w:tr w14:paraId="76624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81AB4E5">
            <w:pPr>
              <w:spacing w:after="0" w:line="240" w:lineRule="auto"/>
              <w:jc w:val="center"/>
            </w:pPr>
            <w:r>
              <w:rPr>
                <w:rFonts w:ascii="Arial" w:hAnsi="Arial" w:eastAsia="Arial"/>
                <w:b w:val="0"/>
                <w:sz w:val="19"/>
              </w:rPr>
              <w:t>Method</w:t>
            </w:r>
          </w:p>
        </w:tc>
        <w:tc>
          <w:tcPr>
            <w:tcW w:w="4816" w:type="dxa"/>
            <w:vAlign w:val="center"/>
          </w:tcPr>
          <w:p w14:paraId="66C90DE8">
            <w:pPr>
              <w:spacing w:after="0" w:line="240" w:lineRule="auto"/>
              <w:jc w:val="center"/>
            </w:pPr>
            <w:r>
              <w:rPr>
                <w:rFonts w:ascii="Arial" w:hAnsi="Arial" w:eastAsia="Arial"/>
                <w:b w:val="0"/>
                <w:sz w:val="19"/>
              </w:rPr>
              <w:t>POST</w:t>
            </w:r>
          </w:p>
        </w:tc>
      </w:tr>
      <w:tr w14:paraId="21BCB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D60DC16">
            <w:pPr>
              <w:spacing w:after="0" w:line="240" w:lineRule="auto"/>
              <w:jc w:val="center"/>
            </w:pPr>
            <w:r>
              <w:rPr>
                <w:rFonts w:ascii="Arial" w:hAnsi="Arial" w:eastAsia="Arial"/>
                <w:b w:val="0"/>
                <w:sz w:val="19"/>
              </w:rPr>
              <w:t>Path</w:t>
            </w:r>
          </w:p>
        </w:tc>
        <w:tc>
          <w:tcPr>
            <w:tcW w:w="4816" w:type="dxa"/>
            <w:vAlign w:val="center"/>
          </w:tcPr>
          <w:p w14:paraId="22A29CF4">
            <w:pPr>
              <w:spacing w:after="0" w:line="240" w:lineRule="auto"/>
              <w:jc w:val="center"/>
            </w:pPr>
            <w:r>
              <w:rPr>
                <w:rFonts w:ascii="Arial" w:hAnsi="Arial" w:eastAsia="Arial"/>
                <w:b w:val="0"/>
                <w:sz w:val="19"/>
              </w:rPr>
              <w:t>/jobs</w:t>
            </w:r>
          </w:p>
        </w:tc>
      </w:tr>
      <w:tr w14:paraId="61188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151E6F8">
            <w:pPr>
              <w:spacing w:after="0" w:line="240" w:lineRule="auto"/>
              <w:jc w:val="center"/>
            </w:pPr>
            <w:r>
              <w:rPr>
                <w:rFonts w:ascii="Arial" w:hAnsi="Arial" w:eastAsia="Arial"/>
                <w:b w:val="0"/>
                <w:sz w:val="19"/>
              </w:rPr>
              <w:t>Authorized roles</w:t>
            </w:r>
          </w:p>
        </w:tc>
        <w:tc>
          <w:tcPr>
            <w:tcW w:w="4816" w:type="dxa"/>
            <w:vAlign w:val="center"/>
          </w:tcPr>
          <w:p w14:paraId="0A25D3C8">
            <w:pPr>
              <w:spacing w:after="0" w:line="240" w:lineRule="auto"/>
              <w:jc w:val="center"/>
            </w:pPr>
            <w:r>
              <w:rPr>
                <w:rFonts w:ascii="Arial" w:hAnsi="Arial" w:eastAsia="Arial"/>
                <w:b w:val="0"/>
                <w:sz w:val="19"/>
              </w:rPr>
              <w:t>employer</w:t>
            </w:r>
          </w:p>
        </w:tc>
      </w:tr>
      <w:tr w14:paraId="08DCD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09E3299">
            <w:pPr>
              <w:spacing w:after="0" w:line="240" w:lineRule="auto"/>
              <w:jc w:val="center"/>
            </w:pPr>
            <w:r>
              <w:rPr>
                <w:rFonts w:ascii="Arial" w:hAnsi="Arial" w:eastAsia="Arial"/>
                <w:b w:val="0"/>
                <w:sz w:val="19"/>
              </w:rPr>
              <w:t>Purpose</w:t>
            </w:r>
          </w:p>
        </w:tc>
        <w:tc>
          <w:tcPr>
            <w:tcW w:w="4816" w:type="dxa"/>
            <w:vAlign w:val="center"/>
          </w:tcPr>
          <w:p w14:paraId="6A8C9879">
            <w:pPr>
              <w:spacing w:after="0" w:line="240" w:lineRule="auto"/>
            </w:pPr>
            <w:r>
              <w:rPr>
                <w:rFonts w:ascii="Arial" w:hAnsi="Arial" w:eastAsia="Arial"/>
                <w:b w:val="0"/>
                <w:sz w:val="19"/>
              </w:rPr>
              <w:t>Create a new job or internship listing.</w:t>
            </w:r>
          </w:p>
        </w:tc>
      </w:tr>
    </w:tbl>
    <w:p w14:paraId="0E3458C4"/>
    <w:p w14:paraId="49097205">
      <w:r>
        <w:rPr>
          <w:b/>
          <w:sz w:val="21"/>
        </w:rPr>
        <w:t>Request Body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0F047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vAlign w:val="center"/>
          </w:tcPr>
          <w:p w14:paraId="3B0E13E8">
            <w:pPr>
              <w:spacing w:after="0" w:line="240" w:lineRule="auto"/>
              <w:jc w:val="center"/>
            </w:pPr>
            <w:r>
              <w:rPr>
                <w:rFonts w:ascii="Arial" w:hAnsi="Arial" w:eastAsia="Arial"/>
                <w:b/>
                <w:sz w:val="19"/>
              </w:rPr>
              <w:t>Field</w:t>
            </w:r>
          </w:p>
        </w:tc>
        <w:tc>
          <w:tcPr>
            <w:tcW w:w="2408" w:type="dxa"/>
            <w:shd w:val="clear" w:color="auto" w:fill="D9EAF7"/>
            <w:vAlign w:val="center"/>
          </w:tcPr>
          <w:p w14:paraId="60021AEE">
            <w:pPr>
              <w:spacing w:after="0" w:line="240" w:lineRule="auto"/>
              <w:jc w:val="center"/>
            </w:pPr>
            <w:r>
              <w:rPr>
                <w:rFonts w:ascii="Arial" w:hAnsi="Arial" w:eastAsia="Arial"/>
                <w:b/>
                <w:sz w:val="19"/>
              </w:rPr>
              <w:t>Type</w:t>
            </w:r>
          </w:p>
        </w:tc>
        <w:tc>
          <w:tcPr>
            <w:tcW w:w="2408" w:type="dxa"/>
            <w:shd w:val="clear" w:color="auto" w:fill="D9EAF7"/>
            <w:vAlign w:val="center"/>
          </w:tcPr>
          <w:p w14:paraId="28F50815">
            <w:pPr>
              <w:spacing w:after="0" w:line="240" w:lineRule="auto"/>
              <w:jc w:val="center"/>
            </w:pPr>
            <w:r>
              <w:rPr>
                <w:rFonts w:ascii="Arial" w:hAnsi="Arial" w:eastAsia="Arial"/>
                <w:b/>
                <w:sz w:val="19"/>
              </w:rPr>
              <w:t>Required</w:t>
            </w:r>
          </w:p>
        </w:tc>
        <w:tc>
          <w:tcPr>
            <w:tcW w:w="2408" w:type="dxa"/>
            <w:shd w:val="clear" w:color="auto" w:fill="D9EAF7"/>
            <w:vAlign w:val="center"/>
          </w:tcPr>
          <w:p w14:paraId="7AD5A0B6">
            <w:pPr>
              <w:spacing w:after="0" w:line="240" w:lineRule="auto"/>
              <w:jc w:val="center"/>
            </w:pPr>
            <w:r>
              <w:rPr>
                <w:rFonts w:ascii="Arial" w:hAnsi="Arial" w:eastAsia="Arial"/>
                <w:b/>
                <w:sz w:val="19"/>
              </w:rPr>
              <w:t>Description</w:t>
            </w:r>
          </w:p>
        </w:tc>
      </w:tr>
      <w:tr w14:paraId="53739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6250C359">
            <w:pPr>
              <w:spacing w:after="0" w:line="240" w:lineRule="auto"/>
              <w:jc w:val="center"/>
            </w:pPr>
            <w:r>
              <w:rPr>
                <w:rFonts w:ascii="Arial" w:hAnsi="Arial" w:eastAsia="Arial"/>
                <w:b w:val="0"/>
                <w:sz w:val="19"/>
              </w:rPr>
              <w:t>title</w:t>
            </w:r>
          </w:p>
        </w:tc>
        <w:tc>
          <w:tcPr>
            <w:tcW w:w="2408" w:type="dxa"/>
            <w:vAlign w:val="center"/>
          </w:tcPr>
          <w:p w14:paraId="20822F60">
            <w:pPr>
              <w:spacing w:after="0" w:line="240" w:lineRule="auto"/>
              <w:jc w:val="center"/>
            </w:pPr>
            <w:r>
              <w:rPr>
                <w:rFonts w:ascii="Arial" w:hAnsi="Arial" w:eastAsia="Arial"/>
                <w:b w:val="0"/>
                <w:sz w:val="19"/>
              </w:rPr>
              <w:t>string</w:t>
            </w:r>
          </w:p>
        </w:tc>
        <w:tc>
          <w:tcPr>
            <w:tcW w:w="2408" w:type="dxa"/>
            <w:vAlign w:val="center"/>
          </w:tcPr>
          <w:p w14:paraId="7D3E2187">
            <w:pPr>
              <w:spacing w:after="0" w:line="240" w:lineRule="auto"/>
              <w:jc w:val="center"/>
            </w:pPr>
            <w:r>
              <w:rPr>
                <w:rFonts w:ascii="Arial" w:hAnsi="Arial" w:eastAsia="Arial"/>
                <w:b w:val="0"/>
                <w:sz w:val="19"/>
              </w:rPr>
              <w:t>Yes</w:t>
            </w:r>
          </w:p>
        </w:tc>
        <w:tc>
          <w:tcPr>
            <w:tcW w:w="2408" w:type="dxa"/>
            <w:vAlign w:val="center"/>
          </w:tcPr>
          <w:p w14:paraId="47B2D9A8">
            <w:pPr>
              <w:spacing w:after="0" w:line="240" w:lineRule="auto"/>
              <w:jc w:val="center"/>
            </w:pPr>
            <w:r>
              <w:rPr>
                <w:rFonts w:ascii="Arial" w:hAnsi="Arial" w:eastAsia="Arial"/>
                <w:b w:val="0"/>
                <w:sz w:val="19"/>
              </w:rPr>
              <w:t>Listing title</w:t>
            </w:r>
          </w:p>
        </w:tc>
      </w:tr>
      <w:tr w14:paraId="10A27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508CF539">
            <w:pPr>
              <w:spacing w:after="0" w:line="240" w:lineRule="auto"/>
              <w:jc w:val="center"/>
            </w:pPr>
            <w:r>
              <w:rPr>
                <w:rFonts w:ascii="Arial" w:hAnsi="Arial" w:eastAsia="Arial"/>
                <w:b w:val="0"/>
                <w:sz w:val="19"/>
              </w:rPr>
              <w:t>categoryId</w:t>
            </w:r>
          </w:p>
        </w:tc>
        <w:tc>
          <w:tcPr>
            <w:tcW w:w="2408" w:type="dxa"/>
            <w:vAlign w:val="center"/>
          </w:tcPr>
          <w:p w14:paraId="65C914C9">
            <w:pPr>
              <w:spacing w:after="0" w:line="240" w:lineRule="auto"/>
              <w:jc w:val="center"/>
            </w:pPr>
            <w:r>
              <w:rPr>
                <w:rFonts w:ascii="Arial" w:hAnsi="Arial" w:eastAsia="Arial"/>
                <w:b w:val="0"/>
                <w:sz w:val="19"/>
              </w:rPr>
              <w:t>long</w:t>
            </w:r>
          </w:p>
        </w:tc>
        <w:tc>
          <w:tcPr>
            <w:tcW w:w="2408" w:type="dxa"/>
            <w:vAlign w:val="center"/>
          </w:tcPr>
          <w:p w14:paraId="08A7A18C">
            <w:pPr>
              <w:spacing w:after="0" w:line="240" w:lineRule="auto"/>
              <w:jc w:val="center"/>
            </w:pPr>
            <w:r>
              <w:rPr>
                <w:rFonts w:ascii="Arial" w:hAnsi="Arial" w:eastAsia="Arial"/>
                <w:b w:val="0"/>
                <w:sz w:val="19"/>
              </w:rPr>
              <w:t>No</w:t>
            </w:r>
          </w:p>
        </w:tc>
        <w:tc>
          <w:tcPr>
            <w:tcW w:w="2408" w:type="dxa"/>
            <w:vAlign w:val="center"/>
          </w:tcPr>
          <w:p w14:paraId="6510EA19">
            <w:pPr>
              <w:spacing w:after="0" w:line="240" w:lineRule="auto"/>
              <w:jc w:val="center"/>
            </w:pPr>
            <w:r>
              <w:rPr>
                <w:rFonts w:ascii="Arial" w:hAnsi="Arial" w:eastAsia="Arial"/>
                <w:b w:val="0"/>
                <w:sz w:val="19"/>
              </w:rPr>
              <w:t>Job category id</w:t>
            </w:r>
          </w:p>
        </w:tc>
      </w:tr>
      <w:tr w14:paraId="018B9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248861D1">
            <w:pPr>
              <w:spacing w:after="0" w:line="240" w:lineRule="auto"/>
              <w:jc w:val="center"/>
            </w:pPr>
            <w:r>
              <w:rPr>
                <w:rFonts w:ascii="Arial" w:hAnsi="Arial" w:eastAsia="Arial"/>
                <w:b w:val="0"/>
                <w:sz w:val="19"/>
              </w:rPr>
              <w:t>description</w:t>
            </w:r>
          </w:p>
        </w:tc>
        <w:tc>
          <w:tcPr>
            <w:tcW w:w="2408" w:type="dxa"/>
            <w:vAlign w:val="center"/>
          </w:tcPr>
          <w:p w14:paraId="7301CDF5">
            <w:pPr>
              <w:spacing w:after="0" w:line="240" w:lineRule="auto"/>
              <w:jc w:val="center"/>
            </w:pPr>
            <w:r>
              <w:rPr>
                <w:rFonts w:ascii="Arial" w:hAnsi="Arial" w:eastAsia="Arial"/>
                <w:b w:val="0"/>
                <w:sz w:val="19"/>
              </w:rPr>
              <w:t>string</w:t>
            </w:r>
          </w:p>
        </w:tc>
        <w:tc>
          <w:tcPr>
            <w:tcW w:w="2408" w:type="dxa"/>
            <w:vAlign w:val="center"/>
          </w:tcPr>
          <w:p w14:paraId="3EA867CE">
            <w:pPr>
              <w:spacing w:after="0" w:line="240" w:lineRule="auto"/>
              <w:jc w:val="center"/>
            </w:pPr>
            <w:r>
              <w:rPr>
                <w:rFonts w:ascii="Arial" w:hAnsi="Arial" w:eastAsia="Arial"/>
                <w:b w:val="0"/>
                <w:sz w:val="19"/>
              </w:rPr>
              <w:t>Yes</w:t>
            </w:r>
          </w:p>
        </w:tc>
        <w:tc>
          <w:tcPr>
            <w:tcW w:w="2408" w:type="dxa"/>
            <w:vAlign w:val="center"/>
          </w:tcPr>
          <w:p w14:paraId="55057172">
            <w:pPr>
              <w:spacing w:after="0" w:line="240" w:lineRule="auto"/>
            </w:pPr>
            <w:r>
              <w:rPr>
                <w:rFonts w:ascii="Arial" w:hAnsi="Arial" w:eastAsia="Arial"/>
                <w:b w:val="0"/>
                <w:sz w:val="19"/>
              </w:rPr>
              <w:t>Detailed job description</w:t>
            </w:r>
          </w:p>
        </w:tc>
      </w:tr>
      <w:tr w14:paraId="5112D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5A73A712">
            <w:pPr>
              <w:spacing w:after="0" w:line="240" w:lineRule="auto"/>
              <w:jc w:val="center"/>
            </w:pPr>
            <w:r>
              <w:rPr>
                <w:rFonts w:ascii="Arial" w:hAnsi="Arial" w:eastAsia="Arial"/>
                <w:b w:val="0"/>
                <w:sz w:val="19"/>
              </w:rPr>
              <w:t>requirements</w:t>
            </w:r>
          </w:p>
        </w:tc>
        <w:tc>
          <w:tcPr>
            <w:tcW w:w="2408" w:type="dxa"/>
            <w:vAlign w:val="center"/>
          </w:tcPr>
          <w:p w14:paraId="236E60D9">
            <w:pPr>
              <w:spacing w:after="0" w:line="240" w:lineRule="auto"/>
              <w:jc w:val="center"/>
            </w:pPr>
            <w:r>
              <w:rPr>
                <w:rFonts w:ascii="Arial" w:hAnsi="Arial" w:eastAsia="Arial"/>
                <w:b w:val="0"/>
                <w:sz w:val="19"/>
              </w:rPr>
              <w:t>string</w:t>
            </w:r>
          </w:p>
        </w:tc>
        <w:tc>
          <w:tcPr>
            <w:tcW w:w="2408" w:type="dxa"/>
            <w:vAlign w:val="center"/>
          </w:tcPr>
          <w:p w14:paraId="759C4147">
            <w:pPr>
              <w:spacing w:after="0" w:line="240" w:lineRule="auto"/>
              <w:jc w:val="center"/>
            </w:pPr>
            <w:r>
              <w:rPr>
                <w:rFonts w:ascii="Arial" w:hAnsi="Arial" w:eastAsia="Arial"/>
                <w:b w:val="0"/>
                <w:sz w:val="19"/>
              </w:rPr>
              <w:t>No</w:t>
            </w:r>
          </w:p>
        </w:tc>
        <w:tc>
          <w:tcPr>
            <w:tcW w:w="2408" w:type="dxa"/>
            <w:vAlign w:val="center"/>
          </w:tcPr>
          <w:p w14:paraId="49752BFD">
            <w:pPr>
              <w:spacing w:after="0" w:line="240" w:lineRule="auto"/>
            </w:pPr>
            <w:r>
              <w:rPr>
                <w:rFonts w:ascii="Arial" w:hAnsi="Arial" w:eastAsia="Arial"/>
                <w:b w:val="0"/>
                <w:sz w:val="19"/>
              </w:rPr>
              <w:t>Skill and eligibility requirements</w:t>
            </w:r>
          </w:p>
        </w:tc>
      </w:tr>
      <w:tr w14:paraId="4C629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5CE5E14E">
            <w:pPr>
              <w:spacing w:after="0" w:line="240" w:lineRule="auto"/>
              <w:jc w:val="center"/>
            </w:pPr>
            <w:r>
              <w:rPr>
                <w:rFonts w:ascii="Arial" w:hAnsi="Arial" w:eastAsia="Arial"/>
                <w:b w:val="0"/>
                <w:sz w:val="19"/>
              </w:rPr>
              <w:t>employmentType</w:t>
            </w:r>
          </w:p>
        </w:tc>
        <w:tc>
          <w:tcPr>
            <w:tcW w:w="2408" w:type="dxa"/>
            <w:vAlign w:val="center"/>
          </w:tcPr>
          <w:p w14:paraId="7E20EEDC">
            <w:pPr>
              <w:spacing w:after="0" w:line="240" w:lineRule="auto"/>
              <w:jc w:val="center"/>
            </w:pPr>
            <w:r>
              <w:rPr>
                <w:rFonts w:ascii="Arial" w:hAnsi="Arial" w:eastAsia="Arial"/>
                <w:b w:val="0"/>
                <w:sz w:val="19"/>
              </w:rPr>
              <w:t>string</w:t>
            </w:r>
          </w:p>
        </w:tc>
        <w:tc>
          <w:tcPr>
            <w:tcW w:w="2408" w:type="dxa"/>
            <w:vAlign w:val="center"/>
          </w:tcPr>
          <w:p w14:paraId="32C74EA5">
            <w:pPr>
              <w:spacing w:after="0" w:line="240" w:lineRule="auto"/>
              <w:jc w:val="center"/>
            </w:pPr>
            <w:r>
              <w:rPr>
                <w:rFonts w:ascii="Arial" w:hAnsi="Arial" w:eastAsia="Arial"/>
                <w:b w:val="0"/>
                <w:sz w:val="19"/>
              </w:rPr>
              <w:t>Yes</w:t>
            </w:r>
          </w:p>
        </w:tc>
        <w:tc>
          <w:tcPr>
            <w:tcW w:w="2408" w:type="dxa"/>
            <w:vAlign w:val="center"/>
          </w:tcPr>
          <w:p w14:paraId="44EEFB7B">
            <w:pPr>
              <w:spacing w:after="0" w:line="240" w:lineRule="auto"/>
            </w:pPr>
            <w:r>
              <w:rPr>
                <w:rFonts w:ascii="Arial" w:hAnsi="Arial" w:eastAsia="Arial"/>
                <w:b w:val="0"/>
                <w:sz w:val="19"/>
              </w:rPr>
              <w:t>internship, part_time, full_time</w:t>
            </w:r>
          </w:p>
        </w:tc>
      </w:tr>
      <w:tr w14:paraId="05CF8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721A5305">
            <w:pPr>
              <w:spacing w:after="0" w:line="240" w:lineRule="auto"/>
              <w:jc w:val="center"/>
            </w:pPr>
            <w:r>
              <w:rPr>
                <w:rFonts w:ascii="Arial" w:hAnsi="Arial" w:eastAsia="Arial"/>
                <w:b w:val="0"/>
                <w:sz w:val="19"/>
              </w:rPr>
              <w:t>workMode</w:t>
            </w:r>
          </w:p>
        </w:tc>
        <w:tc>
          <w:tcPr>
            <w:tcW w:w="2408" w:type="dxa"/>
            <w:vAlign w:val="center"/>
          </w:tcPr>
          <w:p w14:paraId="462D5007">
            <w:pPr>
              <w:spacing w:after="0" w:line="240" w:lineRule="auto"/>
              <w:jc w:val="center"/>
            </w:pPr>
            <w:r>
              <w:rPr>
                <w:rFonts w:ascii="Arial" w:hAnsi="Arial" w:eastAsia="Arial"/>
                <w:b w:val="0"/>
                <w:sz w:val="19"/>
              </w:rPr>
              <w:t>string</w:t>
            </w:r>
          </w:p>
        </w:tc>
        <w:tc>
          <w:tcPr>
            <w:tcW w:w="2408" w:type="dxa"/>
            <w:vAlign w:val="center"/>
          </w:tcPr>
          <w:p w14:paraId="7386C9A0">
            <w:pPr>
              <w:spacing w:after="0" w:line="240" w:lineRule="auto"/>
              <w:jc w:val="center"/>
            </w:pPr>
            <w:r>
              <w:rPr>
                <w:rFonts w:ascii="Arial" w:hAnsi="Arial" w:eastAsia="Arial"/>
                <w:b w:val="0"/>
                <w:sz w:val="19"/>
              </w:rPr>
              <w:t>No</w:t>
            </w:r>
          </w:p>
        </w:tc>
        <w:tc>
          <w:tcPr>
            <w:tcW w:w="2408" w:type="dxa"/>
            <w:vAlign w:val="center"/>
          </w:tcPr>
          <w:p w14:paraId="1E955932">
            <w:pPr>
              <w:spacing w:after="0" w:line="240" w:lineRule="auto"/>
            </w:pPr>
            <w:r>
              <w:rPr>
                <w:rFonts w:ascii="Arial" w:hAnsi="Arial" w:eastAsia="Arial"/>
                <w:b w:val="0"/>
                <w:sz w:val="19"/>
              </w:rPr>
              <w:t>on_site, remote, hybrid</w:t>
            </w:r>
          </w:p>
        </w:tc>
      </w:tr>
      <w:tr w14:paraId="5EDE621B">
        <w:tblPrEx>
          <w:tblCellMar>
            <w:top w:w="0" w:type="dxa"/>
            <w:left w:w="108" w:type="dxa"/>
            <w:bottom w:w="0" w:type="dxa"/>
            <w:right w:w="108" w:type="dxa"/>
          </w:tblCellMar>
        </w:tblPrEx>
        <w:trPr>
          <w:jc w:val="center"/>
        </w:trPr>
        <w:tc>
          <w:tcPr>
            <w:tcW w:w="2408" w:type="dxa"/>
            <w:vAlign w:val="center"/>
          </w:tcPr>
          <w:p w14:paraId="0C484722">
            <w:pPr>
              <w:spacing w:after="0" w:line="240" w:lineRule="auto"/>
              <w:jc w:val="center"/>
            </w:pPr>
            <w:r>
              <w:rPr>
                <w:rFonts w:ascii="Arial" w:hAnsi="Arial" w:eastAsia="Arial"/>
                <w:b w:val="0"/>
                <w:sz w:val="19"/>
              </w:rPr>
              <w:t>location</w:t>
            </w:r>
          </w:p>
        </w:tc>
        <w:tc>
          <w:tcPr>
            <w:tcW w:w="2408" w:type="dxa"/>
            <w:vAlign w:val="center"/>
          </w:tcPr>
          <w:p w14:paraId="3FFBC2AA">
            <w:pPr>
              <w:spacing w:after="0" w:line="240" w:lineRule="auto"/>
              <w:jc w:val="center"/>
            </w:pPr>
            <w:r>
              <w:rPr>
                <w:rFonts w:ascii="Arial" w:hAnsi="Arial" w:eastAsia="Arial"/>
                <w:b w:val="0"/>
                <w:sz w:val="19"/>
              </w:rPr>
              <w:t>string</w:t>
            </w:r>
          </w:p>
        </w:tc>
        <w:tc>
          <w:tcPr>
            <w:tcW w:w="2408" w:type="dxa"/>
            <w:vAlign w:val="center"/>
          </w:tcPr>
          <w:p w14:paraId="36B1E690">
            <w:pPr>
              <w:spacing w:after="0" w:line="240" w:lineRule="auto"/>
              <w:jc w:val="center"/>
            </w:pPr>
            <w:r>
              <w:rPr>
                <w:rFonts w:ascii="Arial" w:hAnsi="Arial" w:eastAsia="Arial"/>
                <w:b w:val="0"/>
                <w:sz w:val="19"/>
              </w:rPr>
              <w:t>No</w:t>
            </w:r>
          </w:p>
        </w:tc>
        <w:tc>
          <w:tcPr>
            <w:tcW w:w="2408" w:type="dxa"/>
            <w:vAlign w:val="center"/>
          </w:tcPr>
          <w:p w14:paraId="55751A21">
            <w:pPr>
              <w:spacing w:after="0" w:line="240" w:lineRule="auto"/>
              <w:jc w:val="center"/>
            </w:pPr>
            <w:r>
              <w:rPr>
                <w:rFonts w:ascii="Arial" w:hAnsi="Arial" w:eastAsia="Arial"/>
                <w:b w:val="0"/>
                <w:sz w:val="19"/>
              </w:rPr>
              <w:t>Job location</w:t>
            </w:r>
          </w:p>
        </w:tc>
      </w:tr>
      <w:tr w14:paraId="7419C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2D4D7785">
            <w:pPr>
              <w:spacing w:after="0" w:line="240" w:lineRule="auto"/>
              <w:jc w:val="center"/>
            </w:pPr>
            <w:r>
              <w:rPr>
                <w:rFonts w:ascii="Arial" w:hAnsi="Arial" w:eastAsia="Arial"/>
                <w:b w:val="0"/>
                <w:sz w:val="19"/>
              </w:rPr>
              <w:t>fieldOfStudy</w:t>
            </w:r>
          </w:p>
        </w:tc>
        <w:tc>
          <w:tcPr>
            <w:tcW w:w="2408" w:type="dxa"/>
            <w:vAlign w:val="center"/>
          </w:tcPr>
          <w:p w14:paraId="2E8931C2">
            <w:pPr>
              <w:spacing w:after="0" w:line="240" w:lineRule="auto"/>
              <w:jc w:val="center"/>
            </w:pPr>
            <w:r>
              <w:rPr>
                <w:rFonts w:ascii="Arial" w:hAnsi="Arial" w:eastAsia="Arial"/>
                <w:b w:val="0"/>
                <w:sz w:val="19"/>
              </w:rPr>
              <w:t>string</w:t>
            </w:r>
          </w:p>
        </w:tc>
        <w:tc>
          <w:tcPr>
            <w:tcW w:w="2408" w:type="dxa"/>
            <w:vAlign w:val="center"/>
          </w:tcPr>
          <w:p w14:paraId="3CDAB433">
            <w:pPr>
              <w:spacing w:after="0" w:line="240" w:lineRule="auto"/>
              <w:jc w:val="center"/>
            </w:pPr>
            <w:r>
              <w:rPr>
                <w:rFonts w:ascii="Arial" w:hAnsi="Arial" w:eastAsia="Arial"/>
                <w:b w:val="0"/>
                <w:sz w:val="19"/>
              </w:rPr>
              <w:t>No</w:t>
            </w:r>
          </w:p>
        </w:tc>
        <w:tc>
          <w:tcPr>
            <w:tcW w:w="2408" w:type="dxa"/>
            <w:vAlign w:val="center"/>
          </w:tcPr>
          <w:p w14:paraId="2F29FFBA">
            <w:pPr>
              <w:spacing w:after="0" w:line="240" w:lineRule="auto"/>
            </w:pPr>
            <w:r>
              <w:rPr>
                <w:rFonts w:ascii="Arial" w:hAnsi="Arial" w:eastAsia="Arial"/>
                <w:b w:val="0"/>
                <w:sz w:val="19"/>
              </w:rPr>
              <w:t>Preferred field of study</w:t>
            </w:r>
          </w:p>
        </w:tc>
      </w:tr>
      <w:tr w14:paraId="12F86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7C3928B0">
            <w:pPr>
              <w:spacing w:after="0" w:line="240" w:lineRule="auto"/>
              <w:jc w:val="center"/>
            </w:pPr>
            <w:r>
              <w:rPr>
                <w:rFonts w:ascii="Arial" w:hAnsi="Arial" w:eastAsia="Arial"/>
                <w:b w:val="0"/>
                <w:sz w:val="19"/>
              </w:rPr>
              <w:t>salaryMin</w:t>
            </w:r>
          </w:p>
        </w:tc>
        <w:tc>
          <w:tcPr>
            <w:tcW w:w="2408" w:type="dxa"/>
            <w:vAlign w:val="center"/>
          </w:tcPr>
          <w:p w14:paraId="4F71F922">
            <w:pPr>
              <w:spacing w:after="0" w:line="240" w:lineRule="auto"/>
              <w:jc w:val="center"/>
            </w:pPr>
            <w:r>
              <w:rPr>
                <w:rFonts w:ascii="Arial" w:hAnsi="Arial" w:eastAsia="Arial"/>
                <w:b w:val="0"/>
                <w:sz w:val="19"/>
              </w:rPr>
              <w:t>decimal</w:t>
            </w:r>
          </w:p>
        </w:tc>
        <w:tc>
          <w:tcPr>
            <w:tcW w:w="2408" w:type="dxa"/>
            <w:vAlign w:val="center"/>
          </w:tcPr>
          <w:p w14:paraId="7C7BF7C0">
            <w:pPr>
              <w:spacing w:after="0" w:line="240" w:lineRule="auto"/>
              <w:jc w:val="center"/>
            </w:pPr>
            <w:r>
              <w:rPr>
                <w:rFonts w:ascii="Arial" w:hAnsi="Arial" w:eastAsia="Arial"/>
                <w:b w:val="0"/>
                <w:sz w:val="19"/>
              </w:rPr>
              <w:t>No</w:t>
            </w:r>
          </w:p>
        </w:tc>
        <w:tc>
          <w:tcPr>
            <w:tcW w:w="2408" w:type="dxa"/>
            <w:vAlign w:val="center"/>
          </w:tcPr>
          <w:p w14:paraId="41228399">
            <w:pPr>
              <w:spacing w:after="0" w:line="240" w:lineRule="auto"/>
            </w:pPr>
            <w:r>
              <w:rPr>
                <w:rFonts w:ascii="Arial" w:hAnsi="Arial" w:eastAsia="Arial"/>
                <w:b w:val="0"/>
                <w:sz w:val="19"/>
              </w:rPr>
              <w:t>Lower salary bound</w:t>
            </w:r>
          </w:p>
        </w:tc>
      </w:tr>
      <w:tr w14:paraId="79692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5157BF70">
            <w:pPr>
              <w:spacing w:after="0" w:line="240" w:lineRule="auto"/>
              <w:jc w:val="center"/>
            </w:pPr>
            <w:r>
              <w:rPr>
                <w:rFonts w:ascii="Arial" w:hAnsi="Arial" w:eastAsia="Arial"/>
                <w:b w:val="0"/>
                <w:sz w:val="19"/>
              </w:rPr>
              <w:t>salaryMax</w:t>
            </w:r>
          </w:p>
        </w:tc>
        <w:tc>
          <w:tcPr>
            <w:tcW w:w="2408" w:type="dxa"/>
            <w:vAlign w:val="center"/>
          </w:tcPr>
          <w:p w14:paraId="496507EA">
            <w:pPr>
              <w:spacing w:after="0" w:line="240" w:lineRule="auto"/>
              <w:jc w:val="center"/>
            </w:pPr>
            <w:r>
              <w:rPr>
                <w:rFonts w:hint="eastAsia" w:eastAsia="宋体"/>
                <w:b w:val="0"/>
                <w:sz w:val="19"/>
                <w:lang w:val="en-US" w:eastAsia="zh-CN"/>
              </w:rPr>
              <w:t>number(</w:t>
            </w:r>
            <w:r>
              <w:rPr>
                <w:rFonts w:ascii="Arial" w:hAnsi="Arial" w:eastAsia="Arial"/>
                <w:b w:val="0"/>
                <w:sz w:val="19"/>
              </w:rPr>
              <w:t>decimal</w:t>
            </w:r>
            <w:r>
              <w:rPr>
                <w:rFonts w:hint="eastAsia" w:eastAsia="宋体"/>
                <w:b w:val="0"/>
                <w:sz w:val="19"/>
                <w:lang w:val="en-US" w:eastAsia="zh-CN"/>
              </w:rPr>
              <w:t>)</w:t>
            </w:r>
          </w:p>
        </w:tc>
        <w:tc>
          <w:tcPr>
            <w:tcW w:w="2408" w:type="dxa"/>
            <w:vAlign w:val="center"/>
          </w:tcPr>
          <w:p w14:paraId="52EB3336">
            <w:pPr>
              <w:spacing w:after="0" w:line="240" w:lineRule="auto"/>
              <w:jc w:val="center"/>
            </w:pPr>
            <w:r>
              <w:rPr>
                <w:rFonts w:ascii="Arial" w:hAnsi="Arial" w:eastAsia="Arial"/>
                <w:b w:val="0"/>
                <w:sz w:val="19"/>
              </w:rPr>
              <w:t>No</w:t>
            </w:r>
          </w:p>
        </w:tc>
        <w:tc>
          <w:tcPr>
            <w:tcW w:w="2408" w:type="dxa"/>
            <w:vAlign w:val="center"/>
          </w:tcPr>
          <w:p w14:paraId="7F8E40C3">
            <w:pPr>
              <w:spacing w:after="0" w:line="240" w:lineRule="auto"/>
            </w:pPr>
            <w:r>
              <w:rPr>
                <w:rFonts w:ascii="Arial" w:hAnsi="Arial" w:eastAsia="Arial"/>
                <w:b w:val="0"/>
                <w:sz w:val="19"/>
              </w:rPr>
              <w:t>Upper salary bound</w:t>
            </w:r>
          </w:p>
        </w:tc>
      </w:tr>
      <w:tr w14:paraId="186CF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6609524">
            <w:pPr>
              <w:spacing w:after="0" w:line="240" w:lineRule="auto"/>
              <w:jc w:val="center"/>
            </w:pPr>
            <w:r>
              <w:rPr>
                <w:rFonts w:ascii="Arial" w:hAnsi="Arial" w:eastAsia="Arial"/>
                <w:b w:val="0"/>
                <w:sz w:val="19"/>
              </w:rPr>
              <w:t>deadline</w:t>
            </w:r>
          </w:p>
        </w:tc>
        <w:tc>
          <w:tcPr>
            <w:tcW w:w="2408" w:type="dxa"/>
            <w:vAlign w:val="center"/>
          </w:tcPr>
          <w:p w14:paraId="34D36198">
            <w:pPr>
              <w:spacing w:after="0" w:line="240" w:lineRule="auto"/>
              <w:jc w:val="center"/>
            </w:pPr>
            <w:r>
              <w:rPr>
                <w:rFonts w:hint="eastAsia" w:eastAsia="宋体"/>
                <w:b w:val="0"/>
                <w:sz w:val="19"/>
                <w:lang w:val="en-US" w:eastAsia="zh-CN"/>
              </w:rPr>
              <w:t>string(</w:t>
            </w:r>
            <w:r>
              <w:rPr>
                <w:rFonts w:ascii="Arial" w:hAnsi="Arial" w:eastAsia="Arial"/>
                <w:b w:val="0"/>
                <w:sz w:val="19"/>
              </w:rPr>
              <w:t>datetime</w:t>
            </w:r>
            <w:r>
              <w:rPr>
                <w:rFonts w:hint="eastAsia" w:eastAsia="宋体"/>
                <w:b w:val="0"/>
                <w:sz w:val="19"/>
                <w:lang w:val="en-US" w:eastAsia="zh-CN"/>
              </w:rPr>
              <w:t>)</w:t>
            </w:r>
          </w:p>
        </w:tc>
        <w:tc>
          <w:tcPr>
            <w:tcW w:w="2408" w:type="dxa"/>
            <w:vAlign w:val="center"/>
          </w:tcPr>
          <w:p w14:paraId="7F31589D">
            <w:pPr>
              <w:spacing w:after="0" w:line="240" w:lineRule="auto"/>
              <w:jc w:val="center"/>
            </w:pPr>
            <w:r>
              <w:rPr>
                <w:rFonts w:ascii="Arial" w:hAnsi="Arial" w:eastAsia="Arial"/>
                <w:b w:val="0"/>
                <w:sz w:val="19"/>
              </w:rPr>
              <w:t>No</w:t>
            </w:r>
          </w:p>
        </w:tc>
        <w:tc>
          <w:tcPr>
            <w:tcW w:w="2408" w:type="dxa"/>
            <w:vAlign w:val="center"/>
          </w:tcPr>
          <w:p w14:paraId="7BE87823">
            <w:pPr>
              <w:spacing w:after="0" w:line="240" w:lineRule="auto"/>
            </w:pPr>
            <w:r>
              <w:rPr>
                <w:rFonts w:ascii="Arial" w:hAnsi="Arial" w:eastAsia="Arial"/>
                <w:b w:val="0"/>
                <w:sz w:val="19"/>
              </w:rPr>
              <w:t>Application deadline</w:t>
            </w:r>
          </w:p>
        </w:tc>
      </w:tr>
      <w:tr w14:paraId="4877C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auto"/>
            <w:vAlign w:val="center"/>
          </w:tcPr>
          <w:p w14:paraId="62BF2707">
            <w:pPr>
              <w:spacing w:after="0" w:line="240" w:lineRule="auto"/>
              <w:jc w:val="center"/>
              <w:rPr>
                <w:rFonts w:hint="default" w:ascii="Arial" w:hAnsi="Arial" w:eastAsia="宋体" w:cstheme="minorBidi"/>
                <w:b w:val="0"/>
                <w:sz w:val="19"/>
                <w:szCs w:val="22"/>
                <w:lang w:val="en-US" w:eastAsia="zh-CN" w:bidi="ar-SA"/>
              </w:rPr>
            </w:pPr>
            <w:r>
              <w:rPr>
                <w:rFonts w:hint="eastAsia" w:eastAsia="宋体"/>
                <w:b w:val="0"/>
                <w:sz w:val="19"/>
                <w:lang w:val="en-US" w:eastAsia="zh-CN"/>
              </w:rPr>
              <w:t>targetStudentType</w:t>
            </w:r>
          </w:p>
        </w:tc>
        <w:tc>
          <w:tcPr>
            <w:tcW w:w="2408" w:type="dxa"/>
            <w:shd w:val="clear" w:color="auto" w:fill="auto"/>
            <w:vAlign w:val="center"/>
          </w:tcPr>
          <w:p w14:paraId="40BFAE55">
            <w:pPr>
              <w:spacing w:after="0" w:line="240" w:lineRule="auto"/>
              <w:jc w:val="center"/>
              <w:rPr>
                <w:rFonts w:hint="eastAsia" w:ascii="Arial" w:hAnsi="Arial" w:eastAsia="宋体" w:cstheme="minorBidi"/>
                <w:b w:val="0"/>
                <w:sz w:val="19"/>
                <w:szCs w:val="22"/>
                <w:lang w:val="en-US" w:eastAsia="zh-CN" w:bidi="ar-SA"/>
              </w:rPr>
            </w:pPr>
            <w:r>
              <w:rPr>
                <w:rFonts w:hint="eastAsia" w:eastAsia="宋体"/>
                <w:b w:val="0"/>
                <w:sz w:val="19"/>
                <w:lang w:val="en-US" w:eastAsia="zh-CN"/>
              </w:rPr>
              <w:t>string</w:t>
            </w:r>
          </w:p>
        </w:tc>
        <w:tc>
          <w:tcPr>
            <w:tcW w:w="2408" w:type="dxa"/>
            <w:shd w:val="clear" w:color="auto" w:fill="auto"/>
            <w:vAlign w:val="center"/>
          </w:tcPr>
          <w:p w14:paraId="690BEC2B">
            <w:pPr>
              <w:spacing w:after="0" w:line="240" w:lineRule="auto"/>
              <w:jc w:val="center"/>
              <w:rPr>
                <w:rFonts w:hint="default" w:ascii="Arial" w:hAnsi="Arial" w:eastAsia="宋体" w:cstheme="minorBidi"/>
                <w:b w:val="0"/>
                <w:sz w:val="19"/>
                <w:szCs w:val="22"/>
                <w:lang w:val="en-US" w:eastAsia="zh-CN" w:bidi="ar-SA"/>
              </w:rPr>
            </w:pPr>
            <w:r>
              <w:rPr>
                <w:rFonts w:hint="eastAsia" w:eastAsia="宋体"/>
                <w:b w:val="0"/>
                <w:sz w:val="19"/>
                <w:lang w:val="en-US" w:eastAsia="zh-CN"/>
              </w:rPr>
              <w:t>No</w:t>
            </w:r>
          </w:p>
        </w:tc>
        <w:tc>
          <w:tcPr>
            <w:tcW w:w="2408" w:type="dxa"/>
            <w:shd w:val="clear" w:color="auto" w:fill="auto"/>
            <w:vAlign w:val="center"/>
          </w:tcPr>
          <w:p w14:paraId="4A6CB860">
            <w:pPr>
              <w:spacing w:after="0" w:line="240" w:lineRule="auto"/>
              <w:rPr>
                <w:rFonts w:hint="default" w:ascii="Arial" w:hAnsi="Arial" w:eastAsia="宋体" w:cstheme="minorBidi"/>
                <w:b w:val="0"/>
                <w:sz w:val="19"/>
                <w:szCs w:val="22"/>
                <w:lang w:val="en-US" w:eastAsia="zh-CN" w:bidi="ar-SA"/>
              </w:rPr>
            </w:pPr>
            <w:r>
              <w:rPr>
                <w:rFonts w:hint="eastAsia" w:eastAsia="宋体"/>
                <w:b w:val="0"/>
                <w:sz w:val="19"/>
                <w:lang w:val="en-US" w:eastAsia="zh-CN"/>
              </w:rPr>
              <w:t>Domestic, international, or all</w:t>
            </w:r>
          </w:p>
        </w:tc>
      </w:tr>
    </w:tbl>
    <w:p w14:paraId="15370BE7"/>
    <w:p w14:paraId="4098B6A2">
      <w:r>
        <w:t>Example request:</w:t>
      </w:r>
    </w:p>
    <w:p w14:paraId="7766220D">
      <w:pPr>
        <w:ind w:left="504"/>
      </w:pPr>
      <w:r>
        <w:t>{</w:t>
      </w:r>
    </w:p>
    <w:p w14:paraId="2E77E845">
      <w:pPr>
        <w:ind w:left="504"/>
      </w:pPr>
      <w:r>
        <w:t xml:space="preserve">  "title": "Software Engineering Intern",</w:t>
      </w:r>
    </w:p>
    <w:p w14:paraId="142C8D7A">
      <w:pPr>
        <w:ind w:left="504"/>
      </w:pPr>
      <w:r>
        <w:t xml:space="preserve">  "categoryId": 2,</w:t>
      </w:r>
    </w:p>
    <w:p w14:paraId="58E9361C">
      <w:pPr>
        <w:ind w:left="504"/>
      </w:pPr>
      <w:r>
        <w:t xml:space="preserve">  "description": "Assist with backend and frontend development",</w:t>
      </w:r>
    </w:p>
    <w:p w14:paraId="4B224E64">
      <w:pPr>
        <w:ind w:left="504"/>
      </w:pPr>
      <w:r>
        <w:t xml:space="preserve">  "requirements": "Java, SQL, teamwork skills",</w:t>
      </w:r>
    </w:p>
    <w:p w14:paraId="02A2C834">
      <w:pPr>
        <w:ind w:left="504"/>
      </w:pPr>
      <w:r>
        <w:t xml:space="preserve">  "employmentType": "internship",</w:t>
      </w:r>
    </w:p>
    <w:p w14:paraId="01609339">
      <w:pPr>
        <w:ind w:left="504"/>
      </w:pPr>
      <w:r>
        <w:t xml:space="preserve">  "workMode": "hybrid",</w:t>
      </w:r>
    </w:p>
    <w:p w14:paraId="451747FA">
      <w:pPr>
        <w:ind w:left="504"/>
      </w:pPr>
      <w:r>
        <w:t xml:space="preserve">  "location": "Auckland",</w:t>
      </w:r>
    </w:p>
    <w:p w14:paraId="4E77C822">
      <w:pPr>
        <w:ind w:left="504"/>
      </w:pPr>
      <w:r>
        <w:t xml:space="preserve">  "fieldOfStudy": "Computer Science",</w:t>
      </w:r>
    </w:p>
    <w:p w14:paraId="530F70C3">
      <w:pPr>
        <w:ind w:left="504"/>
      </w:pPr>
      <w:r>
        <w:t xml:space="preserve">  "salaryMin": 25,</w:t>
      </w:r>
    </w:p>
    <w:p w14:paraId="788A40FD">
      <w:pPr>
        <w:ind w:left="504"/>
      </w:pPr>
      <w:r>
        <w:t xml:space="preserve">  "salaryMax": 30,</w:t>
      </w:r>
    </w:p>
    <w:p w14:paraId="1127B5F0">
      <w:pPr>
        <w:ind w:left="504"/>
        <w:rPr>
          <w:rFonts w:hint="eastAsia" w:eastAsia="宋体"/>
          <w:lang w:val="en-US" w:eastAsia="zh-CN"/>
        </w:rPr>
      </w:pPr>
      <w:r>
        <w:t xml:space="preserve">  "deadline": "2026-05-30T23:59:59"</w:t>
      </w:r>
      <w:r>
        <w:rPr>
          <w:rFonts w:hint="eastAsia" w:eastAsia="宋体"/>
          <w:lang w:val="en-US" w:eastAsia="zh-CN"/>
        </w:rPr>
        <w:t>,</w:t>
      </w:r>
    </w:p>
    <w:p w14:paraId="101543FE">
      <w:pPr>
        <w:ind w:left="504"/>
      </w:pPr>
      <w:r>
        <w:t xml:space="preserve">  </w:t>
      </w:r>
      <w:r>
        <w:rPr>
          <w:rFonts w:hint="eastAsia"/>
        </w:rPr>
        <w:t>"targetStudentType": "international"</w:t>
      </w:r>
    </w:p>
    <w:p w14:paraId="29211EB3">
      <w:pPr>
        <w:ind w:left="504"/>
      </w:pPr>
      <w:r>
        <w:t>}</w:t>
      </w:r>
    </w:p>
    <w:p w14:paraId="326A9515">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0EBFB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4112B4E2">
            <w:pPr>
              <w:spacing w:after="0" w:line="240" w:lineRule="auto"/>
              <w:jc w:val="center"/>
            </w:pPr>
            <w:r>
              <w:rPr>
                <w:rFonts w:ascii="Arial" w:hAnsi="Arial" w:eastAsia="Arial"/>
                <w:b/>
                <w:sz w:val="19"/>
              </w:rPr>
              <w:t>Field</w:t>
            </w:r>
          </w:p>
        </w:tc>
        <w:tc>
          <w:tcPr>
            <w:tcW w:w="3211" w:type="dxa"/>
            <w:shd w:val="clear" w:color="auto" w:fill="D9EAF7"/>
            <w:vAlign w:val="center"/>
          </w:tcPr>
          <w:p w14:paraId="1059E83B">
            <w:pPr>
              <w:spacing w:after="0" w:line="240" w:lineRule="auto"/>
              <w:jc w:val="center"/>
            </w:pPr>
            <w:r>
              <w:rPr>
                <w:rFonts w:ascii="Arial" w:hAnsi="Arial" w:eastAsia="Arial"/>
                <w:b/>
                <w:sz w:val="19"/>
              </w:rPr>
              <w:t>Type</w:t>
            </w:r>
          </w:p>
        </w:tc>
        <w:tc>
          <w:tcPr>
            <w:tcW w:w="3211" w:type="dxa"/>
            <w:shd w:val="clear" w:color="auto" w:fill="D9EAF7"/>
            <w:vAlign w:val="center"/>
          </w:tcPr>
          <w:p w14:paraId="247FDD25">
            <w:pPr>
              <w:spacing w:after="0" w:line="240" w:lineRule="auto"/>
              <w:jc w:val="center"/>
            </w:pPr>
            <w:r>
              <w:rPr>
                <w:rFonts w:ascii="Arial" w:hAnsi="Arial" w:eastAsia="Arial"/>
                <w:b/>
                <w:sz w:val="19"/>
              </w:rPr>
              <w:t>Description</w:t>
            </w:r>
          </w:p>
        </w:tc>
      </w:tr>
      <w:tr w14:paraId="38738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65A8428">
            <w:pPr>
              <w:spacing w:after="0" w:line="240" w:lineRule="auto"/>
              <w:jc w:val="center"/>
            </w:pPr>
            <w:r>
              <w:rPr>
                <w:rFonts w:ascii="Arial" w:hAnsi="Arial" w:eastAsia="Arial"/>
                <w:b w:val="0"/>
                <w:sz w:val="19"/>
              </w:rPr>
              <w:t>jobId</w:t>
            </w:r>
          </w:p>
        </w:tc>
        <w:tc>
          <w:tcPr>
            <w:tcW w:w="3211" w:type="dxa"/>
            <w:vAlign w:val="center"/>
          </w:tcPr>
          <w:p w14:paraId="50A78A05">
            <w:pPr>
              <w:spacing w:after="0" w:line="240" w:lineRule="auto"/>
              <w:jc w:val="center"/>
            </w:pPr>
            <w:r>
              <w:rPr>
                <w:rFonts w:ascii="Arial" w:hAnsi="Arial" w:eastAsia="Arial"/>
                <w:b w:val="0"/>
                <w:sz w:val="19"/>
              </w:rPr>
              <w:t>long</w:t>
            </w:r>
          </w:p>
        </w:tc>
        <w:tc>
          <w:tcPr>
            <w:tcW w:w="3211" w:type="dxa"/>
            <w:vAlign w:val="center"/>
          </w:tcPr>
          <w:p w14:paraId="5807A806">
            <w:pPr>
              <w:spacing w:after="0" w:line="240" w:lineRule="auto"/>
            </w:pPr>
            <w:r>
              <w:rPr>
                <w:rFonts w:ascii="Arial" w:hAnsi="Arial" w:eastAsia="Arial"/>
                <w:b w:val="0"/>
                <w:sz w:val="19"/>
              </w:rPr>
              <w:t>Created job identifier</w:t>
            </w:r>
          </w:p>
        </w:tc>
      </w:tr>
      <w:tr w14:paraId="6E58C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1472E206">
            <w:pPr>
              <w:spacing w:after="0" w:line="240" w:lineRule="auto"/>
              <w:jc w:val="center"/>
            </w:pPr>
            <w:r>
              <w:rPr>
                <w:rFonts w:ascii="Arial" w:hAnsi="Arial" w:eastAsia="Arial"/>
                <w:b w:val="0"/>
                <w:sz w:val="19"/>
              </w:rPr>
              <w:t>status</w:t>
            </w:r>
          </w:p>
        </w:tc>
        <w:tc>
          <w:tcPr>
            <w:tcW w:w="3211" w:type="dxa"/>
            <w:vAlign w:val="center"/>
          </w:tcPr>
          <w:p w14:paraId="1A95B677">
            <w:pPr>
              <w:spacing w:after="0" w:line="240" w:lineRule="auto"/>
              <w:jc w:val="center"/>
            </w:pPr>
            <w:r>
              <w:rPr>
                <w:rFonts w:ascii="Arial" w:hAnsi="Arial" w:eastAsia="Arial"/>
                <w:b w:val="0"/>
                <w:sz w:val="19"/>
              </w:rPr>
              <w:t>string</w:t>
            </w:r>
          </w:p>
        </w:tc>
        <w:tc>
          <w:tcPr>
            <w:tcW w:w="3211" w:type="dxa"/>
            <w:vAlign w:val="center"/>
          </w:tcPr>
          <w:p w14:paraId="71688260">
            <w:pPr>
              <w:spacing w:after="0" w:line="240" w:lineRule="auto"/>
            </w:pPr>
            <w:r>
              <w:rPr>
                <w:rFonts w:ascii="Arial" w:hAnsi="Arial" w:eastAsia="Arial"/>
                <w:b w:val="0"/>
                <w:sz w:val="19"/>
              </w:rPr>
              <w:t>Initial review state; commonly pending</w:t>
            </w:r>
          </w:p>
        </w:tc>
      </w:tr>
    </w:tbl>
    <w:p w14:paraId="11058546"/>
    <w:p w14:paraId="1B12B90C">
      <w:r>
        <w:t>Notes:</w:t>
      </w:r>
    </w:p>
    <w:p w14:paraId="285DB216">
      <w:pPr>
        <w:pStyle w:val="16"/>
      </w:pPr>
      <w:r>
        <w:t>Depending on moderation policy, new jobs may require admin approval before public visibility.</w:t>
      </w:r>
    </w:p>
    <w:p w14:paraId="4A043520">
      <w:pPr>
        <w:pStyle w:val="4"/>
      </w:pPr>
      <w:r>
        <w:t>1</w:t>
      </w:r>
      <w:r>
        <w:rPr>
          <w:rFonts w:hint="eastAsia" w:eastAsia="宋体"/>
          <w:lang w:val="en-US" w:eastAsia="zh-CN"/>
        </w:rPr>
        <w:t>4</w:t>
      </w:r>
      <w:r>
        <w:t>.2. Get Public Job List</w:t>
      </w:r>
    </w:p>
    <w:p w14:paraId="701F09A6">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0A77F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28678231">
            <w:pPr>
              <w:spacing w:after="0" w:line="240" w:lineRule="auto"/>
              <w:jc w:val="center"/>
            </w:pPr>
            <w:r>
              <w:rPr>
                <w:rFonts w:ascii="Arial" w:hAnsi="Arial" w:eastAsia="Arial"/>
                <w:b/>
                <w:sz w:val="19"/>
              </w:rPr>
              <w:t>Field</w:t>
            </w:r>
          </w:p>
        </w:tc>
        <w:tc>
          <w:tcPr>
            <w:tcW w:w="4816" w:type="dxa"/>
            <w:shd w:val="clear" w:color="auto" w:fill="D9EAF7"/>
            <w:vAlign w:val="center"/>
          </w:tcPr>
          <w:p w14:paraId="43F073A8">
            <w:pPr>
              <w:spacing w:after="0" w:line="240" w:lineRule="auto"/>
              <w:jc w:val="center"/>
            </w:pPr>
            <w:r>
              <w:rPr>
                <w:rFonts w:ascii="Arial" w:hAnsi="Arial" w:eastAsia="Arial"/>
                <w:b/>
                <w:sz w:val="19"/>
              </w:rPr>
              <w:t>Value</w:t>
            </w:r>
          </w:p>
        </w:tc>
      </w:tr>
      <w:tr w14:paraId="3F3D3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9CF84C4">
            <w:pPr>
              <w:spacing w:after="0" w:line="240" w:lineRule="auto"/>
              <w:jc w:val="center"/>
            </w:pPr>
            <w:r>
              <w:rPr>
                <w:rFonts w:ascii="Arial" w:hAnsi="Arial" w:eastAsia="Arial"/>
                <w:b w:val="0"/>
                <w:sz w:val="19"/>
              </w:rPr>
              <w:t>Method</w:t>
            </w:r>
          </w:p>
        </w:tc>
        <w:tc>
          <w:tcPr>
            <w:tcW w:w="4816" w:type="dxa"/>
            <w:vAlign w:val="center"/>
          </w:tcPr>
          <w:p w14:paraId="01233D47">
            <w:pPr>
              <w:spacing w:after="0" w:line="240" w:lineRule="auto"/>
              <w:jc w:val="center"/>
            </w:pPr>
            <w:r>
              <w:rPr>
                <w:rFonts w:ascii="Arial" w:hAnsi="Arial" w:eastAsia="Arial"/>
                <w:b w:val="0"/>
                <w:sz w:val="19"/>
              </w:rPr>
              <w:t>GET</w:t>
            </w:r>
          </w:p>
        </w:tc>
      </w:tr>
      <w:tr w14:paraId="0A0FB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07A7F38">
            <w:pPr>
              <w:spacing w:after="0" w:line="240" w:lineRule="auto"/>
              <w:jc w:val="center"/>
            </w:pPr>
            <w:r>
              <w:rPr>
                <w:rFonts w:ascii="Arial" w:hAnsi="Arial" w:eastAsia="Arial"/>
                <w:b w:val="0"/>
                <w:sz w:val="19"/>
              </w:rPr>
              <w:t>Path</w:t>
            </w:r>
          </w:p>
        </w:tc>
        <w:tc>
          <w:tcPr>
            <w:tcW w:w="4816" w:type="dxa"/>
            <w:vAlign w:val="center"/>
          </w:tcPr>
          <w:p w14:paraId="52018AB6">
            <w:pPr>
              <w:spacing w:after="0" w:line="240" w:lineRule="auto"/>
              <w:jc w:val="center"/>
            </w:pPr>
            <w:r>
              <w:rPr>
                <w:rFonts w:ascii="Arial" w:hAnsi="Arial" w:eastAsia="Arial"/>
                <w:b w:val="0"/>
                <w:sz w:val="19"/>
              </w:rPr>
              <w:t>/jobs</w:t>
            </w:r>
          </w:p>
        </w:tc>
      </w:tr>
      <w:tr w14:paraId="375AE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E22777B">
            <w:pPr>
              <w:spacing w:after="0" w:line="240" w:lineRule="auto"/>
              <w:jc w:val="center"/>
            </w:pPr>
            <w:r>
              <w:rPr>
                <w:rFonts w:ascii="Arial" w:hAnsi="Arial" w:eastAsia="Arial"/>
                <w:b w:val="0"/>
                <w:sz w:val="19"/>
              </w:rPr>
              <w:t>Authorized roles</w:t>
            </w:r>
          </w:p>
        </w:tc>
        <w:tc>
          <w:tcPr>
            <w:tcW w:w="4816" w:type="dxa"/>
            <w:vAlign w:val="center"/>
          </w:tcPr>
          <w:p w14:paraId="7E012DD1">
            <w:pPr>
              <w:spacing w:after="0" w:line="240" w:lineRule="auto"/>
              <w:jc w:val="center"/>
            </w:pPr>
            <w:r>
              <w:rPr>
                <w:rFonts w:ascii="Arial" w:hAnsi="Arial" w:eastAsia="Arial"/>
                <w:b w:val="0"/>
                <w:sz w:val="19"/>
              </w:rPr>
              <w:t>Public</w:t>
            </w:r>
          </w:p>
        </w:tc>
      </w:tr>
      <w:tr w14:paraId="77B65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092F89D">
            <w:pPr>
              <w:spacing w:after="0" w:line="240" w:lineRule="auto"/>
              <w:jc w:val="center"/>
            </w:pPr>
            <w:r>
              <w:rPr>
                <w:rFonts w:ascii="Arial" w:hAnsi="Arial" w:eastAsia="Arial"/>
                <w:b w:val="0"/>
                <w:sz w:val="19"/>
              </w:rPr>
              <w:t>Purpose</w:t>
            </w:r>
          </w:p>
        </w:tc>
        <w:tc>
          <w:tcPr>
            <w:tcW w:w="4816" w:type="dxa"/>
            <w:vAlign w:val="center"/>
          </w:tcPr>
          <w:p w14:paraId="1877A25F">
            <w:pPr>
              <w:spacing w:after="0" w:line="240" w:lineRule="auto"/>
            </w:pPr>
            <w:r>
              <w:rPr>
                <w:rFonts w:ascii="Arial" w:hAnsi="Arial" w:eastAsia="Arial"/>
                <w:b w:val="0"/>
                <w:sz w:val="19"/>
              </w:rPr>
              <w:t>Browse and search job listings.</w:t>
            </w:r>
          </w:p>
        </w:tc>
      </w:tr>
    </w:tbl>
    <w:p w14:paraId="55F0FD41"/>
    <w:p w14:paraId="402FA71E">
      <w:r>
        <w:rPr>
          <w:b/>
          <w:sz w:val="21"/>
        </w:rPr>
        <w:t>Query Parameters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3A0C3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vAlign w:val="center"/>
          </w:tcPr>
          <w:p w14:paraId="399C406F">
            <w:pPr>
              <w:spacing w:after="0" w:line="240" w:lineRule="auto"/>
              <w:jc w:val="center"/>
            </w:pPr>
            <w:r>
              <w:rPr>
                <w:rFonts w:ascii="Arial" w:hAnsi="Arial" w:eastAsia="Arial"/>
                <w:b/>
                <w:sz w:val="19"/>
              </w:rPr>
              <w:t>Name</w:t>
            </w:r>
          </w:p>
        </w:tc>
        <w:tc>
          <w:tcPr>
            <w:tcW w:w="2408" w:type="dxa"/>
            <w:shd w:val="clear" w:color="auto" w:fill="D9EAF7"/>
            <w:vAlign w:val="center"/>
          </w:tcPr>
          <w:p w14:paraId="3E3573C8">
            <w:pPr>
              <w:spacing w:after="0" w:line="240" w:lineRule="auto"/>
              <w:jc w:val="center"/>
            </w:pPr>
            <w:r>
              <w:rPr>
                <w:rFonts w:ascii="Arial" w:hAnsi="Arial" w:eastAsia="Arial"/>
                <w:b/>
                <w:sz w:val="19"/>
              </w:rPr>
              <w:t>Type</w:t>
            </w:r>
          </w:p>
        </w:tc>
        <w:tc>
          <w:tcPr>
            <w:tcW w:w="2408" w:type="dxa"/>
            <w:shd w:val="clear" w:color="auto" w:fill="D9EAF7"/>
            <w:vAlign w:val="center"/>
          </w:tcPr>
          <w:p w14:paraId="5D95C06F">
            <w:pPr>
              <w:spacing w:after="0" w:line="240" w:lineRule="auto"/>
              <w:jc w:val="center"/>
            </w:pPr>
            <w:r>
              <w:rPr>
                <w:rFonts w:ascii="Arial" w:hAnsi="Arial" w:eastAsia="Arial"/>
                <w:b/>
                <w:sz w:val="19"/>
              </w:rPr>
              <w:t>Required</w:t>
            </w:r>
          </w:p>
        </w:tc>
        <w:tc>
          <w:tcPr>
            <w:tcW w:w="2408" w:type="dxa"/>
            <w:shd w:val="clear" w:color="auto" w:fill="D9EAF7"/>
            <w:vAlign w:val="center"/>
          </w:tcPr>
          <w:p w14:paraId="65AAE6D4">
            <w:pPr>
              <w:spacing w:after="0" w:line="240" w:lineRule="auto"/>
              <w:jc w:val="center"/>
            </w:pPr>
            <w:r>
              <w:rPr>
                <w:rFonts w:ascii="Arial" w:hAnsi="Arial" w:eastAsia="Arial"/>
                <w:b/>
                <w:sz w:val="19"/>
              </w:rPr>
              <w:t>Description</w:t>
            </w:r>
          </w:p>
        </w:tc>
      </w:tr>
      <w:tr w14:paraId="6B233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68DC8BD7">
            <w:pPr>
              <w:spacing w:after="0" w:line="240" w:lineRule="auto"/>
              <w:jc w:val="center"/>
            </w:pPr>
            <w:r>
              <w:rPr>
                <w:rFonts w:ascii="Arial" w:hAnsi="Arial" w:eastAsia="Arial"/>
                <w:b w:val="0"/>
                <w:sz w:val="19"/>
              </w:rPr>
              <w:t>keyword</w:t>
            </w:r>
          </w:p>
        </w:tc>
        <w:tc>
          <w:tcPr>
            <w:tcW w:w="2408" w:type="dxa"/>
            <w:vAlign w:val="center"/>
          </w:tcPr>
          <w:p w14:paraId="6B709059">
            <w:pPr>
              <w:spacing w:after="0" w:line="240" w:lineRule="auto"/>
              <w:jc w:val="center"/>
            </w:pPr>
            <w:r>
              <w:rPr>
                <w:rFonts w:ascii="Arial" w:hAnsi="Arial" w:eastAsia="Arial"/>
                <w:b w:val="0"/>
                <w:sz w:val="19"/>
              </w:rPr>
              <w:t>string</w:t>
            </w:r>
          </w:p>
        </w:tc>
        <w:tc>
          <w:tcPr>
            <w:tcW w:w="2408" w:type="dxa"/>
            <w:vAlign w:val="center"/>
          </w:tcPr>
          <w:p w14:paraId="1DDB8915">
            <w:pPr>
              <w:spacing w:after="0" w:line="240" w:lineRule="auto"/>
              <w:jc w:val="center"/>
            </w:pPr>
            <w:r>
              <w:rPr>
                <w:rFonts w:ascii="Arial" w:hAnsi="Arial" w:eastAsia="Arial"/>
                <w:b w:val="0"/>
                <w:sz w:val="19"/>
              </w:rPr>
              <w:t>No</w:t>
            </w:r>
          </w:p>
        </w:tc>
        <w:tc>
          <w:tcPr>
            <w:tcW w:w="2408" w:type="dxa"/>
            <w:vAlign w:val="center"/>
          </w:tcPr>
          <w:p w14:paraId="4191B843">
            <w:pPr>
              <w:spacing w:after="0" w:line="240" w:lineRule="auto"/>
            </w:pPr>
            <w:r>
              <w:rPr>
                <w:rFonts w:ascii="Arial" w:hAnsi="Arial" w:eastAsia="Arial"/>
                <w:b w:val="0"/>
                <w:sz w:val="19"/>
              </w:rPr>
              <w:t>Search keyword over title and description</w:t>
            </w:r>
          </w:p>
        </w:tc>
      </w:tr>
      <w:tr w14:paraId="2AB5F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50951D71">
            <w:pPr>
              <w:spacing w:after="0" w:line="240" w:lineRule="auto"/>
              <w:jc w:val="center"/>
            </w:pPr>
            <w:r>
              <w:rPr>
                <w:rFonts w:ascii="Arial" w:hAnsi="Arial" w:eastAsia="Arial"/>
                <w:b w:val="0"/>
                <w:sz w:val="19"/>
              </w:rPr>
              <w:t>employmentType</w:t>
            </w:r>
          </w:p>
        </w:tc>
        <w:tc>
          <w:tcPr>
            <w:tcW w:w="2408" w:type="dxa"/>
            <w:vAlign w:val="center"/>
          </w:tcPr>
          <w:p w14:paraId="464E464E">
            <w:pPr>
              <w:spacing w:after="0" w:line="240" w:lineRule="auto"/>
              <w:jc w:val="center"/>
            </w:pPr>
            <w:r>
              <w:rPr>
                <w:rFonts w:ascii="Arial" w:hAnsi="Arial" w:eastAsia="Arial"/>
                <w:b w:val="0"/>
                <w:sz w:val="19"/>
              </w:rPr>
              <w:t>string</w:t>
            </w:r>
          </w:p>
        </w:tc>
        <w:tc>
          <w:tcPr>
            <w:tcW w:w="2408" w:type="dxa"/>
            <w:vAlign w:val="center"/>
          </w:tcPr>
          <w:p w14:paraId="5840DFA5">
            <w:pPr>
              <w:spacing w:after="0" w:line="240" w:lineRule="auto"/>
              <w:jc w:val="center"/>
            </w:pPr>
            <w:r>
              <w:rPr>
                <w:rFonts w:ascii="Arial" w:hAnsi="Arial" w:eastAsia="Arial"/>
                <w:b w:val="0"/>
                <w:sz w:val="19"/>
              </w:rPr>
              <w:t>No</w:t>
            </w:r>
          </w:p>
        </w:tc>
        <w:tc>
          <w:tcPr>
            <w:tcW w:w="2408" w:type="dxa"/>
            <w:vAlign w:val="center"/>
          </w:tcPr>
          <w:p w14:paraId="0A31A803">
            <w:pPr>
              <w:spacing w:after="0" w:line="240" w:lineRule="auto"/>
            </w:pPr>
            <w:r>
              <w:rPr>
                <w:rFonts w:ascii="Arial" w:hAnsi="Arial" w:eastAsia="Arial"/>
                <w:b w:val="0"/>
                <w:sz w:val="19"/>
              </w:rPr>
              <w:t>internship, part_time, full_time</w:t>
            </w:r>
          </w:p>
        </w:tc>
      </w:tr>
      <w:tr w14:paraId="17F60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550899B1">
            <w:pPr>
              <w:spacing w:after="0" w:line="240" w:lineRule="auto"/>
              <w:jc w:val="center"/>
            </w:pPr>
            <w:r>
              <w:rPr>
                <w:rFonts w:ascii="Arial" w:hAnsi="Arial" w:eastAsia="Arial"/>
                <w:b w:val="0"/>
                <w:sz w:val="19"/>
              </w:rPr>
              <w:t>location</w:t>
            </w:r>
          </w:p>
        </w:tc>
        <w:tc>
          <w:tcPr>
            <w:tcW w:w="2408" w:type="dxa"/>
            <w:vAlign w:val="center"/>
          </w:tcPr>
          <w:p w14:paraId="3CAD359C">
            <w:pPr>
              <w:spacing w:after="0" w:line="240" w:lineRule="auto"/>
              <w:jc w:val="center"/>
            </w:pPr>
            <w:r>
              <w:rPr>
                <w:rFonts w:ascii="Arial" w:hAnsi="Arial" w:eastAsia="Arial"/>
                <w:b w:val="0"/>
                <w:sz w:val="19"/>
              </w:rPr>
              <w:t>string</w:t>
            </w:r>
          </w:p>
        </w:tc>
        <w:tc>
          <w:tcPr>
            <w:tcW w:w="2408" w:type="dxa"/>
            <w:vAlign w:val="center"/>
          </w:tcPr>
          <w:p w14:paraId="427C3C3C">
            <w:pPr>
              <w:spacing w:after="0" w:line="240" w:lineRule="auto"/>
              <w:jc w:val="center"/>
            </w:pPr>
            <w:r>
              <w:rPr>
                <w:rFonts w:ascii="Arial" w:hAnsi="Arial" w:eastAsia="Arial"/>
                <w:b w:val="0"/>
                <w:sz w:val="19"/>
              </w:rPr>
              <w:t>No</w:t>
            </w:r>
          </w:p>
        </w:tc>
        <w:tc>
          <w:tcPr>
            <w:tcW w:w="2408" w:type="dxa"/>
            <w:vAlign w:val="center"/>
          </w:tcPr>
          <w:p w14:paraId="10307A9E">
            <w:pPr>
              <w:spacing w:after="0" w:line="240" w:lineRule="auto"/>
            </w:pPr>
            <w:r>
              <w:rPr>
                <w:rFonts w:ascii="Arial" w:hAnsi="Arial" w:eastAsia="Arial"/>
                <w:b w:val="0"/>
                <w:sz w:val="19"/>
              </w:rPr>
              <w:t>Filter by location</w:t>
            </w:r>
          </w:p>
        </w:tc>
      </w:tr>
      <w:tr w14:paraId="73B7E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398E837">
            <w:pPr>
              <w:spacing w:after="0" w:line="240" w:lineRule="auto"/>
              <w:jc w:val="center"/>
            </w:pPr>
            <w:r>
              <w:rPr>
                <w:rFonts w:ascii="Arial" w:hAnsi="Arial" w:eastAsia="Arial"/>
                <w:b w:val="0"/>
                <w:sz w:val="19"/>
              </w:rPr>
              <w:t>fieldOfStudy</w:t>
            </w:r>
          </w:p>
        </w:tc>
        <w:tc>
          <w:tcPr>
            <w:tcW w:w="2408" w:type="dxa"/>
            <w:vAlign w:val="center"/>
          </w:tcPr>
          <w:p w14:paraId="45EBADFE">
            <w:pPr>
              <w:spacing w:after="0" w:line="240" w:lineRule="auto"/>
              <w:jc w:val="center"/>
            </w:pPr>
            <w:r>
              <w:rPr>
                <w:rFonts w:ascii="Arial" w:hAnsi="Arial" w:eastAsia="Arial"/>
                <w:b w:val="0"/>
                <w:sz w:val="19"/>
              </w:rPr>
              <w:t>string</w:t>
            </w:r>
          </w:p>
        </w:tc>
        <w:tc>
          <w:tcPr>
            <w:tcW w:w="2408" w:type="dxa"/>
            <w:vAlign w:val="center"/>
          </w:tcPr>
          <w:p w14:paraId="2A7633BF">
            <w:pPr>
              <w:spacing w:after="0" w:line="240" w:lineRule="auto"/>
              <w:jc w:val="center"/>
            </w:pPr>
            <w:r>
              <w:rPr>
                <w:rFonts w:ascii="Arial" w:hAnsi="Arial" w:eastAsia="Arial"/>
                <w:b w:val="0"/>
                <w:sz w:val="19"/>
              </w:rPr>
              <w:t>No</w:t>
            </w:r>
          </w:p>
        </w:tc>
        <w:tc>
          <w:tcPr>
            <w:tcW w:w="2408" w:type="dxa"/>
            <w:vAlign w:val="center"/>
          </w:tcPr>
          <w:p w14:paraId="75330973">
            <w:pPr>
              <w:spacing w:after="0" w:line="240" w:lineRule="auto"/>
            </w:pPr>
            <w:r>
              <w:rPr>
                <w:rFonts w:ascii="Arial" w:hAnsi="Arial" w:eastAsia="Arial"/>
                <w:b w:val="0"/>
                <w:sz w:val="19"/>
              </w:rPr>
              <w:t>Filter by field of study</w:t>
            </w:r>
          </w:p>
        </w:tc>
      </w:tr>
      <w:tr w14:paraId="45DD4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10EADA52">
            <w:pPr>
              <w:spacing w:after="0" w:line="240" w:lineRule="auto"/>
              <w:jc w:val="center"/>
            </w:pPr>
            <w:r>
              <w:rPr>
                <w:rFonts w:ascii="Arial" w:hAnsi="Arial" w:eastAsia="Arial"/>
                <w:b w:val="0"/>
                <w:sz w:val="19"/>
              </w:rPr>
              <w:t>categoryId</w:t>
            </w:r>
          </w:p>
        </w:tc>
        <w:tc>
          <w:tcPr>
            <w:tcW w:w="2408" w:type="dxa"/>
            <w:vAlign w:val="center"/>
          </w:tcPr>
          <w:p w14:paraId="64AE3675">
            <w:pPr>
              <w:spacing w:after="0" w:line="240" w:lineRule="auto"/>
              <w:jc w:val="center"/>
            </w:pPr>
            <w:r>
              <w:rPr>
                <w:rFonts w:ascii="Arial" w:hAnsi="Arial" w:eastAsia="Arial"/>
                <w:b w:val="0"/>
                <w:sz w:val="19"/>
              </w:rPr>
              <w:t>long</w:t>
            </w:r>
          </w:p>
        </w:tc>
        <w:tc>
          <w:tcPr>
            <w:tcW w:w="2408" w:type="dxa"/>
            <w:vAlign w:val="center"/>
          </w:tcPr>
          <w:p w14:paraId="40E63382">
            <w:pPr>
              <w:spacing w:after="0" w:line="240" w:lineRule="auto"/>
              <w:jc w:val="center"/>
            </w:pPr>
            <w:r>
              <w:rPr>
                <w:rFonts w:ascii="Arial" w:hAnsi="Arial" w:eastAsia="Arial"/>
                <w:b w:val="0"/>
                <w:sz w:val="19"/>
              </w:rPr>
              <w:t>No</w:t>
            </w:r>
          </w:p>
        </w:tc>
        <w:tc>
          <w:tcPr>
            <w:tcW w:w="2408" w:type="dxa"/>
            <w:vAlign w:val="center"/>
          </w:tcPr>
          <w:p w14:paraId="29A036FC">
            <w:pPr>
              <w:spacing w:after="0" w:line="240" w:lineRule="auto"/>
            </w:pPr>
            <w:r>
              <w:rPr>
                <w:rFonts w:ascii="Arial" w:hAnsi="Arial" w:eastAsia="Arial"/>
                <w:b w:val="0"/>
                <w:sz w:val="19"/>
              </w:rPr>
              <w:t>Filter by category</w:t>
            </w:r>
          </w:p>
        </w:tc>
      </w:tr>
      <w:tr w14:paraId="650B8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77A4490A">
            <w:pPr>
              <w:spacing w:after="0" w:line="240" w:lineRule="auto"/>
              <w:jc w:val="center"/>
            </w:pPr>
            <w:r>
              <w:rPr>
                <w:rFonts w:ascii="Arial" w:hAnsi="Arial" w:eastAsia="Arial"/>
                <w:b w:val="0"/>
                <w:sz w:val="19"/>
              </w:rPr>
              <w:t>status</w:t>
            </w:r>
          </w:p>
        </w:tc>
        <w:tc>
          <w:tcPr>
            <w:tcW w:w="2408" w:type="dxa"/>
            <w:vAlign w:val="center"/>
          </w:tcPr>
          <w:p w14:paraId="178F3C7E">
            <w:pPr>
              <w:spacing w:after="0" w:line="240" w:lineRule="auto"/>
              <w:jc w:val="center"/>
            </w:pPr>
            <w:r>
              <w:rPr>
                <w:rFonts w:ascii="Arial" w:hAnsi="Arial" w:eastAsia="Arial"/>
                <w:b w:val="0"/>
                <w:sz w:val="19"/>
              </w:rPr>
              <w:t>string</w:t>
            </w:r>
          </w:p>
        </w:tc>
        <w:tc>
          <w:tcPr>
            <w:tcW w:w="2408" w:type="dxa"/>
            <w:vAlign w:val="center"/>
          </w:tcPr>
          <w:p w14:paraId="59A8E66A">
            <w:pPr>
              <w:spacing w:after="0" w:line="240" w:lineRule="auto"/>
              <w:jc w:val="center"/>
            </w:pPr>
            <w:r>
              <w:rPr>
                <w:rFonts w:ascii="Arial" w:hAnsi="Arial" w:eastAsia="Arial"/>
                <w:b w:val="0"/>
                <w:sz w:val="19"/>
              </w:rPr>
              <w:t>No</w:t>
            </w:r>
          </w:p>
        </w:tc>
        <w:tc>
          <w:tcPr>
            <w:tcW w:w="2408" w:type="dxa"/>
            <w:vAlign w:val="center"/>
          </w:tcPr>
          <w:p w14:paraId="7411781A">
            <w:pPr>
              <w:spacing w:after="0" w:line="240" w:lineRule="auto"/>
            </w:pPr>
            <w:r>
              <w:rPr>
                <w:rFonts w:ascii="Arial" w:hAnsi="Arial" w:eastAsia="Arial"/>
                <w:b w:val="0"/>
                <w:sz w:val="19"/>
              </w:rPr>
              <w:t>Used mainly for internal/admin views</w:t>
            </w:r>
          </w:p>
        </w:tc>
      </w:tr>
      <w:tr w14:paraId="20A06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FF42F9B">
            <w:pPr>
              <w:spacing w:after="0" w:line="240" w:lineRule="auto"/>
              <w:jc w:val="center"/>
            </w:pPr>
            <w:r>
              <w:rPr>
                <w:rFonts w:ascii="Arial" w:hAnsi="Arial" w:eastAsia="Arial"/>
                <w:b w:val="0"/>
                <w:sz w:val="19"/>
              </w:rPr>
              <w:t>page</w:t>
            </w:r>
          </w:p>
        </w:tc>
        <w:tc>
          <w:tcPr>
            <w:tcW w:w="2408" w:type="dxa"/>
            <w:vAlign w:val="center"/>
          </w:tcPr>
          <w:p w14:paraId="35314F9D">
            <w:pPr>
              <w:spacing w:after="0" w:line="240" w:lineRule="auto"/>
              <w:jc w:val="center"/>
            </w:pPr>
            <w:r>
              <w:rPr>
                <w:rFonts w:ascii="Arial" w:hAnsi="Arial" w:eastAsia="Arial"/>
                <w:b w:val="0"/>
                <w:sz w:val="19"/>
              </w:rPr>
              <w:t>integer</w:t>
            </w:r>
          </w:p>
        </w:tc>
        <w:tc>
          <w:tcPr>
            <w:tcW w:w="2408" w:type="dxa"/>
            <w:vAlign w:val="center"/>
          </w:tcPr>
          <w:p w14:paraId="711D8EDF">
            <w:pPr>
              <w:spacing w:after="0" w:line="240" w:lineRule="auto"/>
              <w:jc w:val="center"/>
            </w:pPr>
            <w:r>
              <w:rPr>
                <w:rFonts w:ascii="Arial" w:hAnsi="Arial" w:eastAsia="Arial"/>
                <w:b w:val="0"/>
                <w:sz w:val="19"/>
              </w:rPr>
              <w:t>No</w:t>
            </w:r>
          </w:p>
        </w:tc>
        <w:tc>
          <w:tcPr>
            <w:tcW w:w="2408" w:type="dxa"/>
            <w:vAlign w:val="center"/>
          </w:tcPr>
          <w:p w14:paraId="455B34B0">
            <w:pPr>
              <w:spacing w:after="0" w:line="240" w:lineRule="auto"/>
            </w:pPr>
            <w:r>
              <w:rPr>
                <w:rFonts w:ascii="Arial" w:hAnsi="Arial" w:eastAsia="Arial"/>
                <w:b w:val="0"/>
                <w:sz w:val="19"/>
              </w:rPr>
              <w:t>Page number, default 1</w:t>
            </w:r>
          </w:p>
        </w:tc>
      </w:tr>
      <w:tr w14:paraId="3C458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3A701B04">
            <w:pPr>
              <w:spacing w:after="0" w:line="240" w:lineRule="auto"/>
              <w:jc w:val="center"/>
            </w:pPr>
            <w:r>
              <w:rPr>
                <w:rFonts w:ascii="Arial" w:hAnsi="Arial" w:eastAsia="Arial"/>
                <w:b w:val="0"/>
                <w:sz w:val="19"/>
              </w:rPr>
              <w:t>size</w:t>
            </w:r>
          </w:p>
        </w:tc>
        <w:tc>
          <w:tcPr>
            <w:tcW w:w="2408" w:type="dxa"/>
            <w:vAlign w:val="center"/>
          </w:tcPr>
          <w:p w14:paraId="522E65E7">
            <w:pPr>
              <w:spacing w:after="0" w:line="240" w:lineRule="auto"/>
              <w:jc w:val="center"/>
            </w:pPr>
            <w:r>
              <w:rPr>
                <w:rFonts w:ascii="Arial" w:hAnsi="Arial" w:eastAsia="Arial"/>
                <w:b w:val="0"/>
                <w:sz w:val="19"/>
              </w:rPr>
              <w:t>integer</w:t>
            </w:r>
          </w:p>
        </w:tc>
        <w:tc>
          <w:tcPr>
            <w:tcW w:w="2408" w:type="dxa"/>
            <w:vAlign w:val="center"/>
          </w:tcPr>
          <w:p w14:paraId="38511346">
            <w:pPr>
              <w:spacing w:after="0" w:line="240" w:lineRule="auto"/>
              <w:jc w:val="center"/>
            </w:pPr>
            <w:r>
              <w:rPr>
                <w:rFonts w:ascii="Arial" w:hAnsi="Arial" w:eastAsia="Arial"/>
                <w:b w:val="0"/>
                <w:sz w:val="19"/>
              </w:rPr>
              <w:t>No</w:t>
            </w:r>
          </w:p>
        </w:tc>
        <w:tc>
          <w:tcPr>
            <w:tcW w:w="2408" w:type="dxa"/>
            <w:vAlign w:val="center"/>
          </w:tcPr>
          <w:p w14:paraId="5B38EC64">
            <w:pPr>
              <w:spacing w:after="0" w:line="240" w:lineRule="auto"/>
            </w:pPr>
            <w:r>
              <w:rPr>
                <w:rFonts w:ascii="Arial" w:hAnsi="Arial" w:eastAsia="Arial"/>
                <w:b w:val="0"/>
                <w:sz w:val="19"/>
              </w:rPr>
              <w:t>Page size, default 10 or 20</w:t>
            </w:r>
          </w:p>
        </w:tc>
      </w:tr>
      <w:tr w14:paraId="62935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EE2E9C0">
            <w:pPr>
              <w:spacing w:after="0" w:line="240" w:lineRule="auto"/>
              <w:jc w:val="center"/>
            </w:pPr>
            <w:r>
              <w:rPr>
                <w:rFonts w:ascii="Arial" w:hAnsi="Arial" w:eastAsia="Arial"/>
                <w:b w:val="0"/>
                <w:sz w:val="19"/>
              </w:rPr>
              <w:t>sortBy</w:t>
            </w:r>
          </w:p>
        </w:tc>
        <w:tc>
          <w:tcPr>
            <w:tcW w:w="2408" w:type="dxa"/>
            <w:vAlign w:val="center"/>
          </w:tcPr>
          <w:p w14:paraId="068181DA">
            <w:pPr>
              <w:spacing w:after="0" w:line="240" w:lineRule="auto"/>
              <w:jc w:val="center"/>
            </w:pPr>
            <w:r>
              <w:rPr>
                <w:rFonts w:ascii="Arial" w:hAnsi="Arial" w:eastAsia="Arial"/>
                <w:b w:val="0"/>
                <w:sz w:val="19"/>
              </w:rPr>
              <w:t>string</w:t>
            </w:r>
          </w:p>
        </w:tc>
        <w:tc>
          <w:tcPr>
            <w:tcW w:w="2408" w:type="dxa"/>
            <w:vAlign w:val="center"/>
          </w:tcPr>
          <w:p w14:paraId="41936792">
            <w:pPr>
              <w:spacing w:after="0" w:line="240" w:lineRule="auto"/>
              <w:jc w:val="center"/>
            </w:pPr>
            <w:r>
              <w:rPr>
                <w:rFonts w:ascii="Arial" w:hAnsi="Arial" w:eastAsia="Arial"/>
                <w:b w:val="0"/>
                <w:sz w:val="19"/>
              </w:rPr>
              <w:t>No</w:t>
            </w:r>
          </w:p>
        </w:tc>
        <w:tc>
          <w:tcPr>
            <w:tcW w:w="2408" w:type="dxa"/>
            <w:vAlign w:val="center"/>
          </w:tcPr>
          <w:p w14:paraId="595471CE">
            <w:pPr>
              <w:spacing w:after="0" w:line="240" w:lineRule="auto"/>
            </w:pPr>
            <w:r>
              <w:rPr>
                <w:rFonts w:ascii="Arial" w:hAnsi="Arial" w:eastAsia="Arial"/>
                <w:b w:val="0"/>
                <w:sz w:val="19"/>
              </w:rPr>
              <w:t>postedAt, deadline, salaryMin, etc.</w:t>
            </w:r>
          </w:p>
        </w:tc>
      </w:tr>
      <w:tr w14:paraId="52D14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32B22CD5">
            <w:pPr>
              <w:spacing w:after="0" w:line="240" w:lineRule="auto"/>
              <w:jc w:val="center"/>
            </w:pPr>
            <w:r>
              <w:rPr>
                <w:rFonts w:ascii="Arial" w:hAnsi="Arial" w:eastAsia="Arial"/>
                <w:b w:val="0"/>
                <w:sz w:val="19"/>
              </w:rPr>
              <w:t>sortOrder</w:t>
            </w:r>
          </w:p>
        </w:tc>
        <w:tc>
          <w:tcPr>
            <w:tcW w:w="2408" w:type="dxa"/>
            <w:vAlign w:val="center"/>
          </w:tcPr>
          <w:p w14:paraId="5A91C8B8">
            <w:pPr>
              <w:spacing w:after="0" w:line="240" w:lineRule="auto"/>
              <w:jc w:val="center"/>
            </w:pPr>
            <w:r>
              <w:rPr>
                <w:rFonts w:ascii="Arial" w:hAnsi="Arial" w:eastAsia="Arial"/>
                <w:b w:val="0"/>
                <w:sz w:val="19"/>
              </w:rPr>
              <w:t>string</w:t>
            </w:r>
          </w:p>
        </w:tc>
        <w:tc>
          <w:tcPr>
            <w:tcW w:w="2408" w:type="dxa"/>
            <w:vAlign w:val="center"/>
          </w:tcPr>
          <w:p w14:paraId="3EEC8ED5">
            <w:pPr>
              <w:spacing w:after="0" w:line="240" w:lineRule="auto"/>
              <w:jc w:val="center"/>
            </w:pPr>
            <w:r>
              <w:rPr>
                <w:rFonts w:ascii="Arial" w:hAnsi="Arial" w:eastAsia="Arial"/>
                <w:b w:val="0"/>
                <w:sz w:val="19"/>
              </w:rPr>
              <w:t>No</w:t>
            </w:r>
          </w:p>
        </w:tc>
        <w:tc>
          <w:tcPr>
            <w:tcW w:w="2408" w:type="dxa"/>
            <w:vAlign w:val="center"/>
          </w:tcPr>
          <w:p w14:paraId="4CB977FB">
            <w:pPr>
              <w:spacing w:after="0" w:line="240" w:lineRule="auto"/>
              <w:jc w:val="center"/>
            </w:pPr>
            <w:r>
              <w:rPr>
                <w:rFonts w:ascii="Arial" w:hAnsi="Arial" w:eastAsia="Arial"/>
                <w:b w:val="0"/>
                <w:sz w:val="19"/>
              </w:rPr>
              <w:t>asc or desc</w:t>
            </w:r>
          </w:p>
        </w:tc>
      </w:tr>
    </w:tbl>
    <w:p w14:paraId="6155509E"/>
    <w:p w14:paraId="663D0719">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1AB64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53E1B24D">
            <w:pPr>
              <w:spacing w:after="0" w:line="240" w:lineRule="auto"/>
              <w:jc w:val="center"/>
            </w:pPr>
            <w:r>
              <w:rPr>
                <w:rFonts w:ascii="Arial" w:hAnsi="Arial" w:eastAsia="Arial"/>
                <w:b/>
                <w:sz w:val="19"/>
              </w:rPr>
              <w:t>Field</w:t>
            </w:r>
          </w:p>
        </w:tc>
        <w:tc>
          <w:tcPr>
            <w:tcW w:w="3211" w:type="dxa"/>
            <w:shd w:val="clear" w:color="auto" w:fill="D9EAF7"/>
            <w:vAlign w:val="center"/>
          </w:tcPr>
          <w:p w14:paraId="5D01CCB7">
            <w:pPr>
              <w:spacing w:after="0" w:line="240" w:lineRule="auto"/>
              <w:jc w:val="center"/>
            </w:pPr>
            <w:r>
              <w:rPr>
                <w:rFonts w:ascii="Arial" w:hAnsi="Arial" w:eastAsia="Arial"/>
                <w:b/>
                <w:sz w:val="19"/>
              </w:rPr>
              <w:t>Type</w:t>
            </w:r>
          </w:p>
        </w:tc>
        <w:tc>
          <w:tcPr>
            <w:tcW w:w="3211" w:type="dxa"/>
            <w:shd w:val="clear" w:color="auto" w:fill="D9EAF7"/>
            <w:vAlign w:val="center"/>
          </w:tcPr>
          <w:p w14:paraId="2E8ECC09">
            <w:pPr>
              <w:spacing w:after="0" w:line="240" w:lineRule="auto"/>
              <w:jc w:val="center"/>
            </w:pPr>
            <w:r>
              <w:rPr>
                <w:rFonts w:ascii="Arial" w:hAnsi="Arial" w:eastAsia="Arial"/>
                <w:b/>
                <w:sz w:val="19"/>
              </w:rPr>
              <w:t>Description</w:t>
            </w:r>
          </w:p>
        </w:tc>
      </w:tr>
      <w:tr w14:paraId="68D95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18EF75EC">
            <w:pPr>
              <w:spacing w:after="0" w:line="240" w:lineRule="auto"/>
              <w:jc w:val="center"/>
            </w:pPr>
            <w:r>
              <w:rPr>
                <w:rFonts w:ascii="Arial" w:hAnsi="Arial" w:eastAsia="Arial"/>
                <w:b w:val="0"/>
                <w:sz w:val="19"/>
              </w:rPr>
              <w:t>records</w:t>
            </w:r>
          </w:p>
        </w:tc>
        <w:tc>
          <w:tcPr>
            <w:tcW w:w="3211" w:type="dxa"/>
            <w:vAlign w:val="center"/>
          </w:tcPr>
          <w:p w14:paraId="1BA1FC4A">
            <w:pPr>
              <w:spacing w:after="0" w:line="240" w:lineRule="auto"/>
              <w:jc w:val="center"/>
              <w:rPr>
                <w:rFonts w:hint="default" w:eastAsia="宋体"/>
                <w:lang w:val="en-US" w:eastAsia="zh-CN"/>
              </w:rPr>
            </w:pPr>
            <w:r>
              <w:rPr>
                <w:rFonts w:ascii="Arial" w:hAnsi="Arial" w:eastAsia="Arial"/>
                <w:b w:val="0"/>
                <w:sz w:val="19"/>
              </w:rPr>
              <w:t>array</w:t>
            </w:r>
            <w:r>
              <w:rPr>
                <w:rFonts w:hint="eastAsia" w:ascii="Arial" w:hAnsi="Arial" w:eastAsia="Arial"/>
                <w:b w:val="0"/>
                <w:sz w:val="19"/>
                <w:lang w:val="en-US" w:eastAsia="zh-CN"/>
              </w:rPr>
              <w:t>[records]</w:t>
            </w:r>
          </w:p>
        </w:tc>
        <w:tc>
          <w:tcPr>
            <w:tcW w:w="3211" w:type="dxa"/>
            <w:vAlign w:val="center"/>
          </w:tcPr>
          <w:p w14:paraId="72CC655E">
            <w:pPr>
              <w:spacing w:after="0" w:line="240" w:lineRule="auto"/>
            </w:pPr>
            <w:r>
              <w:rPr>
                <w:rFonts w:ascii="Arial" w:hAnsi="Arial" w:eastAsia="Arial"/>
                <w:b w:val="0"/>
                <w:sz w:val="19"/>
              </w:rPr>
              <w:t>Paginated list of job items</w:t>
            </w:r>
          </w:p>
        </w:tc>
      </w:tr>
      <w:tr w14:paraId="5AC64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3455987">
            <w:pPr>
              <w:spacing w:after="0" w:line="240" w:lineRule="auto"/>
              <w:jc w:val="center"/>
            </w:pPr>
            <w:r>
              <w:rPr>
                <w:rFonts w:ascii="Arial" w:hAnsi="Arial" w:eastAsia="Arial"/>
                <w:b w:val="0"/>
                <w:sz w:val="19"/>
              </w:rPr>
              <w:t>page</w:t>
            </w:r>
          </w:p>
        </w:tc>
        <w:tc>
          <w:tcPr>
            <w:tcW w:w="3211" w:type="dxa"/>
            <w:vAlign w:val="center"/>
          </w:tcPr>
          <w:p w14:paraId="7D938C94">
            <w:pPr>
              <w:spacing w:after="0" w:line="240" w:lineRule="auto"/>
              <w:jc w:val="center"/>
            </w:pPr>
            <w:r>
              <w:rPr>
                <w:rFonts w:ascii="Arial" w:hAnsi="Arial" w:eastAsia="Arial"/>
                <w:b w:val="0"/>
                <w:sz w:val="19"/>
              </w:rPr>
              <w:t>integer</w:t>
            </w:r>
          </w:p>
        </w:tc>
        <w:tc>
          <w:tcPr>
            <w:tcW w:w="3211" w:type="dxa"/>
            <w:vAlign w:val="center"/>
          </w:tcPr>
          <w:p w14:paraId="5EA467D4">
            <w:pPr>
              <w:spacing w:after="0" w:line="240" w:lineRule="auto"/>
              <w:jc w:val="center"/>
            </w:pPr>
            <w:r>
              <w:rPr>
                <w:rFonts w:ascii="Arial" w:hAnsi="Arial" w:eastAsia="Arial"/>
                <w:b w:val="0"/>
                <w:sz w:val="19"/>
              </w:rPr>
              <w:t>Current page</w:t>
            </w:r>
          </w:p>
        </w:tc>
      </w:tr>
      <w:tr w14:paraId="0D76F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3047029">
            <w:pPr>
              <w:spacing w:after="0" w:line="240" w:lineRule="auto"/>
              <w:jc w:val="center"/>
            </w:pPr>
            <w:r>
              <w:rPr>
                <w:rFonts w:ascii="Arial" w:hAnsi="Arial" w:eastAsia="Arial"/>
                <w:b w:val="0"/>
                <w:sz w:val="19"/>
              </w:rPr>
              <w:t>size</w:t>
            </w:r>
          </w:p>
        </w:tc>
        <w:tc>
          <w:tcPr>
            <w:tcW w:w="3211" w:type="dxa"/>
            <w:vAlign w:val="center"/>
          </w:tcPr>
          <w:p w14:paraId="1DD40383">
            <w:pPr>
              <w:spacing w:after="0" w:line="240" w:lineRule="auto"/>
              <w:jc w:val="center"/>
            </w:pPr>
            <w:r>
              <w:rPr>
                <w:rFonts w:ascii="Arial" w:hAnsi="Arial" w:eastAsia="Arial"/>
                <w:b w:val="0"/>
                <w:sz w:val="19"/>
              </w:rPr>
              <w:t>integer</w:t>
            </w:r>
          </w:p>
        </w:tc>
        <w:tc>
          <w:tcPr>
            <w:tcW w:w="3211" w:type="dxa"/>
            <w:vAlign w:val="center"/>
          </w:tcPr>
          <w:p w14:paraId="6A0C8904">
            <w:pPr>
              <w:spacing w:after="0" w:line="240" w:lineRule="auto"/>
              <w:jc w:val="center"/>
            </w:pPr>
            <w:r>
              <w:rPr>
                <w:rFonts w:ascii="Arial" w:hAnsi="Arial" w:eastAsia="Arial"/>
                <w:b w:val="0"/>
                <w:sz w:val="19"/>
              </w:rPr>
              <w:t>Page size</w:t>
            </w:r>
          </w:p>
        </w:tc>
      </w:tr>
      <w:tr w14:paraId="33D4D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51E2B0A">
            <w:pPr>
              <w:spacing w:after="0" w:line="240" w:lineRule="auto"/>
              <w:jc w:val="center"/>
            </w:pPr>
            <w:r>
              <w:rPr>
                <w:rFonts w:ascii="Arial" w:hAnsi="Arial" w:eastAsia="Arial"/>
                <w:b w:val="0"/>
                <w:sz w:val="19"/>
              </w:rPr>
              <w:t>total</w:t>
            </w:r>
          </w:p>
        </w:tc>
        <w:tc>
          <w:tcPr>
            <w:tcW w:w="3211" w:type="dxa"/>
            <w:vAlign w:val="center"/>
          </w:tcPr>
          <w:p w14:paraId="10CA7BBD">
            <w:pPr>
              <w:spacing w:after="0" w:line="240" w:lineRule="auto"/>
              <w:jc w:val="center"/>
            </w:pPr>
            <w:r>
              <w:rPr>
                <w:rFonts w:ascii="Arial" w:hAnsi="Arial" w:eastAsia="Arial"/>
                <w:b w:val="0"/>
                <w:sz w:val="19"/>
              </w:rPr>
              <w:t>integer</w:t>
            </w:r>
          </w:p>
        </w:tc>
        <w:tc>
          <w:tcPr>
            <w:tcW w:w="3211" w:type="dxa"/>
            <w:vAlign w:val="center"/>
          </w:tcPr>
          <w:p w14:paraId="09E959CD">
            <w:pPr>
              <w:spacing w:after="0" w:line="240" w:lineRule="auto"/>
            </w:pPr>
            <w:r>
              <w:rPr>
                <w:rFonts w:ascii="Arial" w:hAnsi="Arial" w:eastAsia="Arial"/>
                <w:b w:val="0"/>
                <w:sz w:val="19"/>
              </w:rPr>
              <w:t>Total matching records</w:t>
            </w:r>
          </w:p>
        </w:tc>
      </w:tr>
    </w:tbl>
    <w:p w14:paraId="69BACCA4"/>
    <w:p w14:paraId="07CECE38">
      <w:pPr>
        <w:pStyle w:val="4"/>
      </w:pPr>
      <w:r>
        <w:t>1</w:t>
      </w:r>
      <w:r>
        <w:rPr>
          <w:rFonts w:hint="eastAsia" w:eastAsia="宋体"/>
          <w:lang w:val="en-US" w:eastAsia="zh-CN"/>
        </w:rPr>
        <w:t>4</w:t>
      </w:r>
      <w:r>
        <w:t>.3. Get Job Detail</w:t>
      </w:r>
    </w:p>
    <w:p w14:paraId="5D372B1D">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6146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7059B998">
            <w:pPr>
              <w:spacing w:after="0" w:line="240" w:lineRule="auto"/>
              <w:jc w:val="center"/>
            </w:pPr>
            <w:r>
              <w:rPr>
                <w:rFonts w:ascii="Arial" w:hAnsi="Arial" w:eastAsia="Arial"/>
                <w:b/>
                <w:sz w:val="19"/>
              </w:rPr>
              <w:t>Field</w:t>
            </w:r>
          </w:p>
        </w:tc>
        <w:tc>
          <w:tcPr>
            <w:tcW w:w="4816" w:type="dxa"/>
            <w:shd w:val="clear" w:color="auto" w:fill="D9EAF7"/>
            <w:vAlign w:val="center"/>
          </w:tcPr>
          <w:p w14:paraId="61D04CEA">
            <w:pPr>
              <w:spacing w:after="0" w:line="240" w:lineRule="auto"/>
              <w:jc w:val="center"/>
            </w:pPr>
            <w:r>
              <w:rPr>
                <w:rFonts w:ascii="Arial" w:hAnsi="Arial" w:eastAsia="Arial"/>
                <w:b/>
                <w:sz w:val="19"/>
              </w:rPr>
              <w:t>Value</w:t>
            </w:r>
          </w:p>
        </w:tc>
      </w:tr>
      <w:tr w14:paraId="157AA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DE8DD86">
            <w:pPr>
              <w:spacing w:after="0" w:line="240" w:lineRule="auto"/>
              <w:jc w:val="center"/>
            </w:pPr>
            <w:r>
              <w:rPr>
                <w:rFonts w:ascii="Arial" w:hAnsi="Arial" w:eastAsia="Arial"/>
                <w:b w:val="0"/>
                <w:sz w:val="19"/>
              </w:rPr>
              <w:t>Method</w:t>
            </w:r>
          </w:p>
        </w:tc>
        <w:tc>
          <w:tcPr>
            <w:tcW w:w="4816" w:type="dxa"/>
            <w:vAlign w:val="center"/>
          </w:tcPr>
          <w:p w14:paraId="39848D23">
            <w:pPr>
              <w:spacing w:after="0" w:line="240" w:lineRule="auto"/>
              <w:jc w:val="center"/>
            </w:pPr>
            <w:r>
              <w:rPr>
                <w:rFonts w:ascii="Arial" w:hAnsi="Arial" w:eastAsia="Arial"/>
                <w:b w:val="0"/>
                <w:sz w:val="19"/>
              </w:rPr>
              <w:t>GET</w:t>
            </w:r>
          </w:p>
        </w:tc>
      </w:tr>
      <w:tr w14:paraId="75306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CCB92B3">
            <w:pPr>
              <w:spacing w:after="0" w:line="240" w:lineRule="auto"/>
              <w:jc w:val="center"/>
            </w:pPr>
            <w:r>
              <w:rPr>
                <w:rFonts w:ascii="Arial" w:hAnsi="Arial" w:eastAsia="Arial"/>
                <w:b w:val="0"/>
                <w:sz w:val="19"/>
              </w:rPr>
              <w:t>Path</w:t>
            </w:r>
          </w:p>
        </w:tc>
        <w:tc>
          <w:tcPr>
            <w:tcW w:w="4816" w:type="dxa"/>
            <w:vAlign w:val="center"/>
          </w:tcPr>
          <w:p w14:paraId="32009AA7">
            <w:pPr>
              <w:spacing w:after="0" w:line="240" w:lineRule="auto"/>
              <w:jc w:val="center"/>
            </w:pPr>
            <w:r>
              <w:rPr>
                <w:rFonts w:ascii="Arial" w:hAnsi="Arial" w:eastAsia="Arial"/>
                <w:b w:val="0"/>
                <w:sz w:val="19"/>
              </w:rPr>
              <w:t>/jobs/{jobId}</w:t>
            </w:r>
          </w:p>
        </w:tc>
      </w:tr>
      <w:tr w14:paraId="6E1A6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92E52C6">
            <w:pPr>
              <w:spacing w:after="0" w:line="240" w:lineRule="auto"/>
              <w:jc w:val="center"/>
            </w:pPr>
            <w:r>
              <w:rPr>
                <w:rFonts w:ascii="Arial" w:hAnsi="Arial" w:eastAsia="Arial"/>
                <w:b w:val="0"/>
                <w:sz w:val="19"/>
              </w:rPr>
              <w:t>Authorized roles</w:t>
            </w:r>
          </w:p>
        </w:tc>
        <w:tc>
          <w:tcPr>
            <w:tcW w:w="4816" w:type="dxa"/>
            <w:vAlign w:val="center"/>
          </w:tcPr>
          <w:p w14:paraId="3ACCBEAC">
            <w:pPr>
              <w:spacing w:after="0" w:line="240" w:lineRule="auto"/>
              <w:jc w:val="center"/>
            </w:pPr>
            <w:r>
              <w:rPr>
                <w:rFonts w:ascii="Arial" w:hAnsi="Arial" w:eastAsia="Arial"/>
                <w:b w:val="0"/>
                <w:sz w:val="19"/>
              </w:rPr>
              <w:t>Public</w:t>
            </w:r>
          </w:p>
        </w:tc>
      </w:tr>
      <w:tr w14:paraId="42AF0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9F64C0C">
            <w:pPr>
              <w:spacing w:after="0" w:line="240" w:lineRule="auto"/>
              <w:jc w:val="center"/>
            </w:pPr>
            <w:r>
              <w:rPr>
                <w:rFonts w:ascii="Arial" w:hAnsi="Arial" w:eastAsia="Arial"/>
                <w:b w:val="0"/>
                <w:sz w:val="19"/>
              </w:rPr>
              <w:t>Purpose</w:t>
            </w:r>
          </w:p>
        </w:tc>
        <w:tc>
          <w:tcPr>
            <w:tcW w:w="4816" w:type="dxa"/>
            <w:vAlign w:val="center"/>
          </w:tcPr>
          <w:p w14:paraId="29FE4CBC">
            <w:pPr>
              <w:spacing w:after="0" w:line="240" w:lineRule="auto"/>
            </w:pPr>
            <w:r>
              <w:rPr>
                <w:rFonts w:ascii="Arial" w:hAnsi="Arial" w:eastAsia="Arial"/>
                <w:b w:val="0"/>
                <w:sz w:val="19"/>
              </w:rPr>
              <w:t>Return full details of one job listing.</w:t>
            </w:r>
          </w:p>
        </w:tc>
      </w:tr>
    </w:tbl>
    <w:p w14:paraId="11B16619"/>
    <w:p w14:paraId="79D339C1">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2E496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5556E296">
            <w:pPr>
              <w:spacing w:after="0" w:line="240" w:lineRule="auto"/>
              <w:jc w:val="center"/>
            </w:pPr>
            <w:r>
              <w:rPr>
                <w:rFonts w:ascii="Arial" w:hAnsi="Arial" w:eastAsia="Arial"/>
                <w:b/>
                <w:sz w:val="19"/>
              </w:rPr>
              <w:t>Field</w:t>
            </w:r>
          </w:p>
        </w:tc>
        <w:tc>
          <w:tcPr>
            <w:tcW w:w="3211" w:type="dxa"/>
            <w:shd w:val="clear" w:color="auto" w:fill="D9EAF7"/>
            <w:vAlign w:val="center"/>
          </w:tcPr>
          <w:p w14:paraId="5F37EE6D">
            <w:pPr>
              <w:spacing w:after="0" w:line="240" w:lineRule="auto"/>
              <w:jc w:val="center"/>
            </w:pPr>
            <w:r>
              <w:rPr>
                <w:rFonts w:ascii="Arial" w:hAnsi="Arial" w:eastAsia="Arial"/>
                <w:b/>
                <w:sz w:val="19"/>
              </w:rPr>
              <w:t>Type</w:t>
            </w:r>
          </w:p>
        </w:tc>
        <w:tc>
          <w:tcPr>
            <w:tcW w:w="3211" w:type="dxa"/>
            <w:shd w:val="clear" w:color="auto" w:fill="D9EAF7"/>
            <w:vAlign w:val="center"/>
          </w:tcPr>
          <w:p w14:paraId="63EFBDA1">
            <w:pPr>
              <w:spacing w:after="0" w:line="240" w:lineRule="auto"/>
              <w:jc w:val="center"/>
            </w:pPr>
            <w:r>
              <w:rPr>
                <w:rFonts w:ascii="Arial" w:hAnsi="Arial" w:eastAsia="Arial"/>
                <w:b/>
                <w:sz w:val="19"/>
              </w:rPr>
              <w:t>Description</w:t>
            </w:r>
          </w:p>
        </w:tc>
      </w:tr>
      <w:tr w14:paraId="3FC00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902B31D">
            <w:pPr>
              <w:spacing w:after="0" w:line="240" w:lineRule="auto"/>
              <w:jc w:val="center"/>
            </w:pPr>
            <w:r>
              <w:rPr>
                <w:rFonts w:ascii="Arial" w:hAnsi="Arial" w:eastAsia="Arial"/>
                <w:b w:val="0"/>
                <w:sz w:val="19"/>
              </w:rPr>
              <w:t>jobId</w:t>
            </w:r>
          </w:p>
        </w:tc>
        <w:tc>
          <w:tcPr>
            <w:tcW w:w="3211" w:type="dxa"/>
            <w:vAlign w:val="center"/>
          </w:tcPr>
          <w:p w14:paraId="71D20B6C">
            <w:pPr>
              <w:spacing w:after="0" w:line="240" w:lineRule="auto"/>
              <w:jc w:val="center"/>
            </w:pPr>
            <w:r>
              <w:rPr>
                <w:rFonts w:ascii="Arial" w:hAnsi="Arial" w:eastAsia="Arial"/>
                <w:b w:val="0"/>
                <w:sz w:val="19"/>
              </w:rPr>
              <w:t>long</w:t>
            </w:r>
          </w:p>
        </w:tc>
        <w:tc>
          <w:tcPr>
            <w:tcW w:w="3211" w:type="dxa"/>
            <w:vAlign w:val="center"/>
          </w:tcPr>
          <w:p w14:paraId="293B7009">
            <w:pPr>
              <w:spacing w:after="0" w:line="240" w:lineRule="auto"/>
              <w:jc w:val="center"/>
            </w:pPr>
            <w:r>
              <w:rPr>
                <w:rFonts w:ascii="Arial" w:hAnsi="Arial" w:eastAsia="Arial"/>
                <w:b w:val="0"/>
                <w:sz w:val="19"/>
              </w:rPr>
              <w:t>Job identifier</w:t>
            </w:r>
          </w:p>
        </w:tc>
      </w:tr>
      <w:tr w14:paraId="31357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A0A09AE">
            <w:pPr>
              <w:spacing w:after="0" w:line="240" w:lineRule="auto"/>
              <w:jc w:val="center"/>
            </w:pPr>
            <w:r>
              <w:rPr>
                <w:rFonts w:ascii="Arial" w:hAnsi="Arial" w:eastAsia="Arial"/>
                <w:b w:val="0"/>
                <w:sz w:val="19"/>
              </w:rPr>
              <w:t>title</w:t>
            </w:r>
          </w:p>
        </w:tc>
        <w:tc>
          <w:tcPr>
            <w:tcW w:w="3211" w:type="dxa"/>
            <w:vAlign w:val="center"/>
          </w:tcPr>
          <w:p w14:paraId="75782171">
            <w:pPr>
              <w:spacing w:after="0" w:line="240" w:lineRule="auto"/>
              <w:jc w:val="center"/>
            </w:pPr>
            <w:r>
              <w:rPr>
                <w:rFonts w:ascii="Arial" w:hAnsi="Arial" w:eastAsia="Arial"/>
                <w:b w:val="0"/>
                <w:sz w:val="19"/>
              </w:rPr>
              <w:t>string</w:t>
            </w:r>
          </w:p>
        </w:tc>
        <w:tc>
          <w:tcPr>
            <w:tcW w:w="3211" w:type="dxa"/>
            <w:vAlign w:val="center"/>
          </w:tcPr>
          <w:p w14:paraId="7B5B4D4A">
            <w:pPr>
              <w:spacing w:after="0" w:line="240" w:lineRule="auto"/>
              <w:jc w:val="center"/>
            </w:pPr>
            <w:r>
              <w:rPr>
                <w:rFonts w:ascii="Arial" w:hAnsi="Arial" w:eastAsia="Arial"/>
                <w:b w:val="0"/>
                <w:sz w:val="19"/>
              </w:rPr>
              <w:t>Job title</w:t>
            </w:r>
          </w:p>
        </w:tc>
      </w:tr>
      <w:tr w14:paraId="3A25D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C2DDFA4">
            <w:pPr>
              <w:spacing w:after="0" w:line="240" w:lineRule="auto"/>
              <w:jc w:val="center"/>
            </w:pPr>
            <w:r>
              <w:rPr>
                <w:rFonts w:ascii="Arial" w:hAnsi="Arial" w:eastAsia="Arial"/>
                <w:b w:val="0"/>
                <w:sz w:val="19"/>
              </w:rPr>
              <w:t>description</w:t>
            </w:r>
          </w:p>
        </w:tc>
        <w:tc>
          <w:tcPr>
            <w:tcW w:w="3211" w:type="dxa"/>
            <w:vAlign w:val="center"/>
          </w:tcPr>
          <w:p w14:paraId="17957804">
            <w:pPr>
              <w:spacing w:after="0" w:line="240" w:lineRule="auto"/>
              <w:jc w:val="center"/>
            </w:pPr>
            <w:r>
              <w:rPr>
                <w:rFonts w:ascii="Arial" w:hAnsi="Arial" w:eastAsia="Arial"/>
                <w:b w:val="0"/>
                <w:sz w:val="19"/>
              </w:rPr>
              <w:t>string</w:t>
            </w:r>
          </w:p>
        </w:tc>
        <w:tc>
          <w:tcPr>
            <w:tcW w:w="3211" w:type="dxa"/>
            <w:vAlign w:val="center"/>
          </w:tcPr>
          <w:p w14:paraId="11604D79">
            <w:pPr>
              <w:spacing w:after="0" w:line="240" w:lineRule="auto"/>
            </w:pPr>
            <w:r>
              <w:rPr>
                <w:rFonts w:ascii="Arial" w:hAnsi="Arial" w:eastAsia="Arial"/>
                <w:b w:val="0"/>
                <w:sz w:val="19"/>
              </w:rPr>
              <w:t>Detailed description</w:t>
            </w:r>
          </w:p>
        </w:tc>
      </w:tr>
      <w:tr w14:paraId="79A95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6560550">
            <w:pPr>
              <w:spacing w:after="0" w:line="240" w:lineRule="auto"/>
              <w:jc w:val="center"/>
            </w:pPr>
            <w:r>
              <w:rPr>
                <w:rFonts w:ascii="Arial" w:hAnsi="Arial" w:eastAsia="Arial"/>
                <w:b w:val="0"/>
                <w:sz w:val="19"/>
              </w:rPr>
              <w:t>requirements</w:t>
            </w:r>
          </w:p>
        </w:tc>
        <w:tc>
          <w:tcPr>
            <w:tcW w:w="3211" w:type="dxa"/>
            <w:vAlign w:val="center"/>
          </w:tcPr>
          <w:p w14:paraId="7ED326E1">
            <w:pPr>
              <w:spacing w:after="0" w:line="240" w:lineRule="auto"/>
              <w:jc w:val="center"/>
            </w:pPr>
            <w:r>
              <w:rPr>
                <w:rFonts w:ascii="Arial" w:hAnsi="Arial" w:eastAsia="Arial"/>
                <w:b w:val="0"/>
                <w:sz w:val="19"/>
              </w:rPr>
              <w:t>string</w:t>
            </w:r>
          </w:p>
        </w:tc>
        <w:tc>
          <w:tcPr>
            <w:tcW w:w="3211" w:type="dxa"/>
            <w:vAlign w:val="center"/>
          </w:tcPr>
          <w:p w14:paraId="3DBBBE96">
            <w:pPr>
              <w:spacing w:after="0" w:line="240" w:lineRule="auto"/>
              <w:jc w:val="center"/>
            </w:pPr>
            <w:r>
              <w:rPr>
                <w:rFonts w:ascii="Arial" w:hAnsi="Arial" w:eastAsia="Arial"/>
                <w:b w:val="0"/>
                <w:sz w:val="19"/>
              </w:rPr>
              <w:t>Requirements</w:t>
            </w:r>
          </w:p>
        </w:tc>
      </w:tr>
      <w:tr w14:paraId="0F2BC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285DDDA">
            <w:pPr>
              <w:spacing w:after="0" w:line="240" w:lineRule="auto"/>
              <w:jc w:val="center"/>
            </w:pPr>
            <w:r>
              <w:rPr>
                <w:rFonts w:ascii="Arial" w:hAnsi="Arial" w:eastAsia="Arial"/>
                <w:b w:val="0"/>
                <w:sz w:val="19"/>
              </w:rPr>
              <w:t>employmentType</w:t>
            </w:r>
          </w:p>
        </w:tc>
        <w:tc>
          <w:tcPr>
            <w:tcW w:w="3211" w:type="dxa"/>
            <w:vAlign w:val="center"/>
          </w:tcPr>
          <w:p w14:paraId="425DB40D">
            <w:pPr>
              <w:spacing w:after="0" w:line="240" w:lineRule="auto"/>
              <w:jc w:val="center"/>
            </w:pPr>
            <w:r>
              <w:rPr>
                <w:rFonts w:ascii="Arial" w:hAnsi="Arial" w:eastAsia="Arial"/>
                <w:b w:val="0"/>
                <w:sz w:val="19"/>
              </w:rPr>
              <w:t>string</w:t>
            </w:r>
          </w:p>
        </w:tc>
        <w:tc>
          <w:tcPr>
            <w:tcW w:w="3211" w:type="dxa"/>
            <w:vAlign w:val="center"/>
          </w:tcPr>
          <w:p w14:paraId="3691564A">
            <w:pPr>
              <w:spacing w:after="0" w:line="240" w:lineRule="auto"/>
              <w:jc w:val="center"/>
            </w:pPr>
            <w:r>
              <w:rPr>
                <w:rFonts w:ascii="Arial" w:hAnsi="Arial" w:eastAsia="Arial"/>
                <w:b w:val="0"/>
                <w:sz w:val="19"/>
              </w:rPr>
              <w:t>Job type</w:t>
            </w:r>
          </w:p>
        </w:tc>
      </w:tr>
      <w:tr w14:paraId="0BD76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0B11A47">
            <w:pPr>
              <w:spacing w:after="0" w:line="240" w:lineRule="auto"/>
              <w:jc w:val="center"/>
            </w:pPr>
            <w:r>
              <w:rPr>
                <w:rFonts w:ascii="Arial" w:hAnsi="Arial" w:eastAsia="Arial"/>
                <w:b w:val="0"/>
                <w:sz w:val="19"/>
              </w:rPr>
              <w:t>workMode</w:t>
            </w:r>
          </w:p>
        </w:tc>
        <w:tc>
          <w:tcPr>
            <w:tcW w:w="3211" w:type="dxa"/>
            <w:vAlign w:val="center"/>
          </w:tcPr>
          <w:p w14:paraId="27F39F58">
            <w:pPr>
              <w:spacing w:after="0" w:line="240" w:lineRule="auto"/>
              <w:jc w:val="center"/>
            </w:pPr>
            <w:r>
              <w:rPr>
                <w:rFonts w:ascii="Arial" w:hAnsi="Arial" w:eastAsia="Arial"/>
                <w:b w:val="0"/>
                <w:sz w:val="19"/>
              </w:rPr>
              <w:t>string</w:t>
            </w:r>
          </w:p>
        </w:tc>
        <w:tc>
          <w:tcPr>
            <w:tcW w:w="3211" w:type="dxa"/>
            <w:vAlign w:val="center"/>
          </w:tcPr>
          <w:p w14:paraId="02247331">
            <w:pPr>
              <w:spacing w:after="0" w:line="240" w:lineRule="auto"/>
              <w:jc w:val="center"/>
            </w:pPr>
            <w:r>
              <w:rPr>
                <w:rFonts w:ascii="Arial" w:hAnsi="Arial" w:eastAsia="Arial"/>
                <w:b w:val="0"/>
                <w:sz w:val="19"/>
              </w:rPr>
              <w:t>Work mode</w:t>
            </w:r>
          </w:p>
        </w:tc>
      </w:tr>
      <w:tr w14:paraId="3E894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0F85721">
            <w:pPr>
              <w:spacing w:after="0" w:line="240" w:lineRule="auto"/>
              <w:jc w:val="center"/>
            </w:pPr>
            <w:r>
              <w:rPr>
                <w:rFonts w:ascii="Arial" w:hAnsi="Arial" w:eastAsia="Arial"/>
                <w:b w:val="0"/>
                <w:sz w:val="19"/>
              </w:rPr>
              <w:t>location</w:t>
            </w:r>
          </w:p>
        </w:tc>
        <w:tc>
          <w:tcPr>
            <w:tcW w:w="3211" w:type="dxa"/>
            <w:vAlign w:val="center"/>
          </w:tcPr>
          <w:p w14:paraId="4CC7906F">
            <w:pPr>
              <w:spacing w:after="0" w:line="240" w:lineRule="auto"/>
              <w:jc w:val="center"/>
            </w:pPr>
            <w:r>
              <w:rPr>
                <w:rFonts w:ascii="Arial" w:hAnsi="Arial" w:eastAsia="Arial"/>
                <w:b w:val="0"/>
                <w:sz w:val="19"/>
              </w:rPr>
              <w:t>string</w:t>
            </w:r>
          </w:p>
        </w:tc>
        <w:tc>
          <w:tcPr>
            <w:tcW w:w="3211" w:type="dxa"/>
            <w:vAlign w:val="center"/>
          </w:tcPr>
          <w:p w14:paraId="416C7267">
            <w:pPr>
              <w:spacing w:after="0" w:line="240" w:lineRule="auto"/>
              <w:jc w:val="center"/>
            </w:pPr>
            <w:r>
              <w:rPr>
                <w:rFonts w:ascii="Arial" w:hAnsi="Arial" w:eastAsia="Arial"/>
                <w:b w:val="0"/>
                <w:sz w:val="19"/>
              </w:rPr>
              <w:t>Location</w:t>
            </w:r>
          </w:p>
        </w:tc>
      </w:tr>
      <w:tr w14:paraId="1B955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E5BF520">
            <w:pPr>
              <w:spacing w:after="0" w:line="240" w:lineRule="auto"/>
              <w:jc w:val="center"/>
            </w:pPr>
            <w:r>
              <w:rPr>
                <w:rFonts w:ascii="Arial" w:hAnsi="Arial" w:eastAsia="Arial"/>
                <w:b w:val="0"/>
                <w:sz w:val="19"/>
              </w:rPr>
              <w:t>fieldOfStudy</w:t>
            </w:r>
          </w:p>
        </w:tc>
        <w:tc>
          <w:tcPr>
            <w:tcW w:w="3211" w:type="dxa"/>
            <w:vAlign w:val="center"/>
          </w:tcPr>
          <w:p w14:paraId="4066CAE1">
            <w:pPr>
              <w:spacing w:after="0" w:line="240" w:lineRule="auto"/>
              <w:jc w:val="center"/>
            </w:pPr>
            <w:r>
              <w:rPr>
                <w:rFonts w:ascii="Arial" w:hAnsi="Arial" w:eastAsia="Arial"/>
                <w:b w:val="0"/>
                <w:sz w:val="19"/>
              </w:rPr>
              <w:t>string</w:t>
            </w:r>
          </w:p>
        </w:tc>
        <w:tc>
          <w:tcPr>
            <w:tcW w:w="3211" w:type="dxa"/>
            <w:vAlign w:val="center"/>
          </w:tcPr>
          <w:p w14:paraId="60E1E066">
            <w:pPr>
              <w:spacing w:after="0" w:line="240" w:lineRule="auto"/>
              <w:jc w:val="center"/>
            </w:pPr>
            <w:r>
              <w:rPr>
                <w:rFonts w:ascii="Arial" w:hAnsi="Arial" w:eastAsia="Arial"/>
                <w:b w:val="0"/>
                <w:sz w:val="19"/>
              </w:rPr>
              <w:t>Preferred field</w:t>
            </w:r>
          </w:p>
        </w:tc>
      </w:tr>
      <w:tr w14:paraId="1987C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91551B5">
            <w:pPr>
              <w:spacing w:after="0" w:line="240" w:lineRule="auto"/>
              <w:jc w:val="center"/>
            </w:pPr>
            <w:r>
              <w:rPr>
                <w:rFonts w:ascii="Arial" w:hAnsi="Arial" w:eastAsia="Arial"/>
                <w:b w:val="0"/>
                <w:sz w:val="19"/>
              </w:rPr>
              <w:t>salaryMin</w:t>
            </w:r>
          </w:p>
        </w:tc>
        <w:tc>
          <w:tcPr>
            <w:tcW w:w="3211" w:type="dxa"/>
            <w:vAlign w:val="center"/>
          </w:tcPr>
          <w:p w14:paraId="6D7D5621">
            <w:pPr>
              <w:spacing w:after="0" w:line="240" w:lineRule="auto"/>
              <w:jc w:val="center"/>
              <w:rPr>
                <w:rFonts w:hint="eastAsia" w:eastAsia="宋体"/>
                <w:lang w:val="en-US" w:eastAsia="zh-CN"/>
              </w:rPr>
            </w:pPr>
            <w:r>
              <w:rPr>
                <w:rFonts w:hint="eastAsia" w:eastAsia="宋体"/>
                <w:b w:val="0"/>
                <w:sz w:val="19"/>
                <w:lang w:val="en-US" w:eastAsia="zh-CN"/>
              </w:rPr>
              <w:t>number(</w:t>
            </w:r>
            <w:r>
              <w:rPr>
                <w:rFonts w:ascii="Arial" w:hAnsi="Arial" w:eastAsia="Arial"/>
                <w:b w:val="0"/>
                <w:sz w:val="19"/>
              </w:rPr>
              <w:t>decimal</w:t>
            </w:r>
            <w:r>
              <w:rPr>
                <w:rFonts w:hint="eastAsia" w:eastAsia="宋体"/>
                <w:lang w:val="en-US" w:eastAsia="zh-CN"/>
              </w:rPr>
              <w:t>)</w:t>
            </w:r>
          </w:p>
        </w:tc>
        <w:tc>
          <w:tcPr>
            <w:tcW w:w="3211" w:type="dxa"/>
            <w:vAlign w:val="center"/>
          </w:tcPr>
          <w:p w14:paraId="378BE22C">
            <w:pPr>
              <w:spacing w:after="0" w:line="240" w:lineRule="auto"/>
            </w:pPr>
            <w:r>
              <w:rPr>
                <w:rFonts w:ascii="Arial" w:hAnsi="Arial" w:eastAsia="Arial"/>
                <w:b w:val="0"/>
                <w:sz w:val="19"/>
              </w:rPr>
              <w:t>Salary lower bound</w:t>
            </w:r>
          </w:p>
        </w:tc>
      </w:tr>
      <w:tr w14:paraId="7B0E7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FB0DDEF">
            <w:pPr>
              <w:spacing w:after="0" w:line="240" w:lineRule="auto"/>
              <w:jc w:val="center"/>
            </w:pPr>
            <w:r>
              <w:rPr>
                <w:rFonts w:ascii="Arial" w:hAnsi="Arial" w:eastAsia="Arial"/>
                <w:b w:val="0"/>
                <w:sz w:val="19"/>
              </w:rPr>
              <w:t>salaryMax</w:t>
            </w:r>
          </w:p>
        </w:tc>
        <w:tc>
          <w:tcPr>
            <w:tcW w:w="3211" w:type="dxa"/>
            <w:vAlign w:val="center"/>
          </w:tcPr>
          <w:p w14:paraId="528DC10C">
            <w:pPr>
              <w:spacing w:after="0" w:line="240" w:lineRule="auto"/>
              <w:jc w:val="center"/>
              <w:rPr>
                <w:rFonts w:hint="eastAsia" w:eastAsia="宋体"/>
                <w:lang w:val="en-US" w:eastAsia="zh-CN"/>
              </w:rPr>
            </w:pPr>
            <w:r>
              <w:rPr>
                <w:rFonts w:hint="eastAsia" w:eastAsia="宋体"/>
                <w:b w:val="0"/>
                <w:sz w:val="19"/>
                <w:lang w:val="en-US" w:eastAsia="zh-CN"/>
              </w:rPr>
              <w:t>number(</w:t>
            </w:r>
            <w:r>
              <w:rPr>
                <w:rFonts w:ascii="Arial" w:hAnsi="Arial" w:eastAsia="Arial"/>
                <w:b w:val="0"/>
                <w:sz w:val="19"/>
              </w:rPr>
              <w:t>decimal</w:t>
            </w:r>
            <w:r>
              <w:rPr>
                <w:rFonts w:hint="eastAsia" w:eastAsia="宋体"/>
                <w:lang w:val="en-US" w:eastAsia="zh-CN"/>
              </w:rPr>
              <w:t>)</w:t>
            </w:r>
          </w:p>
        </w:tc>
        <w:tc>
          <w:tcPr>
            <w:tcW w:w="3211" w:type="dxa"/>
            <w:vAlign w:val="center"/>
          </w:tcPr>
          <w:p w14:paraId="003DD0E8">
            <w:pPr>
              <w:spacing w:after="0" w:line="240" w:lineRule="auto"/>
            </w:pPr>
            <w:r>
              <w:rPr>
                <w:rFonts w:ascii="Arial" w:hAnsi="Arial" w:eastAsia="Arial"/>
                <w:b w:val="0"/>
                <w:sz w:val="19"/>
              </w:rPr>
              <w:t>Salary upper bound</w:t>
            </w:r>
          </w:p>
        </w:tc>
      </w:tr>
      <w:tr w14:paraId="2CF3D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17DDE7CC">
            <w:pPr>
              <w:spacing w:after="0" w:line="240" w:lineRule="auto"/>
              <w:jc w:val="center"/>
            </w:pPr>
            <w:r>
              <w:rPr>
                <w:rFonts w:ascii="Arial" w:hAnsi="Arial" w:eastAsia="Arial"/>
                <w:b w:val="0"/>
                <w:sz w:val="19"/>
              </w:rPr>
              <w:t>deadline</w:t>
            </w:r>
          </w:p>
        </w:tc>
        <w:tc>
          <w:tcPr>
            <w:tcW w:w="3211" w:type="dxa"/>
            <w:vAlign w:val="center"/>
          </w:tcPr>
          <w:p w14:paraId="3B0EB0BD">
            <w:pPr>
              <w:spacing w:after="0" w:line="240" w:lineRule="auto"/>
              <w:jc w:val="center"/>
            </w:pPr>
            <w:r>
              <w:rPr>
                <w:rFonts w:hint="eastAsia" w:eastAsia="宋体"/>
                <w:b w:val="0"/>
                <w:sz w:val="19"/>
                <w:lang w:val="en-US" w:eastAsia="zh-CN"/>
              </w:rPr>
              <w:t>s</w:t>
            </w:r>
            <w:r>
              <w:rPr>
                <w:rFonts w:ascii="Arial" w:hAnsi="Arial" w:eastAsia="Arial"/>
                <w:b w:val="0"/>
                <w:sz w:val="19"/>
              </w:rPr>
              <w:t>tring</w:t>
            </w:r>
            <w:r>
              <w:rPr>
                <w:rFonts w:hint="eastAsia" w:eastAsia="宋体"/>
                <w:b w:val="0"/>
                <w:sz w:val="19"/>
                <w:lang w:val="en-US" w:eastAsia="zh-CN"/>
              </w:rPr>
              <w:t>(</w:t>
            </w:r>
            <w:r>
              <w:rPr>
                <w:rFonts w:ascii="Arial" w:hAnsi="Arial" w:eastAsia="Arial"/>
                <w:b w:val="0"/>
                <w:sz w:val="19"/>
              </w:rPr>
              <w:t>date</w:t>
            </w:r>
            <w:r>
              <w:rPr>
                <w:rFonts w:hint="eastAsia" w:eastAsia="宋体"/>
                <w:b w:val="0"/>
                <w:sz w:val="19"/>
                <w:lang w:val="en-US" w:eastAsia="zh-CN"/>
              </w:rPr>
              <w:t>-</w:t>
            </w:r>
            <w:r>
              <w:rPr>
                <w:rFonts w:ascii="Arial" w:hAnsi="Arial" w:eastAsia="Arial"/>
                <w:b w:val="0"/>
                <w:sz w:val="19"/>
              </w:rPr>
              <w:t>time</w:t>
            </w:r>
            <w:r>
              <w:rPr>
                <w:rFonts w:hint="eastAsia" w:eastAsia="宋体"/>
                <w:b w:val="0"/>
                <w:sz w:val="19"/>
                <w:lang w:val="en-US" w:eastAsia="zh-CN"/>
              </w:rPr>
              <w:t>)</w:t>
            </w:r>
          </w:p>
        </w:tc>
        <w:tc>
          <w:tcPr>
            <w:tcW w:w="3211" w:type="dxa"/>
            <w:vAlign w:val="center"/>
          </w:tcPr>
          <w:p w14:paraId="313AFF4D">
            <w:pPr>
              <w:spacing w:after="0" w:line="240" w:lineRule="auto"/>
            </w:pPr>
            <w:r>
              <w:rPr>
                <w:rFonts w:ascii="Arial" w:hAnsi="Arial" w:eastAsia="Arial"/>
                <w:b w:val="0"/>
                <w:sz w:val="19"/>
              </w:rPr>
              <w:t>Application deadline</w:t>
            </w:r>
          </w:p>
        </w:tc>
      </w:tr>
      <w:tr w14:paraId="7407E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8805E9C">
            <w:pPr>
              <w:spacing w:after="0" w:line="240" w:lineRule="auto"/>
              <w:jc w:val="center"/>
            </w:pPr>
            <w:r>
              <w:rPr>
                <w:rFonts w:ascii="Arial" w:hAnsi="Arial" w:eastAsia="Arial"/>
                <w:b w:val="0"/>
                <w:sz w:val="19"/>
              </w:rPr>
              <w:t>status</w:t>
            </w:r>
          </w:p>
        </w:tc>
        <w:tc>
          <w:tcPr>
            <w:tcW w:w="3211" w:type="dxa"/>
            <w:vAlign w:val="center"/>
          </w:tcPr>
          <w:p w14:paraId="689165BE">
            <w:pPr>
              <w:spacing w:after="0" w:line="240" w:lineRule="auto"/>
              <w:jc w:val="center"/>
            </w:pPr>
            <w:r>
              <w:rPr>
                <w:rFonts w:ascii="Arial" w:hAnsi="Arial" w:eastAsia="Arial"/>
                <w:b w:val="0"/>
                <w:sz w:val="19"/>
              </w:rPr>
              <w:t>string</w:t>
            </w:r>
          </w:p>
        </w:tc>
        <w:tc>
          <w:tcPr>
            <w:tcW w:w="3211" w:type="dxa"/>
            <w:vAlign w:val="center"/>
          </w:tcPr>
          <w:p w14:paraId="4B55D15E">
            <w:pPr>
              <w:spacing w:after="0" w:line="240" w:lineRule="auto"/>
              <w:jc w:val="center"/>
            </w:pPr>
            <w:r>
              <w:rPr>
                <w:rFonts w:ascii="Arial" w:hAnsi="Arial" w:eastAsia="Arial"/>
                <w:b w:val="0"/>
                <w:sz w:val="19"/>
              </w:rPr>
              <w:t>Job review state</w:t>
            </w:r>
          </w:p>
        </w:tc>
      </w:tr>
      <w:tr w14:paraId="54ED8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CB21F05">
            <w:pPr>
              <w:spacing w:after="0" w:line="240" w:lineRule="auto"/>
              <w:jc w:val="center"/>
            </w:pPr>
            <w:r>
              <w:rPr>
                <w:rFonts w:ascii="Arial" w:hAnsi="Arial" w:eastAsia="Arial"/>
                <w:b w:val="0"/>
                <w:sz w:val="19"/>
              </w:rPr>
              <w:t>company</w:t>
            </w:r>
          </w:p>
        </w:tc>
        <w:tc>
          <w:tcPr>
            <w:tcW w:w="3211" w:type="dxa"/>
            <w:vAlign w:val="center"/>
          </w:tcPr>
          <w:p w14:paraId="5F47D187">
            <w:pPr>
              <w:spacing w:after="0" w:line="240" w:lineRule="auto"/>
              <w:jc w:val="center"/>
            </w:pPr>
            <w:r>
              <w:rPr>
                <w:rFonts w:ascii="Arial" w:hAnsi="Arial" w:eastAsia="Arial"/>
                <w:b w:val="0"/>
                <w:sz w:val="19"/>
              </w:rPr>
              <w:t>object</w:t>
            </w:r>
          </w:p>
        </w:tc>
        <w:tc>
          <w:tcPr>
            <w:tcW w:w="3211" w:type="dxa"/>
            <w:vAlign w:val="center"/>
          </w:tcPr>
          <w:p w14:paraId="365A3FE0">
            <w:pPr>
              <w:spacing w:after="0" w:line="240" w:lineRule="auto"/>
            </w:pPr>
            <w:r>
              <w:rPr>
                <w:rFonts w:ascii="Arial" w:hAnsi="Arial" w:eastAsia="Arial"/>
                <w:b w:val="0"/>
                <w:sz w:val="19"/>
              </w:rPr>
              <w:t>Embedded public employer profile</w:t>
            </w:r>
          </w:p>
        </w:tc>
      </w:tr>
    </w:tbl>
    <w:p w14:paraId="3BC9B83F"/>
    <w:p w14:paraId="3EF6EBF1">
      <w:pPr>
        <w:pStyle w:val="4"/>
      </w:pPr>
      <w:r>
        <w:t>1</w:t>
      </w:r>
      <w:r>
        <w:rPr>
          <w:rFonts w:hint="eastAsia" w:eastAsia="宋体"/>
          <w:lang w:val="en-US" w:eastAsia="zh-CN"/>
        </w:rPr>
        <w:t>4</w:t>
      </w:r>
      <w:r>
        <w:t>.4. Update Job</w:t>
      </w:r>
    </w:p>
    <w:p w14:paraId="55A703E1">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0A080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16" w:type="dxa"/>
            <w:shd w:val="clear" w:color="auto" w:fill="D9EAF7"/>
            <w:vAlign w:val="center"/>
          </w:tcPr>
          <w:p w14:paraId="288F7EAF">
            <w:pPr>
              <w:spacing w:after="0" w:line="240" w:lineRule="auto"/>
              <w:jc w:val="center"/>
            </w:pPr>
            <w:r>
              <w:rPr>
                <w:rFonts w:ascii="Arial" w:hAnsi="Arial" w:eastAsia="Arial"/>
                <w:b/>
                <w:sz w:val="19"/>
              </w:rPr>
              <w:t>Field</w:t>
            </w:r>
          </w:p>
        </w:tc>
        <w:tc>
          <w:tcPr>
            <w:tcW w:w="4816" w:type="dxa"/>
            <w:shd w:val="clear" w:color="auto" w:fill="D9EAF7"/>
            <w:vAlign w:val="center"/>
          </w:tcPr>
          <w:p w14:paraId="218AD2A9">
            <w:pPr>
              <w:spacing w:after="0" w:line="240" w:lineRule="auto"/>
              <w:jc w:val="center"/>
            </w:pPr>
            <w:r>
              <w:rPr>
                <w:rFonts w:ascii="Arial" w:hAnsi="Arial" w:eastAsia="Arial"/>
                <w:b/>
                <w:sz w:val="19"/>
              </w:rPr>
              <w:t>Value</w:t>
            </w:r>
          </w:p>
        </w:tc>
      </w:tr>
      <w:tr w14:paraId="6B40C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30CB7B9">
            <w:pPr>
              <w:spacing w:after="0" w:line="240" w:lineRule="auto"/>
              <w:jc w:val="center"/>
            </w:pPr>
            <w:r>
              <w:rPr>
                <w:rFonts w:ascii="Arial" w:hAnsi="Arial" w:eastAsia="Arial"/>
                <w:b w:val="0"/>
                <w:sz w:val="19"/>
              </w:rPr>
              <w:t>Method</w:t>
            </w:r>
          </w:p>
        </w:tc>
        <w:tc>
          <w:tcPr>
            <w:tcW w:w="4816" w:type="dxa"/>
            <w:vAlign w:val="center"/>
          </w:tcPr>
          <w:p w14:paraId="14090AC1">
            <w:pPr>
              <w:spacing w:after="0" w:line="240" w:lineRule="auto"/>
              <w:jc w:val="center"/>
            </w:pPr>
            <w:r>
              <w:rPr>
                <w:rFonts w:ascii="Arial" w:hAnsi="Arial" w:eastAsia="Arial"/>
                <w:b w:val="0"/>
                <w:sz w:val="19"/>
              </w:rPr>
              <w:t>PUT</w:t>
            </w:r>
          </w:p>
        </w:tc>
      </w:tr>
      <w:tr w14:paraId="3202B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270E3AD">
            <w:pPr>
              <w:spacing w:after="0" w:line="240" w:lineRule="auto"/>
              <w:jc w:val="center"/>
            </w:pPr>
            <w:r>
              <w:rPr>
                <w:rFonts w:ascii="Arial" w:hAnsi="Arial" w:eastAsia="Arial"/>
                <w:b w:val="0"/>
                <w:sz w:val="19"/>
              </w:rPr>
              <w:t>Path</w:t>
            </w:r>
          </w:p>
        </w:tc>
        <w:tc>
          <w:tcPr>
            <w:tcW w:w="4816" w:type="dxa"/>
            <w:vAlign w:val="center"/>
          </w:tcPr>
          <w:p w14:paraId="32F35AE8">
            <w:pPr>
              <w:spacing w:after="0" w:line="240" w:lineRule="auto"/>
              <w:jc w:val="center"/>
            </w:pPr>
            <w:r>
              <w:rPr>
                <w:rFonts w:ascii="Arial" w:hAnsi="Arial" w:eastAsia="Arial"/>
                <w:b w:val="0"/>
                <w:sz w:val="19"/>
              </w:rPr>
              <w:t>/jobs/{jobId}</w:t>
            </w:r>
          </w:p>
        </w:tc>
      </w:tr>
      <w:tr w14:paraId="7BD6F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D6FB6E9">
            <w:pPr>
              <w:spacing w:after="0" w:line="240" w:lineRule="auto"/>
              <w:jc w:val="center"/>
            </w:pPr>
            <w:r>
              <w:rPr>
                <w:rFonts w:ascii="Arial" w:hAnsi="Arial" w:eastAsia="Arial"/>
                <w:b w:val="0"/>
                <w:sz w:val="19"/>
              </w:rPr>
              <w:t>Authorized roles</w:t>
            </w:r>
          </w:p>
        </w:tc>
        <w:tc>
          <w:tcPr>
            <w:tcW w:w="4816" w:type="dxa"/>
            <w:vAlign w:val="center"/>
          </w:tcPr>
          <w:p w14:paraId="7EE8202D">
            <w:pPr>
              <w:spacing w:after="0" w:line="240" w:lineRule="auto"/>
            </w:pPr>
            <w:r>
              <w:rPr>
                <w:rFonts w:ascii="Arial" w:hAnsi="Arial" w:eastAsia="Arial"/>
                <w:b w:val="0"/>
                <w:sz w:val="19"/>
              </w:rPr>
              <w:t>employer owner or admin</w:t>
            </w:r>
          </w:p>
        </w:tc>
      </w:tr>
      <w:tr w14:paraId="06FC4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BCF3686">
            <w:pPr>
              <w:spacing w:after="0" w:line="240" w:lineRule="auto"/>
              <w:jc w:val="center"/>
            </w:pPr>
            <w:r>
              <w:rPr>
                <w:rFonts w:ascii="Arial" w:hAnsi="Arial" w:eastAsia="Arial"/>
                <w:b w:val="0"/>
                <w:sz w:val="19"/>
              </w:rPr>
              <w:t>Purpose</w:t>
            </w:r>
          </w:p>
        </w:tc>
        <w:tc>
          <w:tcPr>
            <w:tcW w:w="4816" w:type="dxa"/>
            <w:vAlign w:val="center"/>
          </w:tcPr>
          <w:p w14:paraId="2DAD3959">
            <w:pPr>
              <w:spacing w:after="0" w:line="240" w:lineRule="auto"/>
            </w:pPr>
            <w:r>
              <w:rPr>
                <w:rFonts w:ascii="Arial" w:hAnsi="Arial" w:eastAsia="Arial"/>
                <w:b w:val="0"/>
                <w:sz w:val="19"/>
              </w:rPr>
              <w:t>Update a job listing.</w:t>
            </w:r>
          </w:p>
        </w:tc>
      </w:tr>
    </w:tbl>
    <w:p w14:paraId="29B2E8FC"/>
    <w:p w14:paraId="38EA4C4D">
      <w:r>
        <w:rPr>
          <w:b/>
          <w:sz w:val="21"/>
        </w:rPr>
        <w:t>Request Body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7EAD1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vAlign w:val="center"/>
          </w:tcPr>
          <w:p w14:paraId="3F6D908A">
            <w:pPr>
              <w:spacing w:after="0" w:line="240" w:lineRule="auto"/>
              <w:jc w:val="center"/>
            </w:pPr>
            <w:r>
              <w:rPr>
                <w:rFonts w:ascii="Arial" w:hAnsi="Arial" w:eastAsia="Arial"/>
                <w:b/>
                <w:sz w:val="19"/>
              </w:rPr>
              <w:t>Field</w:t>
            </w:r>
          </w:p>
        </w:tc>
        <w:tc>
          <w:tcPr>
            <w:tcW w:w="2408" w:type="dxa"/>
            <w:shd w:val="clear" w:color="auto" w:fill="D9EAF7"/>
            <w:vAlign w:val="center"/>
          </w:tcPr>
          <w:p w14:paraId="3FF9254F">
            <w:pPr>
              <w:spacing w:after="0" w:line="240" w:lineRule="auto"/>
              <w:jc w:val="center"/>
            </w:pPr>
            <w:r>
              <w:rPr>
                <w:rFonts w:ascii="Arial" w:hAnsi="Arial" w:eastAsia="Arial"/>
                <w:b/>
                <w:sz w:val="19"/>
              </w:rPr>
              <w:t>Type</w:t>
            </w:r>
          </w:p>
        </w:tc>
        <w:tc>
          <w:tcPr>
            <w:tcW w:w="2408" w:type="dxa"/>
            <w:shd w:val="clear" w:color="auto" w:fill="D9EAF7"/>
            <w:vAlign w:val="center"/>
          </w:tcPr>
          <w:p w14:paraId="225F42D1">
            <w:pPr>
              <w:spacing w:after="0" w:line="240" w:lineRule="auto"/>
              <w:jc w:val="center"/>
            </w:pPr>
            <w:r>
              <w:rPr>
                <w:rFonts w:ascii="Arial" w:hAnsi="Arial" w:eastAsia="Arial"/>
                <w:b/>
                <w:sz w:val="19"/>
              </w:rPr>
              <w:t>Required</w:t>
            </w:r>
          </w:p>
        </w:tc>
        <w:tc>
          <w:tcPr>
            <w:tcW w:w="2408" w:type="dxa"/>
            <w:shd w:val="clear" w:color="auto" w:fill="D9EAF7"/>
            <w:vAlign w:val="center"/>
          </w:tcPr>
          <w:p w14:paraId="483158A9">
            <w:pPr>
              <w:spacing w:after="0" w:line="240" w:lineRule="auto"/>
              <w:jc w:val="center"/>
            </w:pPr>
            <w:r>
              <w:rPr>
                <w:rFonts w:ascii="Arial" w:hAnsi="Arial" w:eastAsia="Arial"/>
                <w:b/>
                <w:sz w:val="19"/>
              </w:rPr>
              <w:t>Description</w:t>
            </w:r>
          </w:p>
        </w:tc>
      </w:tr>
      <w:tr w14:paraId="580DE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3BDDE7EB">
            <w:pPr>
              <w:spacing w:after="0" w:line="240" w:lineRule="auto"/>
              <w:jc w:val="center"/>
            </w:pPr>
            <w:r>
              <w:rPr>
                <w:rFonts w:ascii="Arial" w:hAnsi="Arial" w:eastAsia="Arial"/>
                <w:b w:val="0"/>
                <w:sz w:val="19"/>
              </w:rPr>
              <w:t>title</w:t>
            </w:r>
          </w:p>
        </w:tc>
        <w:tc>
          <w:tcPr>
            <w:tcW w:w="2408" w:type="dxa"/>
            <w:vAlign w:val="center"/>
          </w:tcPr>
          <w:p w14:paraId="19E813A1">
            <w:pPr>
              <w:spacing w:after="0" w:line="240" w:lineRule="auto"/>
              <w:jc w:val="center"/>
            </w:pPr>
            <w:r>
              <w:rPr>
                <w:rFonts w:ascii="Arial" w:hAnsi="Arial" w:eastAsia="Arial"/>
                <w:b w:val="0"/>
                <w:sz w:val="19"/>
              </w:rPr>
              <w:t>string</w:t>
            </w:r>
          </w:p>
        </w:tc>
        <w:tc>
          <w:tcPr>
            <w:tcW w:w="2408" w:type="dxa"/>
            <w:vAlign w:val="center"/>
          </w:tcPr>
          <w:p w14:paraId="66FD7266">
            <w:pPr>
              <w:spacing w:after="0" w:line="240" w:lineRule="auto"/>
              <w:jc w:val="center"/>
            </w:pPr>
            <w:r>
              <w:rPr>
                <w:rFonts w:ascii="Arial" w:hAnsi="Arial" w:eastAsia="Arial"/>
                <w:b w:val="0"/>
                <w:sz w:val="19"/>
              </w:rPr>
              <w:t>No</w:t>
            </w:r>
          </w:p>
        </w:tc>
        <w:tc>
          <w:tcPr>
            <w:tcW w:w="2408" w:type="dxa"/>
            <w:vAlign w:val="center"/>
          </w:tcPr>
          <w:p w14:paraId="7C812245">
            <w:pPr>
              <w:spacing w:after="0" w:line="240" w:lineRule="auto"/>
              <w:jc w:val="center"/>
            </w:pPr>
            <w:r>
              <w:rPr>
                <w:rFonts w:ascii="Arial" w:hAnsi="Arial" w:eastAsia="Arial"/>
                <w:b w:val="0"/>
                <w:sz w:val="19"/>
              </w:rPr>
              <w:t>Updated title</w:t>
            </w:r>
          </w:p>
        </w:tc>
      </w:tr>
      <w:tr w14:paraId="40086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69F64BC">
            <w:pPr>
              <w:spacing w:after="0" w:line="240" w:lineRule="auto"/>
              <w:jc w:val="center"/>
            </w:pPr>
            <w:r>
              <w:rPr>
                <w:rFonts w:ascii="Arial" w:hAnsi="Arial" w:eastAsia="Arial"/>
                <w:b w:val="0"/>
                <w:sz w:val="19"/>
              </w:rPr>
              <w:t>description</w:t>
            </w:r>
          </w:p>
        </w:tc>
        <w:tc>
          <w:tcPr>
            <w:tcW w:w="2408" w:type="dxa"/>
            <w:vAlign w:val="center"/>
          </w:tcPr>
          <w:p w14:paraId="3AE08DAC">
            <w:pPr>
              <w:spacing w:after="0" w:line="240" w:lineRule="auto"/>
              <w:jc w:val="center"/>
            </w:pPr>
            <w:r>
              <w:rPr>
                <w:rFonts w:ascii="Arial" w:hAnsi="Arial" w:eastAsia="Arial"/>
                <w:b w:val="0"/>
                <w:sz w:val="19"/>
              </w:rPr>
              <w:t>string</w:t>
            </w:r>
          </w:p>
        </w:tc>
        <w:tc>
          <w:tcPr>
            <w:tcW w:w="2408" w:type="dxa"/>
            <w:vAlign w:val="center"/>
          </w:tcPr>
          <w:p w14:paraId="5C8EB766">
            <w:pPr>
              <w:spacing w:after="0" w:line="240" w:lineRule="auto"/>
              <w:jc w:val="center"/>
            </w:pPr>
            <w:r>
              <w:rPr>
                <w:rFonts w:ascii="Arial" w:hAnsi="Arial" w:eastAsia="Arial"/>
                <w:b w:val="0"/>
                <w:sz w:val="19"/>
              </w:rPr>
              <w:t>No</w:t>
            </w:r>
          </w:p>
        </w:tc>
        <w:tc>
          <w:tcPr>
            <w:tcW w:w="2408" w:type="dxa"/>
            <w:vAlign w:val="center"/>
          </w:tcPr>
          <w:p w14:paraId="401AD36C">
            <w:pPr>
              <w:spacing w:after="0" w:line="240" w:lineRule="auto"/>
            </w:pPr>
            <w:r>
              <w:rPr>
                <w:rFonts w:ascii="Arial" w:hAnsi="Arial" w:eastAsia="Arial"/>
                <w:b w:val="0"/>
                <w:sz w:val="19"/>
              </w:rPr>
              <w:t>Updated description</w:t>
            </w:r>
          </w:p>
        </w:tc>
      </w:tr>
      <w:tr w14:paraId="5D5E7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2F6C446A">
            <w:pPr>
              <w:spacing w:after="0" w:line="240" w:lineRule="auto"/>
              <w:jc w:val="center"/>
            </w:pPr>
            <w:r>
              <w:rPr>
                <w:rFonts w:ascii="Arial" w:hAnsi="Arial" w:eastAsia="Arial"/>
                <w:b w:val="0"/>
                <w:sz w:val="19"/>
              </w:rPr>
              <w:t>requirements</w:t>
            </w:r>
          </w:p>
        </w:tc>
        <w:tc>
          <w:tcPr>
            <w:tcW w:w="2408" w:type="dxa"/>
            <w:vAlign w:val="center"/>
          </w:tcPr>
          <w:p w14:paraId="1C54C51A">
            <w:pPr>
              <w:spacing w:after="0" w:line="240" w:lineRule="auto"/>
              <w:jc w:val="center"/>
            </w:pPr>
            <w:r>
              <w:rPr>
                <w:rFonts w:ascii="Arial" w:hAnsi="Arial" w:eastAsia="Arial"/>
                <w:b w:val="0"/>
                <w:sz w:val="19"/>
              </w:rPr>
              <w:t>string</w:t>
            </w:r>
          </w:p>
        </w:tc>
        <w:tc>
          <w:tcPr>
            <w:tcW w:w="2408" w:type="dxa"/>
            <w:vAlign w:val="center"/>
          </w:tcPr>
          <w:p w14:paraId="788720B1">
            <w:pPr>
              <w:spacing w:after="0" w:line="240" w:lineRule="auto"/>
              <w:jc w:val="center"/>
            </w:pPr>
            <w:r>
              <w:rPr>
                <w:rFonts w:ascii="Arial" w:hAnsi="Arial" w:eastAsia="Arial"/>
                <w:b w:val="0"/>
                <w:sz w:val="19"/>
              </w:rPr>
              <w:t>No</w:t>
            </w:r>
          </w:p>
        </w:tc>
        <w:tc>
          <w:tcPr>
            <w:tcW w:w="2408" w:type="dxa"/>
            <w:vAlign w:val="center"/>
          </w:tcPr>
          <w:p w14:paraId="1730DB4B">
            <w:pPr>
              <w:spacing w:after="0" w:line="240" w:lineRule="auto"/>
            </w:pPr>
            <w:r>
              <w:rPr>
                <w:rFonts w:ascii="Arial" w:hAnsi="Arial" w:eastAsia="Arial"/>
                <w:b w:val="0"/>
                <w:sz w:val="19"/>
              </w:rPr>
              <w:t>Updated requirements</w:t>
            </w:r>
          </w:p>
        </w:tc>
      </w:tr>
      <w:tr w14:paraId="1F3DD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658417AA">
            <w:pPr>
              <w:spacing w:after="0" w:line="240" w:lineRule="auto"/>
              <w:jc w:val="center"/>
            </w:pPr>
            <w:r>
              <w:rPr>
                <w:rFonts w:ascii="Arial" w:hAnsi="Arial" w:eastAsia="Arial"/>
                <w:b w:val="0"/>
                <w:sz w:val="19"/>
              </w:rPr>
              <w:t>employmentType</w:t>
            </w:r>
          </w:p>
        </w:tc>
        <w:tc>
          <w:tcPr>
            <w:tcW w:w="2408" w:type="dxa"/>
            <w:vAlign w:val="center"/>
          </w:tcPr>
          <w:p w14:paraId="1529101F">
            <w:pPr>
              <w:spacing w:after="0" w:line="240" w:lineRule="auto"/>
              <w:jc w:val="center"/>
            </w:pPr>
            <w:r>
              <w:rPr>
                <w:rFonts w:ascii="Arial" w:hAnsi="Arial" w:eastAsia="Arial"/>
                <w:b w:val="0"/>
                <w:sz w:val="19"/>
              </w:rPr>
              <w:t>string</w:t>
            </w:r>
          </w:p>
        </w:tc>
        <w:tc>
          <w:tcPr>
            <w:tcW w:w="2408" w:type="dxa"/>
            <w:vAlign w:val="center"/>
          </w:tcPr>
          <w:p w14:paraId="187CAF4C">
            <w:pPr>
              <w:spacing w:after="0" w:line="240" w:lineRule="auto"/>
              <w:jc w:val="center"/>
            </w:pPr>
            <w:r>
              <w:rPr>
                <w:rFonts w:ascii="Arial" w:hAnsi="Arial" w:eastAsia="Arial"/>
                <w:b w:val="0"/>
                <w:sz w:val="19"/>
              </w:rPr>
              <w:t>No</w:t>
            </w:r>
          </w:p>
        </w:tc>
        <w:tc>
          <w:tcPr>
            <w:tcW w:w="2408" w:type="dxa"/>
            <w:vAlign w:val="center"/>
          </w:tcPr>
          <w:p w14:paraId="03A59D3C">
            <w:pPr>
              <w:spacing w:after="0" w:line="240" w:lineRule="auto"/>
              <w:jc w:val="center"/>
            </w:pPr>
            <w:r>
              <w:rPr>
                <w:rFonts w:ascii="Arial" w:hAnsi="Arial" w:eastAsia="Arial"/>
                <w:b w:val="0"/>
                <w:sz w:val="19"/>
              </w:rPr>
              <w:t>Updated type</w:t>
            </w:r>
          </w:p>
        </w:tc>
      </w:tr>
      <w:tr w14:paraId="01B50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5B3F1A5A">
            <w:pPr>
              <w:spacing w:after="0" w:line="240" w:lineRule="auto"/>
              <w:jc w:val="center"/>
            </w:pPr>
            <w:r>
              <w:rPr>
                <w:rFonts w:ascii="Arial" w:hAnsi="Arial" w:eastAsia="Arial"/>
                <w:b w:val="0"/>
                <w:sz w:val="19"/>
              </w:rPr>
              <w:t>workMode</w:t>
            </w:r>
          </w:p>
        </w:tc>
        <w:tc>
          <w:tcPr>
            <w:tcW w:w="2408" w:type="dxa"/>
            <w:vAlign w:val="center"/>
          </w:tcPr>
          <w:p w14:paraId="32D095EF">
            <w:pPr>
              <w:spacing w:after="0" w:line="240" w:lineRule="auto"/>
              <w:jc w:val="center"/>
            </w:pPr>
            <w:r>
              <w:rPr>
                <w:rFonts w:ascii="Arial" w:hAnsi="Arial" w:eastAsia="Arial"/>
                <w:b w:val="0"/>
                <w:sz w:val="19"/>
              </w:rPr>
              <w:t>string</w:t>
            </w:r>
          </w:p>
        </w:tc>
        <w:tc>
          <w:tcPr>
            <w:tcW w:w="2408" w:type="dxa"/>
            <w:vAlign w:val="center"/>
          </w:tcPr>
          <w:p w14:paraId="0C976A14">
            <w:pPr>
              <w:spacing w:after="0" w:line="240" w:lineRule="auto"/>
              <w:jc w:val="center"/>
            </w:pPr>
            <w:r>
              <w:rPr>
                <w:rFonts w:ascii="Arial" w:hAnsi="Arial" w:eastAsia="Arial"/>
                <w:b w:val="0"/>
                <w:sz w:val="19"/>
              </w:rPr>
              <w:t>No</w:t>
            </w:r>
          </w:p>
        </w:tc>
        <w:tc>
          <w:tcPr>
            <w:tcW w:w="2408" w:type="dxa"/>
            <w:vAlign w:val="center"/>
          </w:tcPr>
          <w:p w14:paraId="55544679">
            <w:pPr>
              <w:spacing w:after="0" w:line="240" w:lineRule="auto"/>
              <w:jc w:val="center"/>
            </w:pPr>
            <w:r>
              <w:rPr>
                <w:rFonts w:ascii="Arial" w:hAnsi="Arial" w:eastAsia="Arial"/>
                <w:b w:val="0"/>
                <w:sz w:val="19"/>
              </w:rPr>
              <w:t>Updated work mode</w:t>
            </w:r>
          </w:p>
        </w:tc>
      </w:tr>
      <w:tr w14:paraId="6B49A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32EFBBAE">
            <w:pPr>
              <w:spacing w:after="0" w:line="240" w:lineRule="auto"/>
              <w:jc w:val="center"/>
            </w:pPr>
            <w:r>
              <w:rPr>
                <w:rFonts w:ascii="Arial" w:hAnsi="Arial" w:eastAsia="Arial"/>
                <w:b w:val="0"/>
                <w:sz w:val="19"/>
              </w:rPr>
              <w:t>location</w:t>
            </w:r>
          </w:p>
        </w:tc>
        <w:tc>
          <w:tcPr>
            <w:tcW w:w="2408" w:type="dxa"/>
            <w:vAlign w:val="center"/>
          </w:tcPr>
          <w:p w14:paraId="1B42F6B1">
            <w:pPr>
              <w:spacing w:after="0" w:line="240" w:lineRule="auto"/>
              <w:jc w:val="center"/>
            </w:pPr>
            <w:r>
              <w:rPr>
                <w:rFonts w:ascii="Arial" w:hAnsi="Arial" w:eastAsia="Arial"/>
                <w:b w:val="0"/>
                <w:sz w:val="19"/>
              </w:rPr>
              <w:t>string</w:t>
            </w:r>
          </w:p>
        </w:tc>
        <w:tc>
          <w:tcPr>
            <w:tcW w:w="2408" w:type="dxa"/>
            <w:vAlign w:val="center"/>
          </w:tcPr>
          <w:p w14:paraId="1B08632C">
            <w:pPr>
              <w:spacing w:after="0" w:line="240" w:lineRule="auto"/>
              <w:jc w:val="center"/>
            </w:pPr>
            <w:r>
              <w:rPr>
                <w:rFonts w:ascii="Arial" w:hAnsi="Arial" w:eastAsia="Arial"/>
                <w:b w:val="0"/>
                <w:sz w:val="19"/>
              </w:rPr>
              <w:t>No</w:t>
            </w:r>
          </w:p>
        </w:tc>
        <w:tc>
          <w:tcPr>
            <w:tcW w:w="2408" w:type="dxa"/>
            <w:vAlign w:val="center"/>
          </w:tcPr>
          <w:p w14:paraId="4F20293D">
            <w:pPr>
              <w:spacing w:after="0" w:line="240" w:lineRule="auto"/>
              <w:jc w:val="center"/>
            </w:pPr>
            <w:r>
              <w:rPr>
                <w:rFonts w:ascii="Arial" w:hAnsi="Arial" w:eastAsia="Arial"/>
                <w:b w:val="0"/>
                <w:sz w:val="19"/>
              </w:rPr>
              <w:t>Updated location</w:t>
            </w:r>
          </w:p>
        </w:tc>
      </w:tr>
      <w:tr w14:paraId="6FC17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2A561E88">
            <w:pPr>
              <w:spacing w:after="0" w:line="240" w:lineRule="auto"/>
              <w:jc w:val="center"/>
            </w:pPr>
            <w:r>
              <w:rPr>
                <w:rFonts w:ascii="Arial" w:hAnsi="Arial" w:eastAsia="Arial"/>
                <w:b w:val="0"/>
                <w:sz w:val="19"/>
              </w:rPr>
              <w:t>fieldOfStudy</w:t>
            </w:r>
          </w:p>
        </w:tc>
        <w:tc>
          <w:tcPr>
            <w:tcW w:w="2408" w:type="dxa"/>
            <w:vAlign w:val="center"/>
          </w:tcPr>
          <w:p w14:paraId="207FD681">
            <w:pPr>
              <w:spacing w:after="0" w:line="240" w:lineRule="auto"/>
              <w:jc w:val="center"/>
            </w:pPr>
            <w:r>
              <w:rPr>
                <w:rFonts w:ascii="Arial" w:hAnsi="Arial" w:eastAsia="Arial"/>
                <w:b w:val="0"/>
                <w:sz w:val="19"/>
              </w:rPr>
              <w:t>string</w:t>
            </w:r>
          </w:p>
        </w:tc>
        <w:tc>
          <w:tcPr>
            <w:tcW w:w="2408" w:type="dxa"/>
            <w:vAlign w:val="center"/>
          </w:tcPr>
          <w:p w14:paraId="7E444C31">
            <w:pPr>
              <w:spacing w:after="0" w:line="240" w:lineRule="auto"/>
              <w:jc w:val="center"/>
            </w:pPr>
            <w:r>
              <w:rPr>
                <w:rFonts w:ascii="Arial" w:hAnsi="Arial" w:eastAsia="Arial"/>
                <w:b w:val="0"/>
                <w:sz w:val="19"/>
              </w:rPr>
              <w:t>No</w:t>
            </w:r>
          </w:p>
        </w:tc>
        <w:tc>
          <w:tcPr>
            <w:tcW w:w="2408" w:type="dxa"/>
            <w:vAlign w:val="center"/>
          </w:tcPr>
          <w:p w14:paraId="3A8EE111">
            <w:pPr>
              <w:spacing w:after="0" w:line="240" w:lineRule="auto"/>
            </w:pPr>
            <w:r>
              <w:rPr>
                <w:rFonts w:ascii="Arial" w:hAnsi="Arial" w:eastAsia="Arial"/>
                <w:b w:val="0"/>
                <w:sz w:val="19"/>
              </w:rPr>
              <w:t>Updated preferred field</w:t>
            </w:r>
          </w:p>
        </w:tc>
      </w:tr>
      <w:tr w14:paraId="278C6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74ED02C9">
            <w:pPr>
              <w:spacing w:after="0" w:line="240" w:lineRule="auto"/>
              <w:jc w:val="center"/>
            </w:pPr>
            <w:r>
              <w:rPr>
                <w:rFonts w:ascii="Arial" w:hAnsi="Arial" w:eastAsia="Arial"/>
                <w:b w:val="0"/>
                <w:sz w:val="19"/>
              </w:rPr>
              <w:t>salaryMin</w:t>
            </w:r>
          </w:p>
        </w:tc>
        <w:tc>
          <w:tcPr>
            <w:tcW w:w="2408" w:type="dxa"/>
            <w:vAlign w:val="center"/>
          </w:tcPr>
          <w:p w14:paraId="31DA2EDD">
            <w:pPr>
              <w:spacing w:after="0" w:line="240" w:lineRule="auto"/>
              <w:jc w:val="center"/>
              <w:rPr>
                <w:rFonts w:ascii="Arial" w:hAnsi="Arial" w:eastAsia="Arial"/>
                <w:b w:val="0"/>
                <w:sz w:val="19"/>
              </w:rPr>
            </w:pPr>
            <w:r>
              <w:rPr>
                <w:rFonts w:hint="eastAsia" w:ascii="Arial" w:hAnsi="Arial" w:eastAsia="Arial"/>
                <w:b w:val="0"/>
                <w:sz w:val="19"/>
                <w:lang w:val="en-US" w:eastAsia="zh-CN"/>
              </w:rPr>
              <w:t>number(</w:t>
            </w:r>
            <w:r>
              <w:rPr>
                <w:rFonts w:ascii="Arial" w:hAnsi="Arial" w:eastAsia="Arial"/>
                <w:b w:val="0"/>
                <w:sz w:val="19"/>
              </w:rPr>
              <w:t>decimal</w:t>
            </w:r>
            <w:r>
              <w:rPr>
                <w:rFonts w:hint="eastAsia" w:ascii="Arial" w:hAnsi="Arial" w:eastAsia="Arial"/>
                <w:b w:val="0"/>
                <w:sz w:val="19"/>
                <w:lang w:val="en-US" w:eastAsia="zh-CN"/>
              </w:rPr>
              <w:t>)</w:t>
            </w:r>
          </w:p>
        </w:tc>
        <w:tc>
          <w:tcPr>
            <w:tcW w:w="2408" w:type="dxa"/>
            <w:vAlign w:val="center"/>
          </w:tcPr>
          <w:p w14:paraId="5AD87771">
            <w:pPr>
              <w:spacing w:after="0" w:line="240" w:lineRule="auto"/>
              <w:jc w:val="center"/>
            </w:pPr>
            <w:r>
              <w:rPr>
                <w:rFonts w:ascii="Arial" w:hAnsi="Arial" w:eastAsia="Arial"/>
                <w:b w:val="0"/>
                <w:sz w:val="19"/>
              </w:rPr>
              <w:t>No</w:t>
            </w:r>
          </w:p>
        </w:tc>
        <w:tc>
          <w:tcPr>
            <w:tcW w:w="2408" w:type="dxa"/>
            <w:vAlign w:val="center"/>
          </w:tcPr>
          <w:p w14:paraId="02CB6749">
            <w:pPr>
              <w:spacing w:after="0" w:line="240" w:lineRule="auto"/>
            </w:pPr>
            <w:r>
              <w:rPr>
                <w:rFonts w:ascii="Arial" w:hAnsi="Arial" w:eastAsia="Arial"/>
                <w:b w:val="0"/>
                <w:sz w:val="19"/>
              </w:rPr>
              <w:t>Updated lower salary</w:t>
            </w:r>
          </w:p>
        </w:tc>
      </w:tr>
      <w:tr w14:paraId="3B8A4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E036087">
            <w:pPr>
              <w:spacing w:after="0" w:line="240" w:lineRule="auto"/>
              <w:jc w:val="center"/>
            </w:pPr>
            <w:r>
              <w:rPr>
                <w:rFonts w:ascii="Arial" w:hAnsi="Arial" w:eastAsia="Arial"/>
                <w:b w:val="0"/>
                <w:sz w:val="19"/>
              </w:rPr>
              <w:t>salaryMax</w:t>
            </w:r>
          </w:p>
        </w:tc>
        <w:tc>
          <w:tcPr>
            <w:tcW w:w="2408" w:type="dxa"/>
            <w:vAlign w:val="center"/>
          </w:tcPr>
          <w:p w14:paraId="3A041325">
            <w:pPr>
              <w:spacing w:after="0" w:line="240" w:lineRule="auto"/>
              <w:jc w:val="center"/>
              <w:rPr>
                <w:rFonts w:ascii="Arial" w:hAnsi="Arial" w:eastAsia="Arial"/>
                <w:b w:val="0"/>
                <w:sz w:val="19"/>
              </w:rPr>
            </w:pPr>
            <w:r>
              <w:rPr>
                <w:rFonts w:hint="eastAsia" w:ascii="Arial" w:hAnsi="Arial" w:eastAsia="Arial"/>
                <w:b w:val="0"/>
                <w:sz w:val="19"/>
                <w:lang w:val="en-US" w:eastAsia="zh-CN"/>
              </w:rPr>
              <w:t>number(</w:t>
            </w:r>
            <w:r>
              <w:rPr>
                <w:rFonts w:ascii="Arial" w:hAnsi="Arial" w:eastAsia="Arial"/>
                <w:b w:val="0"/>
                <w:sz w:val="19"/>
              </w:rPr>
              <w:t>decimal</w:t>
            </w:r>
            <w:r>
              <w:rPr>
                <w:rFonts w:hint="eastAsia" w:ascii="Arial" w:hAnsi="Arial" w:eastAsia="Arial"/>
                <w:b w:val="0"/>
                <w:sz w:val="19"/>
                <w:lang w:val="en-US" w:eastAsia="zh-CN"/>
              </w:rPr>
              <w:t>)</w:t>
            </w:r>
          </w:p>
        </w:tc>
        <w:tc>
          <w:tcPr>
            <w:tcW w:w="2408" w:type="dxa"/>
            <w:vAlign w:val="center"/>
          </w:tcPr>
          <w:p w14:paraId="11FAAC03">
            <w:pPr>
              <w:spacing w:after="0" w:line="240" w:lineRule="auto"/>
              <w:jc w:val="center"/>
            </w:pPr>
            <w:r>
              <w:rPr>
                <w:rFonts w:ascii="Arial" w:hAnsi="Arial" w:eastAsia="Arial"/>
                <w:b w:val="0"/>
                <w:sz w:val="19"/>
              </w:rPr>
              <w:t>No</w:t>
            </w:r>
          </w:p>
        </w:tc>
        <w:tc>
          <w:tcPr>
            <w:tcW w:w="2408" w:type="dxa"/>
            <w:vAlign w:val="center"/>
          </w:tcPr>
          <w:p w14:paraId="28CF0C9B">
            <w:pPr>
              <w:spacing w:after="0" w:line="240" w:lineRule="auto"/>
            </w:pPr>
            <w:r>
              <w:rPr>
                <w:rFonts w:ascii="Arial" w:hAnsi="Arial" w:eastAsia="Arial"/>
                <w:b w:val="0"/>
                <w:sz w:val="19"/>
              </w:rPr>
              <w:t>Updated upper salary</w:t>
            </w:r>
          </w:p>
        </w:tc>
      </w:tr>
      <w:tr w14:paraId="42712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693F8CB1">
            <w:pPr>
              <w:spacing w:after="0" w:line="240" w:lineRule="auto"/>
              <w:jc w:val="center"/>
            </w:pPr>
            <w:r>
              <w:rPr>
                <w:rFonts w:ascii="Arial" w:hAnsi="Arial" w:eastAsia="Arial"/>
                <w:b w:val="0"/>
                <w:sz w:val="19"/>
              </w:rPr>
              <w:t>deadline</w:t>
            </w:r>
          </w:p>
        </w:tc>
        <w:tc>
          <w:tcPr>
            <w:tcW w:w="2408" w:type="dxa"/>
            <w:vAlign w:val="center"/>
          </w:tcPr>
          <w:p w14:paraId="0009A399">
            <w:pPr>
              <w:spacing w:after="0" w:line="240" w:lineRule="auto"/>
              <w:jc w:val="center"/>
              <w:rPr>
                <w:rFonts w:ascii="Arial" w:hAnsi="Arial" w:eastAsia="Arial"/>
                <w:b w:val="0"/>
                <w:sz w:val="19"/>
              </w:rPr>
            </w:pPr>
            <w:r>
              <w:rPr>
                <w:rFonts w:hint="eastAsia" w:ascii="Arial" w:hAnsi="Arial" w:eastAsia="Arial"/>
                <w:b w:val="0"/>
                <w:sz w:val="19"/>
                <w:lang w:val="en-US" w:eastAsia="zh-CN"/>
              </w:rPr>
              <w:t>s</w:t>
            </w:r>
            <w:r>
              <w:rPr>
                <w:rFonts w:ascii="Arial" w:hAnsi="Arial" w:eastAsia="Arial"/>
                <w:b w:val="0"/>
                <w:sz w:val="19"/>
              </w:rPr>
              <w:t>tring</w:t>
            </w:r>
            <w:r>
              <w:rPr>
                <w:rFonts w:hint="eastAsia" w:ascii="Arial" w:hAnsi="Arial" w:eastAsia="Arial"/>
                <w:b w:val="0"/>
                <w:sz w:val="19"/>
                <w:lang w:val="en-US" w:eastAsia="zh-CN"/>
              </w:rPr>
              <w:t>(</w:t>
            </w:r>
            <w:r>
              <w:rPr>
                <w:rFonts w:ascii="Arial" w:hAnsi="Arial" w:eastAsia="Arial"/>
                <w:b w:val="0"/>
                <w:sz w:val="19"/>
              </w:rPr>
              <w:t>date</w:t>
            </w:r>
            <w:r>
              <w:rPr>
                <w:rFonts w:hint="eastAsia" w:ascii="Arial" w:hAnsi="Arial" w:eastAsia="Arial"/>
                <w:b w:val="0"/>
                <w:sz w:val="19"/>
                <w:lang w:val="en-US" w:eastAsia="zh-CN"/>
              </w:rPr>
              <w:t>-</w:t>
            </w:r>
            <w:r>
              <w:rPr>
                <w:rFonts w:ascii="Arial" w:hAnsi="Arial" w:eastAsia="Arial"/>
                <w:b w:val="0"/>
                <w:sz w:val="19"/>
              </w:rPr>
              <w:t>time</w:t>
            </w:r>
            <w:r>
              <w:rPr>
                <w:rFonts w:hint="eastAsia" w:ascii="Arial" w:hAnsi="Arial" w:eastAsia="Arial"/>
                <w:b w:val="0"/>
                <w:sz w:val="19"/>
                <w:lang w:val="en-US" w:eastAsia="zh-CN"/>
              </w:rPr>
              <w:t>)</w:t>
            </w:r>
          </w:p>
        </w:tc>
        <w:tc>
          <w:tcPr>
            <w:tcW w:w="2408" w:type="dxa"/>
            <w:vAlign w:val="center"/>
          </w:tcPr>
          <w:p w14:paraId="26A0E2D9">
            <w:pPr>
              <w:spacing w:after="0" w:line="240" w:lineRule="auto"/>
              <w:jc w:val="center"/>
            </w:pPr>
            <w:r>
              <w:rPr>
                <w:rFonts w:ascii="Arial" w:hAnsi="Arial" w:eastAsia="Arial"/>
                <w:b w:val="0"/>
                <w:sz w:val="19"/>
              </w:rPr>
              <w:t>No</w:t>
            </w:r>
          </w:p>
        </w:tc>
        <w:tc>
          <w:tcPr>
            <w:tcW w:w="2408" w:type="dxa"/>
            <w:vAlign w:val="center"/>
          </w:tcPr>
          <w:p w14:paraId="745863E9">
            <w:pPr>
              <w:spacing w:after="0" w:line="240" w:lineRule="auto"/>
              <w:jc w:val="center"/>
            </w:pPr>
            <w:r>
              <w:rPr>
                <w:rFonts w:ascii="Arial" w:hAnsi="Arial" w:eastAsia="Arial"/>
                <w:b w:val="0"/>
                <w:sz w:val="19"/>
              </w:rPr>
              <w:t>Updated deadline</w:t>
            </w:r>
          </w:p>
        </w:tc>
      </w:tr>
    </w:tbl>
    <w:p w14:paraId="181AFB7E"/>
    <w:p w14:paraId="361B941A">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7E626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664F0A26">
            <w:pPr>
              <w:spacing w:after="0" w:line="240" w:lineRule="auto"/>
              <w:jc w:val="center"/>
            </w:pPr>
            <w:r>
              <w:rPr>
                <w:rFonts w:ascii="Arial" w:hAnsi="Arial" w:eastAsia="Arial"/>
                <w:b/>
                <w:sz w:val="19"/>
              </w:rPr>
              <w:t>Field</w:t>
            </w:r>
          </w:p>
        </w:tc>
        <w:tc>
          <w:tcPr>
            <w:tcW w:w="3211" w:type="dxa"/>
            <w:shd w:val="clear" w:color="auto" w:fill="D9EAF7"/>
            <w:vAlign w:val="center"/>
          </w:tcPr>
          <w:p w14:paraId="62FB939B">
            <w:pPr>
              <w:spacing w:after="0" w:line="240" w:lineRule="auto"/>
              <w:jc w:val="center"/>
            </w:pPr>
            <w:r>
              <w:rPr>
                <w:rFonts w:ascii="Arial" w:hAnsi="Arial" w:eastAsia="Arial"/>
                <w:b/>
                <w:sz w:val="19"/>
              </w:rPr>
              <w:t>Type</w:t>
            </w:r>
          </w:p>
        </w:tc>
        <w:tc>
          <w:tcPr>
            <w:tcW w:w="3211" w:type="dxa"/>
            <w:shd w:val="clear" w:color="auto" w:fill="D9EAF7"/>
            <w:vAlign w:val="center"/>
          </w:tcPr>
          <w:p w14:paraId="319336A0">
            <w:pPr>
              <w:spacing w:after="0" w:line="240" w:lineRule="auto"/>
              <w:jc w:val="center"/>
            </w:pPr>
            <w:r>
              <w:rPr>
                <w:rFonts w:ascii="Arial" w:hAnsi="Arial" w:eastAsia="Arial"/>
                <w:b/>
                <w:sz w:val="19"/>
              </w:rPr>
              <w:t>Description</w:t>
            </w:r>
          </w:p>
        </w:tc>
      </w:tr>
      <w:tr w14:paraId="55E82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6FF64B2">
            <w:pPr>
              <w:spacing w:after="0" w:line="240" w:lineRule="auto"/>
              <w:jc w:val="center"/>
            </w:pPr>
            <w:r>
              <w:rPr>
                <w:rFonts w:ascii="Arial" w:hAnsi="Arial" w:eastAsia="Arial"/>
                <w:b w:val="0"/>
                <w:sz w:val="19"/>
              </w:rPr>
              <w:t>updated</w:t>
            </w:r>
          </w:p>
        </w:tc>
        <w:tc>
          <w:tcPr>
            <w:tcW w:w="3211" w:type="dxa"/>
            <w:vAlign w:val="center"/>
          </w:tcPr>
          <w:p w14:paraId="5F59ECBB">
            <w:pPr>
              <w:spacing w:after="0" w:line="240" w:lineRule="auto"/>
              <w:jc w:val="center"/>
            </w:pPr>
            <w:r>
              <w:rPr>
                <w:rFonts w:ascii="Arial" w:hAnsi="Arial" w:eastAsia="Arial"/>
                <w:b w:val="0"/>
                <w:sz w:val="19"/>
              </w:rPr>
              <w:t>boolean</w:t>
            </w:r>
          </w:p>
        </w:tc>
        <w:tc>
          <w:tcPr>
            <w:tcW w:w="3211" w:type="dxa"/>
            <w:vAlign w:val="center"/>
          </w:tcPr>
          <w:p w14:paraId="6A2ED444">
            <w:pPr>
              <w:spacing w:after="0" w:line="240" w:lineRule="auto"/>
              <w:jc w:val="center"/>
            </w:pPr>
            <w:r>
              <w:rPr>
                <w:rFonts w:ascii="Arial" w:hAnsi="Arial" w:eastAsia="Arial"/>
                <w:b w:val="0"/>
                <w:sz w:val="19"/>
              </w:rPr>
              <w:t>Update result</w:t>
            </w:r>
          </w:p>
        </w:tc>
      </w:tr>
    </w:tbl>
    <w:p w14:paraId="7584C645"/>
    <w:p w14:paraId="5BA19331">
      <w:r>
        <w:t>Notes:</w:t>
      </w:r>
    </w:p>
    <w:p w14:paraId="10588348">
      <w:pPr>
        <w:pStyle w:val="16"/>
      </w:pPr>
      <w:r>
        <w:t>A material update may return the job to pending review depending on moderation settings.</w:t>
      </w:r>
    </w:p>
    <w:p w14:paraId="39BBC314">
      <w:pPr>
        <w:pStyle w:val="4"/>
      </w:pPr>
      <w:r>
        <w:t>1</w:t>
      </w:r>
      <w:r>
        <w:rPr>
          <w:rFonts w:hint="eastAsia" w:eastAsia="宋体"/>
          <w:lang w:val="en-US" w:eastAsia="zh-CN"/>
        </w:rPr>
        <w:t>4</w:t>
      </w:r>
      <w:r>
        <w:t>.5. Close Job</w:t>
      </w:r>
    </w:p>
    <w:p w14:paraId="322879AE">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0DE5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512E1FB2">
            <w:pPr>
              <w:spacing w:after="0" w:line="240" w:lineRule="auto"/>
              <w:jc w:val="center"/>
            </w:pPr>
            <w:r>
              <w:rPr>
                <w:rFonts w:ascii="Arial" w:hAnsi="Arial" w:eastAsia="Arial"/>
                <w:b/>
                <w:sz w:val="19"/>
              </w:rPr>
              <w:t>Field</w:t>
            </w:r>
          </w:p>
        </w:tc>
        <w:tc>
          <w:tcPr>
            <w:tcW w:w="4816" w:type="dxa"/>
            <w:shd w:val="clear" w:color="auto" w:fill="D9EAF7"/>
            <w:vAlign w:val="center"/>
          </w:tcPr>
          <w:p w14:paraId="5ED4E3C7">
            <w:pPr>
              <w:spacing w:after="0" w:line="240" w:lineRule="auto"/>
              <w:jc w:val="center"/>
            </w:pPr>
            <w:r>
              <w:rPr>
                <w:rFonts w:ascii="Arial" w:hAnsi="Arial" w:eastAsia="Arial"/>
                <w:b/>
                <w:sz w:val="19"/>
              </w:rPr>
              <w:t>Value</w:t>
            </w:r>
          </w:p>
        </w:tc>
      </w:tr>
      <w:tr w14:paraId="0AD0D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E0718D7">
            <w:pPr>
              <w:spacing w:after="0" w:line="240" w:lineRule="auto"/>
              <w:jc w:val="center"/>
            </w:pPr>
            <w:r>
              <w:rPr>
                <w:rFonts w:ascii="Arial" w:hAnsi="Arial" w:eastAsia="Arial"/>
                <w:b w:val="0"/>
                <w:sz w:val="19"/>
              </w:rPr>
              <w:t>Method</w:t>
            </w:r>
          </w:p>
        </w:tc>
        <w:tc>
          <w:tcPr>
            <w:tcW w:w="4816" w:type="dxa"/>
            <w:vAlign w:val="center"/>
          </w:tcPr>
          <w:p w14:paraId="33C26BE8">
            <w:pPr>
              <w:spacing w:after="0" w:line="240" w:lineRule="auto"/>
              <w:jc w:val="center"/>
            </w:pPr>
            <w:r>
              <w:rPr>
                <w:rFonts w:ascii="Arial" w:hAnsi="Arial" w:eastAsia="Arial"/>
                <w:b w:val="0"/>
                <w:sz w:val="19"/>
              </w:rPr>
              <w:t>PATCH</w:t>
            </w:r>
          </w:p>
        </w:tc>
      </w:tr>
      <w:tr w14:paraId="6A76D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1B094ED">
            <w:pPr>
              <w:spacing w:after="0" w:line="240" w:lineRule="auto"/>
              <w:jc w:val="center"/>
            </w:pPr>
            <w:r>
              <w:rPr>
                <w:rFonts w:ascii="Arial" w:hAnsi="Arial" w:eastAsia="Arial"/>
                <w:b w:val="0"/>
                <w:sz w:val="19"/>
              </w:rPr>
              <w:t>Path</w:t>
            </w:r>
          </w:p>
        </w:tc>
        <w:tc>
          <w:tcPr>
            <w:tcW w:w="4816" w:type="dxa"/>
            <w:vAlign w:val="center"/>
          </w:tcPr>
          <w:p w14:paraId="4225E756">
            <w:pPr>
              <w:spacing w:after="0" w:line="240" w:lineRule="auto"/>
            </w:pPr>
            <w:r>
              <w:rPr>
                <w:rFonts w:ascii="Arial" w:hAnsi="Arial" w:eastAsia="Arial"/>
                <w:b w:val="0"/>
                <w:sz w:val="19"/>
              </w:rPr>
              <w:t>/jobs/{jobId}/close</w:t>
            </w:r>
          </w:p>
        </w:tc>
      </w:tr>
      <w:tr w14:paraId="5F137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40DD680">
            <w:pPr>
              <w:spacing w:after="0" w:line="240" w:lineRule="auto"/>
              <w:jc w:val="center"/>
            </w:pPr>
            <w:r>
              <w:rPr>
                <w:rFonts w:ascii="Arial" w:hAnsi="Arial" w:eastAsia="Arial"/>
                <w:b w:val="0"/>
                <w:sz w:val="19"/>
              </w:rPr>
              <w:t>Authorized roles</w:t>
            </w:r>
          </w:p>
        </w:tc>
        <w:tc>
          <w:tcPr>
            <w:tcW w:w="4816" w:type="dxa"/>
            <w:vAlign w:val="center"/>
          </w:tcPr>
          <w:p w14:paraId="018DABEB">
            <w:pPr>
              <w:spacing w:after="0" w:line="240" w:lineRule="auto"/>
            </w:pPr>
            <w:r>
              <w:rPr>
                <w:rFonts w:ascii="Arial" w:hAnsi="Arial" w:eastAsia="Arial"/>
                <w:b w:val="0"/>
                <w:sz w:val="19"/>
              </w:rPr>
              <w:t>employer owner or admin</w:t>
            </w:r>
          </w:p>
        </w:tc>
      </w:tr>
      <w:tr w14:paraId="1E086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D88FA16">
            <w:pPr>
              <w:spacing w:after="0" w:line="240" w:lineRule="auto"/>
              <w:jc w:val="center"/>
            </w:pPr>
            <w:r>
              <w:rPr>
                <w:rFonts w:ascii="Arial" w:hAnsi="Arial" w:eastAsia="Arial"/>
                <w:b w:val="0"/>
                <w:sz w:val="19"/>
              </w:rPr>
              <w:t>Purpose</w:t>
            </w:r>
          </w:p>
        </w:tc>
        <w:tc>
          <w:tcPr>
            <w:tcW w:w="4816" w:type="dxa"/>
            <w:vAlign w:val="center"/>
          </w:tcPr>
          <w:p w14:paraId="67B1434F">
            <w:pPr>
              <w:spacing w:after="0" w:line="240" w:lineRule="auto"/>
            </w:pPr>
            <w:r>
              <w:rPr>
                <w:rFonts w:ascii="Arial" w:hAnsi="Arial" w:eastAsia="Arial"/>
                <w:b w:val="0"/>
                <w:sz w:val="19"/>
              </w:rPr>
              <w:t>Mark a job as closed and stop accepting new applications.</w:t>
            </w:r>
          </w:p>
        </w:tc>
      </w:tr>
    </w:tbl>
    <w:p w14:paraId="5B9D88A0"/>
    <w:p w14:paraId="4BD2B19F">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04993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4AC6889E">
            <w:pPr>
              <w:spacing w:after="0" w:line="240" w:lineRule="auto"/>
              <w:jc w:val="center"/>
            </w:pPr>
            <w:r>
              <w:rPr>
                <w:rFonts w:ascii="Arial" w:hAnsi="Arial" w:eastAsia="Arial"/>
                <w:b/>
                <w:sz w:val="19"/>
              </w:rPr>
              <w:t>Field</w:t>
            </w:r>
          </w:p>
        </w:tc>
        <w:tc>
          <w:tcPr>
            <w:tcW w:w="3211" w:type="dxa"/>
            <w:shd w:val="clear" w:color="auto" w:fill="D9EAF7"/>
            <w:vAlign w:val="center"/>
          </w:tcPr>
          <w:p w14:paraId="271DD73A">
            <w:pPr>
              <w:spacing w:after="0" w:line="240" w:lineRule="auto"/>
              <w:jc w:val="center"/>
            </w:pPr>
            <w:r>
              <w:rPr>
                <w:rFonts w:ascii="Arial" w:hAnsi="Arial" w:eastAsia="Arial"/>
                <w:b/>
                <w:sz w:val="19"/>
              </w:rPr>
              <w:t>Type</w:t>
            </w:r>
          </w:p>
        </w:tc>
        <w:tc>
          <w:tcPr>
            <w:tcW w:w="3211" w:type="dxa"/>
            <w:shd w:val="clear" w:color="auto" w:fill="D9EAF7"/>
            <w:vAlign w:val="center"/>
          </w:tcPr>
          <w:p w14:paraId="68D00406">
            <w:pPr>
              <w:spacing w:after="0" w:line="240" w:lineRule="auto"/>
              <w:jc w:val="center"/>
            </w:pPr>
            <w:r>
              <w:rPr>
                <w:rFonts w:ascii="Arial" w:hAnsi="Arial" w:eastAsia="Arial"/>
                <w:b/>
                <w:sz w:val="19"/>
              </w:rPr>
              <w:t>Description</w:t>
            </w:r>
          </w:p>
        </w:tc>
      </w:tr>
      <w:tr w14:paraId="3A08E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A9BA663">
            <w:pPr>
              <w:spacing w:after="0" w:line="240" w:lineRule="auto"/>
              <w:jc w:val="center"/>
            </w:pPr>
            <w:r>
              <w:rPr>
                <w:rFonts w:ascii="Arial" w:hAnsi="Arial" w:eastAsia="Arial"/>
                <w:b w:val="0"/>
                <w:sz w:val="19"/>
              </w:rPr>
              <w:t>updated</w:t>
            </w:r>
          </w:p>
        </w:tc>
        <w:tc>
          <w:tcPr>
            <w:tcW w:w="3211" w:type="dxa"/>
            <w:vAlign w:val="center"/>
          </w:tcPr>
          <w:p w14:paraId="4A99BADF">
            <w:pPr>
              <w:spacing w:after="0" w:line="240" w:lineRule="auto"/>
              <w:jc w:val="center"/>
            </w:pPr>
            <w:r>
              <w:rPr>
                <w:rFonts w:ascii="Arial" w:hAnsi="Arial" w:eastAsia="Arial"/>
                <w:b w:val="0"/>
                <w:sz w:val="19"/>
              </w:rPr>
              <w:t>boolean</w:t>
            </w:r>
          </w:p>
        </w:tc>
        <w:tc>
          <w:tcPr>
            <w:tcW w:w="3211" w:type="dxa"/>
            <w:vAlign w:val="center"/>
          </w:tcPr>
          <w:p w14:paraId="00B5A7ED">
            <w:pPr>
              <w:spacing w:after="0" w:line="240" w:lineRule="auto"/>
              <w:jc w:val="center"/>
            </w:pPr>
            <w:r>
              <w:rPr>
                <w:rFonts w:ascii="Arial" w:hAnsi="Arial" w:eastAsia="Arial"/>
                <w:b w:val="0"/>
                <w:sz w:val="19"/>
              </w:rPr>
              <w:t>Close result</w:t>
            </w:r>
          </w:p>
        </w:tc>
      </w:tr>
    </w:tbl>
    <w:p w14:paraId="5244030C"/>
    <w:p w14:paraId="101BB744">
      <w:pPr>
        <w:pStyle w:val="4"/>
      </w:pPr>
      <w:r>
        <w:t>1</w:t>
      </w:r>
      <w:r>
        <w:rPr>
          <w:rFonts w:hint="eastAsia" w:eastAsia="宋体"/>
          <w:lang w:val="en-US" w:eastAsia="zh-CN"/>
        </w:rPr>
        <w:t>4</w:t>
      </w:r>
      <w:r>
        <w:t>.6. Delete Job</w:t>
      </w:r>
    </w:p>
    <w:p w14:paraId="0C6001B2">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099F7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3D1E5D95">
            <w:pPr>
              <w:spacing w:after="0" w:line="240" w:lineRule="auto"/>
              <w:jc w:val="center"/>
            </w:pPr>
            <w:r>
              <w:rPr>
                <w:rFonts w:ascii="Arial" w:hAnsi="Arial" w:eastAsia="Arial"/>
                <w:b/>
                <w:sz w:val="19"/>
              </w:rPr>
              <w:t>Field</w:t>
            </w:r>
          </w:p>
        </w:tc>
        <w:tc>
          <w:tcPr>
            <w:tcW w:w="4816" w:type="dxa"/>
            <w:shd w:val="clear" w:color="auto" w:fill="D9EAF7"/>
            <w:vAlign w:val="center"/>
          </w:tcPr>
          <w:p w14:paraId="635AA3D4">
            <w:pPr>
              <w:spacing w:after="0" w:line="240" w:lineRule="auto"/>
              <w:jc w:val="center"/>
            </w:pPr>
            <w:r>
              <w:rPr>
                <w:rFonts w:ascii="Arial" w:hAnsi="Arial" w:eastAsia="Arial"/>
                <w:b/>
                <w:sz w:val="19"/>
              </w:rPr>
              <w:t>Value</w:t>
            </w:r>
          </w:p>
        </w:tc>
      </w:tr>
      <w:tr w14:paraId="75B53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3AA501C">
            <w:pPr>
              <w:spacing w:after="0" w:line="240" w:lineRule="auto"/>
              <w:jc w:val="center"/>
            </w:pPr>
            <w:r>
              <w:rPr>
                <w:rFonts w:ascii="Arial" w:hAnsi="Arial" w:eastAsia="Arial"/>
                <w:b w:val="0"/>
                <w:sz w:val="19"/>
              </w:rPr>
              <w:t>Method</w:t>
            </w:r>
          </w:p>
        </w:tc>
        <w:tc>
          <w:tcPr>
            <w:tcW w:w="4816" w:type="dxa"/>
            <w:vAlign w:val="center"/>
          </w:tcPr>
          <w:p w14:paraId="41DE0AAA">
            <w:pPr>
              <w:spacing w:after="0" w:line="240" w:lineRule="auto"/>
              <w:jc w:val="center"/>
            </w:pPr>
            <w:r>
              <w:rPr>
                <w:rFonts w:ascii="Arial" w:hAnsi="Arial" w:eastAsia="Arial"/>
                <w:b w:val="0"/>
                <w:sz w:val="19"/>
              </w:rPr>
              <w:t>DELETE</w:t>
            </w:r>
          </w:p>
        </w:tc>
      </w:tr>
      <w:tr w14:paraId="6E9F0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F831C65">
            <w:pPr>
              <w:spacing w:after="0" w:line="240" w:lineRule="auto"/>
              <w:jc w:val="center"/>
            </w:pPr>
            <w:r>
              <w:rPr>
                <w:rFonts w:ascii="Arial" w:hAnsi="Arial" w:eastAsia="Arial"/>
                <w:b w:val="0"/>
                <w:sz w:val="19"/>
              </w:rPr>
              <w:t>Path</w:t>
            </w:r>
          </w:p>
        </w:tc>
        <w:tc>
          <w:tcPr>
            <w:tcW w:w="4816" w:type="dxa"/>
            <w:vAlign w:val="center"/>
          </w:tcPr>
          <w:p w14:paraId="0D8FD253">
            <w:pPr>
              <w:spacing w:after="0" w:line="240" w:lineRule="auto"/>
              <w:jc w:val="center"/>
            </w:pPr>
            <w:r>
              <w:rPr>
                <w:rFonts w:ascii="Arial" w:hAnsi="Arial" w:eastAsia="Arial"/>
                <w:b w:val="0"/>
                <w:sz w:val="19"/>
              </w:rPr>
              <w:t>/jobs/{jobId}</w:t>
            </w:r>
          </w:p>
        </w:tc>
      </w:tr>
      <w:tr w14:paraId="74059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5EF500C">
            <w:pPr>
              <w:spacing w:after="0" w:line="240" w:lineRule="auto"/>
              <w:jc w:val="center"/>
            </w:pPr>
            <w:r>
              <w:rPr>
                <w:rFonts w:ascii="Arial" w:hAnsi="Arial" w:eastAsia="Arial"/>
                <w:b w:val="0"/>
                <w:sz w:val="19"/>
              </w:rPr>
              <w:t>Authorized roles</w:t>
            </w:r>
          </w:p>
        </w:tc>
        <w:tc>
          <w:tcPr>
            <w:tcW w:w="4816" w:type="dxa"/>
            <w:vAlign w:val="center"/>
          </w:tcPr>
          <w:p w14:paraId="50055183">
            <w:pPr>
              <w:spacing w:after="0" w:line="240" w:lineRule="auto"/>
            </w:pPr>
            <w:r>
              <w:rPr>
                <w:rFonts w:ascii="Arial" w:hAnsi="Arial" w:eastAsia="Arial"/>
                <w:b w:val="0"/>
                <w:sz w:val="19"/>
              </w:rPr>
              <w:t>employer owner or admin</w:t>
            </w:r>
          </w:p>
        </w:tc>
      </w:tr>
      <w:tr w14:paraId="11D35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FE3708E">
            <w:pPr>
              <w:spacing w:after="0" w:line="240" w:lineRule="auto"/>
              <w:jc w:val="center"/>
            </w:pPr>
            <w:r>
              <w:rPr>
                <w:rFonts w:ascii="Arial" w:hAnsi="Arial" w:eastAsia="Arial"/>
                <w:b w:val="0"/>
                <w:sz w:val="19"/>
              </w:rPr>
              <w:t>Purpose</w:t>
            </w:r>
          </w:p>
        </w:tc>
        <w:tc>
          <w:tcPr>
            <w:tcW w:w="4816" w:type="dxa"/>
            <w:vAlign w:val="center"/>
          </w:tcPr>
          <w:p w14:paraId="6E58FEA6">
            <w:pPr>
              <w:spacing w:after="0" w:line="240" w:lineRule="auto"/>
            </w:pPr>
            <w:r>
              <w:rPr>
                <w:rFonts w:ascii="Arial" w:hAnsi="Arial" w:eastAsia="Arial"/>
                <w:b w:val="0"/>
                <w:sz w:val="19"/>
              </w:rPr>
              <w:t>Delete or soft-delete a job listing.</w:t>
            </w:r>
          </w:p>
        </w:tc>
      </w:tr>
    </w:tbl>
    <w:p w14:paraId="1B49EC95"/>
    <w:p w14:paraId="50F7D5EA">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14813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1C577ED0">
            <w:pPr>
              <w:spacing w:after="0" w:line="240" w:lineRule="auto"/>
              <w:jc w:val="center"/>
            </w:pPr>
            <w:r>
              <w:rPr>
                <w:rFonts w:ascii="Arial" w:hAnsi="Arial" w:eastAsia="Arial"/>
                <w:b/>
                <w:sz w:val="19"/>
              </w:rPr>
              <w:t>Field</w:t>
            </w:r>
          </w:p>
        </w:tc>
        <w:tc>
          <w:tcPr>
            <w:tcW w:w="3211" w:type="dxa"/>
            <w:shd w:val="clear" w:color="auto" w:fill="D9EAF7"/>
            <w:vAlign w:val="center"/>
          </w:tcPr>
          <w:p w14:paraId="47A17184">
            <w:pPr>
              <w:spacing w:after="0" w:line="240" w:lineRule="auto"/>
              <w:jc w:val="center"/>
            </w:pPr>
            <w:r>
              <w:rPr>
                <w:rFonts w:ascii="Arial" w:hAnsi="Arial" w:eastAsia="Arial"/>
                <w:b/>
                <w:sz w:val="19"/>
              </w:rPr>
              <w:t>Type</w:t>
            </w:r>
          </w:p>
        </w:tc>
        <w:tc>
          <w:tcPr>
            <w:tcW w:w="3211" w:type="dxa"/>
            <w:shd w:val="clear" w:color="auto" w:fill="D9EAF7"/>
            <w:vAlign w:val="center"/>
          </w:tcPr>
          <w:p w14:paraId="5ECBC14C">
            <w:pPr>
              <w:spacing w:after="0" w:line="240" w:lineRule="auto"/>
              <w:jc w:val="center"/>
            </w:pPr>
            <w:r>
              <w:rPr>
                <w:rFonts w:ascii="Arial" w:hAnsi="Arial" w:eastAsia="Arial"/>
                <w:b/>
                <w:sz w:val="19"/>
              </w:rPr>
              <w:t>Description</w:t>
            </w:r>
          </w:p>
        </w:tc>
      </w:tr>
      <w:tr w14:paraId="461FA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134F5CB7">
            <w:pPr>
              <w:spacing w:after="0" w:line="240" w:lineRule="auto"/>
              <w:jc w:val="center"/>
            </w:pPr>
            <w:r>
              <w:rPr>
                <w:rFonts w:ascii="Arial" w:hAnsi="Arial" w:eastAsia="Arial"/>
                <w:b w:val="0"/>
                <w:sz w:val="19"/>
              </w:rPr>
              <w:t>deleted</w:t>
            </w:r>
          </w:p>
        </w:tc>
        <w:tc>
          <w:tcPr>
            <w:tcW w:w="3211" w:type="dxa"/>
            <w:vAlign w:val="center"/>
          </w:tcPr>
          <w:p w14:paraId="43058BF7">
            <w:pPr>
              <w:spacing w:after="0" w:line="240" w:lineRule="auto"/>
              <w:jc w:val="center"/>
            </w:pPr>
            <w:r>
              <w:rPr>
                <w:rFonts w:ascii="Arial" w:hAnsi="Arial" w:eastAsia="Arial"/>
                <w:b w:val="0"/>
                <w:sz w:val="19"/>
              </w:rPr>
              <w:t>boolean</w:t>
            </w:r>
          </w:p>
        </w:tc>
        <w:tc>
          <w:tcPr>
            <w:tcW w:w="3211" w:type="dxa"/>
            <w:vAlign w:val="center"/>
          </w:tcPr>
          <w:p w14:paraId="64C71AC4">
            <w:pPr>
              <w:spacing w:after="0" w:line="240" w:lineRule="auto"/>
              <w:jc w:val="center"/>
            </w:pPr>
            <w:r>
              <w:rPr>
                <w:rFonts w:ascii="Arial" w:hAnsi="Arial" w:eastAsia="Arial"/>
                <w:b w:val="0"/>
                <w:sz w:val="19"/>
              </w:rPr>
              <w:t>Delete result</w:t>
            </w:r>
          </w:p>
        </w:tc>
      </w:tr>
    </w:tbl>
    <w:p w14:paraId="39101D91"/>
    <w:p w14:paraId="7881886A">
      <w:r>
        <w:t>Notes:</w:t>
      </w:r>
    </w:p>
    <w:p w14:paraId="761693DD">
      <w:pPr>
        <w:pStyle w:val="16"/>
      </w:pPr>
      <w:r>
        <w:t>Soft delete is preferred for auditability.</w:t>
      </w:r>
    </w:p>
    <w:p w14:paraId="6F1D6213">
      <w:pPr>
        <w:pStyle w:val="4"/>
      </w:pPr>
      <w:r>
        <w:t>1</w:t>
      </w:r>
      <w:r>
        <w:rPr>
          <w:rFonts w:hint="eastAsia" w:eastAsia="宋体"/>
          <w:lang w:val="en-US" w:eastAsia="zh-CN"/>
        </w:rPr>
        <w:t>4</w:t>
      </w:r>
      <w:r>
        <w:t>.7. Get Employer Job List</w:t>
      </w:r>
    </w:p>
    <w:p w14:paraId="49CC70B6">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675C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190A8184">
            <w:pPr>
              <w:spacing w:after="0" w:line="240" w:lineRule="auto"/>
              <w:jc w:val="center"/>
            </w:pPr>
            <w:r>
              <w:rPr>
                <w:rFonts w:ascii="Arial" w:hAnsi="Arial" w:eastAsia="Arial"/>
                <w:b/>
                <w:sz w:val="19"/>
              </w:rPr>
              <w:t>Field</w:t>
            </w:r>
          </w:p>
        </w:tc>
        <w:tc>
          <w:tcPr>
            <w:tcW w:w="4816" w:type="dxa"/>
            <w:shd w:val="clear" w:color="auto" w:fill="D9EAF7"/>
            <w:vAlign w:val="center"/>
          </w:tcPr>
          <w:p w14:paraId="69CF5DE1">
            <w:pPr>
              <w:spacing w:after="0" w:line="240" w:lineRule="auto"/>
              <w:jc w:val="center"/>
            </w:pPr>
            <w:r>
              <w:rPr>
                <w:rFonts w:ascii="Arial" w:hAnsi="Arial" w:eastAsia="Arial"/>
                <w:b/>
                <w:sz w:val="19"/>
              </w:rPr>
              <w:t>Value</w:t>
            </w:r>
          </w:p>
        </w:tc>
      </w:tr>
      <w:tr w14:paraId="5B0D4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54171B3">
            <w:pPr>
              <w:spacing w:after="0" w:line="240" w:lineRule="auto"/>
              <w:jc w:val="center"/>
            </w:pPr>
            <w:r>
              <w:rPr>
                <w:rFonts w:ascii="Arial" w:hAnsi="Arial" w:eastAsia="Arial"/>
                <w:b w:val="0"/>
                <w:sz w:val="19"/>
              </w:rPr>
              <w:t>Method</w:t>
            </w:r>
          </w:p>
        </w:tc>
        <w:tc>
          <w:tcPr>
            <w:tcW w:w="4816" w:type="dxa"/>
            <w:vAlign w:val="center"/>
          </w:tcPr>
          <w:p w14:paraId="75CB4D6C">
            <w:pPr>
              <w:spacing w:after="0" w:line="240" w:lineRule="auto"/>
              <w:jc w:val="center"/>
            </w:pPr>
            <w:r>
              <w:rPr>
                <w:rFonts w:ascii="Arial" w:hAnsi="Arial" w:eastAsia="Arial"/>
                <w:b w:val="0"/>
                <w:sz w:val="19"/>
              </w:rPr>
              <w:t>GET</w:t>
            </w:r>
          </w:p>
        </w:tc>
      </w:tr>
      <w:tr w14:paraId="491FE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BD00249">
            <w:pPr>
              <w:spacing w:after="0" w:line="240" w:lineRule="auto"/>
              <w:jc w:val="center"/>
            </w:pPr>
            <w:r>
              <w:rPr>
                <w:rFonts w:ascii="Arial" w:hAnsi="Arial" w:eastAsia="Arial"/>
                <w:b w:val="0"/>
                <w:sz w:val="19"/>
              </w:rPr>
              <w:t>Path</w:t>
            </w:r>
          </w:p>
        </w:tc>
        <w:tc>
          <w:tcPr>
            <w:tcW w:w="4816" w:type="dxa"/>
            <w:vAlign w:val="center"/>
          </w:tcPr>
          <w:p w14:paraId="09BE7846">
            <w:pPr>
              <w:spacing w:after="0" w:line="240" w:lineRule="auto"/>
              <w:jc w:val="center"/>
              <w:rPr>
                <w:rFonts w:hint="default" w:eastAsia="宋体"/>
                <w:lang w:val="en-US" w:eastAsia="zh-CN"/>
              </w:rPr>
            </w:pPr>
            <w:r>
              <w:rPr>
                <w:rFonts w:ascii="Arial" w:hAnsi="Arial" w:eastAsia="Arial"/>
                <w:b w:val="0"/>
                <w:sz w:val="19"/>
              </w:rPr>
              <w:t>/jobs</w:t>
            </w:r>
            <w:r>
              <w:rPr>
                <w:rFonts w:hint="eastAsia" w:eastAsia="宋体"/>
                <w:b w:val="0"/>
                <w:sz w:val="19"/>
                <w:lang w:val="en-US" w:eastAsia="zh-CN"/>
              </w:rPr>
              <w:t>/my</w:t>
            </w:r>
          </w:p>
        </w:tc>
      </w:tr>
      <w:tr w14:paraId="7059C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949D866">
            <w:pPr>
              <w:spacing w:after="0" w:line="240" w:lineRule="auto"/>
              <w:jc w:val="center"/>
            </w:pPr>
            <w:r>
              <w:rPr>
                <w:rFonts w:ascii="Arial" w:hAnsi="Arial" w:eastAsia="Arial"/>
                <w:b w:val="0"/>
                <w:sz w:val="19"/>
              </w:rPr>
              <w:t>Authorized roles</w:t>
            </w:r>
          </w:p>
        </w:tc>
        <w:tc>
          <w:tcPr>
            <w:tcW w:w="4816" w:type="dxa"/>
            <w:vAlign w:val="center"/>
          </w:tcPr>
          <w:p w14:paraId="00B0902B">
            <w:pPr>
              <w:spacing w:after="0" w:line="240" w:lineRule="auto"/>
              <w:jc w:val="center"/>
            </w:pPr>
            <w:r>
              <w:rPr>
                <w:rFonts w:ascii="Arial" w:hAnsi="Arial" w:eastAsia="Arial"/>
                <w:b w:val="0"/>
                <w:sz w:val="19"/>
              </w:rPr>
              <w:t>employer, admin</w:t>
            </w:r>
          </w:p>
        </w:tc>
      </w:tr>
      <w:tr w14:paraId="1CDEF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01FCAF5">
            <w:pPr>
              <w:spacing w:after="0" w:line="240" w:lineRule="auto"/>
              <w:jc w:val="center"/>
            </w:pPr>
            <w:r>
              <w:rPr>
                <w:rFonts w:ascii="Arial" w:hAnsi="Arial" w:eastAsia="Arial"/>
                <w:b w:val="0"/>
                <w:sz w:val="19"/>
              </w:rPr>
              <w:t>Purpose</w:t>
            </w:r>
          </w:p>
        </w:tc>
        <w:tc>
          <w:tcPr>
            <w:tcW w:w="4816" w:type="dxa"/>
            <w:vAlign w:val="center"/>
          </w:tcPr>
          <w:p w14:paraId="72ED35DA">
            <w:pPr>
              <w:spacing w:after="0" w:line="240" w:lineRule="auto"/>
            </w:pPr>
            <w:r>
              <w:rPr>
                <w:rFonts w:ascii="Arial" w:hAnsi="Arial" w:eastAsia="Arial"/>
                <w:b w:val="0"/>
                <w:sz w:val="19"/>
              </w:rPr>
              <w:t>List jobs posted by the current employer.</w:t>
            </w:r>
          </w:p>
        </w:tc>
      </w:tr>
    </w:tbl>
    <w:p w14:paraId="269C1E9A"/>
    <w:p w14:paraId="59BF62C8">
      <w:r>
        <w:rPr>
          <w:b/>
          <w:sz w:val="21"/>
        </w:rPr>
        <w:t>Query Parameters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4E1BB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vAlign w:val="center"/>
          </w:tcPr>
          <w:p w14:paraId="785EE7C8">
            <w:pPr>
              <w:spacing w:after="0" w:line="240" w:lineRule="auto"/>
              <w:jc w:val="center"/>
            </w:pPr>
            <w:r>
              <w:rPr>
                <w:rFonts w:ascii="Arial" w:hAnsi="Arial" w:eastAsia="Arial"/>
                <w:b/>
                <w:sz w:val="19"/>
              </w:rPr>
              <w:t>Name</w:t>
            </w:r>
          </w:p>
        </w:tc>
        <w:tc>
          <w:tcPr>
            <w:tcW w:w="2408" w:type="dxa"/>
            <w:shd w:val="clear" w:color="auto" w:fill="D9EAF7"/>
            <w:vAlign w:val="center"/>
          </w:tcPr>
          <w:p w14:paraId="14D9C6B0">
            <w:pPr>
              <w:spacing w:after="0" w:line="240" w:lineRule="auto"/>
              <w:jc w:val="center"/>
            </w:pPr>
            <w:r>
              <w:rPr>
                <w:rFonts w:ascii="Arial" w:hAnsi="Arial" w:eastAsia="Arial"/>
                <w:b/>
                <w:sz w:val="19"/>
              </w:rPr>
              <w:t>Type</w:t>
            </w:r>
          </w:p>
        </w:tc>
        <w:tc>
          <w:tcPr>
            <w:tcW w:w="2408" w:type="dxa"/>
            <w:shd w:val="clear" w:color="auto" w:fill="D9EAF7"/>
            <w:vAlign w:val="center"/>
          </w:tcPr>
          <w:p w14:paraId="27555F93">
            <w:pPr>
              <w:spacing w:after="0" w:line="240" w:lineRule="auto"/>
              <w:jc w:val="center"/>
            </w:pPr>
            <w:r>
              <w:rPr>
                <w:rFonts w:ascii="Arial" w:hAnsi="Arial" w:eastAsia="Arial"/>
                <w:b/>
                <w:sz w:val="19"/>
              </w:rPr>
              <w:t>Required</w:t>
            </w:r>
          </w:p>
        </w:tc>
        <w:tc>
          <w:tcPr>
            <w:tcW w:w="2408" w:type="dxa"/>
            <w:shd w:val="clear" w:color="auto" w:fill="D9EAF7"/>
            <w:vAlign w:val="center"/>
          </w:tcPr>
          <w:p w14:paraId="3D13875F">
            <w:pPr>
              <w:spacing w:after="0" w:line="240" w:lineRule="auto"/>
              <w:jc w:val="center"/>
            </w:pPr>
            <w:r>
              <w:rPr>
                <w:rFonts w:ascii="Arial" w:hAnsi="Arial" w:eastAsia="Arial"/>
                <w:b/>
                <w:sz w:val="19"/>
              </w:rPr>
              <w:t>Description</w:t>
            </w:r>
          </w:p>
        </w:tc>
      </w:tr>
      <w:tr w14:paraId="35391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74D3746">
            <w:pPr>
              <w:spacing w:after="0" w:line="240" w:lineRule="auto"/>
              <w:jc w:val="center"/>
            </w:pPr>
            <w:r>
              <w:rPr>
                <w:rFonts w:ascii="Arial" w:hAnsi="Arial" w:eastAsia="Arial"/>
                <w:b w:val="0"/>
                <w:sz w:val="19"/>
              </w:rPr>
              <w:t>status</w:t>
            </w:r>
          </w:p>
        </w:tc>
        <w:tc>
          <w:tcPr>
            <w:tcW w:w="2408" w:type="dxa"/>
            <w:vAlign w:val="center"/>
          </w:tcPr>
          <w:p w14:paraId="43BF25A5">
            <w:pPr>
              <w:spacing w:after="0" w:line="240" w:lineRule="auto"/>
              <w:jc w:val="center"/>
            </w:pPr>
            <w:r>
              <w:rPr>
                <w:rFonts w:ascii="Arial" w:hAnsi="Arial" w:eastAsia="Arial"/>
                <w:b w:val="0"/>
                <w:sz w:val="19"/>
              </w:rPr>
              <w:t>string</w:t>
            </w:r>
          </w:p>
        </w:tc>
        <w:tc>
          <w:tcPr>
            <w:tcW w:w="2408" w:type="dxa"/>
            <w:vAlign w:val="center"/>
          </w:tcPr>
          <w:p w14:paraId="6C918600">
            <w:pPr>
              <w:spacing w:after="0" w:line="240" w:lineRule="auto"/>
              <w:jc w:val="center"/>
            </w:pPr>
            <w:r>
              <w:rPr>
                <w:rFonts w:ascii="Arial" w:hAnsi="Arial" w:eastAsia="Arial"/>
                <w:b w:val="0"/>
                <w:sz w:val="19"/>
              </w:rPr>
              <w:t>No</w:t>
            </w:r>
          </w:p>
        </w:tc>
        <w:tc>
          <w:tcPr>
            <w:tcW w:w="2408" w:type="dxa"/>
            <w:vAlign w:val="center"/>
          </w:tcPr>
          <w:p w14:paraId="61A52EEC">
            <w:pPr>
              <w:spacing w:after="0" w:line="240" w:lineRule="auto"/>
            </w:pPr>
            <w:r>
              <w:rPr>
                <w:rFonts w:ascii="Arial" w:hAnsi="Arial" w:eastAsia="Arial"/>
                <w:b w:val="0"/>
                <w:sz w:val="19"/>
              </w:rPr>
              <w:t>draft, pending, approved, rejected, closed</w:t>
            </w:r>
          </w:p>
        </w:tc>
      </w:tr>
      <w:tr w14:paraId="66C64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0BD7B27">
            <w:pPr>
              <w:spacing w:after="0" w:line="240" w:lineRule="auto"/>
              <w:jc w:val="center"/>
            </w:pPr>
            <w:r>
              <w:rPr>
                <w:rFonts w:ascii="Arial" w:hAnsi="Arial" w:eastAsia="Arial"/>
                <w:b w:val="0"/>
                <w:sz w:val="19"/>
              </w:rPr>
              <w:t>page</w:t>
            </w:r>
          </w:p>
        </w:tc>
        <w:tc>
          <w:tcPr>
            <w:tcW w:w="2408" w:type="dxa"/>
            <w:vAlign w:val="center"/>
          </w:tcPr>
          <w:p w14:paraId="2949207D">
            <w:pPr>
              <w:spacing w:after="0" w:line="240" w:lineRule="auto"/>
              <w:jc w:val="center"/>
            </w:pPr>
            <w:r>
              <w:rPr>
                <w:rFonts w:ascii="Arial" w:hAnsi="Arial" w:eastAsia="Arial"/>
                <w:b w:val="0"/>
                <w:sz w:val="19"/>
              </w:rPr>
              <w:t>integer</w:t>
            </w:r>
          </w:p>
        </w:tc>
        <w:tc>
          <w:tcPr>
            <w:tcW w:w="2408" w:type="dxa"/>
            <w:vAlign w:val="center"/>
          </w:tcPr>
          <w:p w14:paraId="796C270B">
            <w:pPr>
              <w:spacing w:after="0" w:line="240" w:lineRule="auto"/>
              <w:jc w:val="center"/>
            </w:pPr>
            <w:r>
              <w:rPr>
                <w:rFonts w:ascii="Arial" w:hAnsi="Arial" w:eastAsia="Arial"/>
                <w:b w:val="0"/>
                <w:sz w:val="19"/>
              </w:rPr>
              <w:t>No</w:t>
            </w:r>
          </w:p>
        </w:tc>
        <w:tc>
          <w:tcPr>
            <w:tcW w:w="2408" w:type="dxa"/>
            <w:vAlign w:val="center"/>
          </w:tcPr>
          <w:p w14:paraId="6677BB2E">
            <w:pPr>
              <w:spacing w:after="0" w:line="240" w:lineRule="auto"/>
              <w:jc w:val="center"/>
            </w:pPr>
            <w:r>
              <w:rPr>
                <w:rFonts w:ascii="Arial" w:hAnsi="Arial" w:eastAsia="Arial"/>
                <w:b w:val="0"/>
                <w:sz w:val="19"/>
              </w:rPr>
              <w:t>Page number</w:t>
            </w:r>
          </w:p>
        </w:tc>
      </w:tr>
      <w:tr w14:paraId="763EC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692A638">
            <w:pPr>
              <w:spacing w:after="0" w:line="240" w:lineRule="auto"/>
              <w:jc w:val="center"/>
            </w:pPr>
            <w:r>
              <w:rPr>
                <w:rFonts w:ascii="Arial" w:hAnsi="Arial" w:eastAsia="Arial"/>
                <w:b w:val="0"/>
                <w:sz w:val="19"/>
              </w:rPr>
              <w:t>size</w:t>
            </w:r>
          </w:p>
        </w:tc>
        <w:tc>
          <w:tcPr>
            <w:tcW w:w="2408" w:type="dxa"/>
            <w:vAlign w:val="center"/>
          </w:tcPr>
          <w:p w14:paraId="49D31378">
            <w:pPr>
              <w:spacing w:after="0" w:line="240" w:lineRule="auto"/>
              <w:jc w:val="center"/>
            </w:pPr>
            <w:r>
              <w:rPr>
                <w:rFonts w:ascii="Arial" w:hAnsi="Arial" w:eastAsia="Arial"/>
                <w:b w:val="0"/>
                <w:sz w:val="19"/>
              </w:rPr>
              <w:t>integer</w:t>
            </w:r>
          </w:p>
        </w:tc>
        <w:tc>
          <w:tcPr>
            <w:tcW w:w="2408" w:type="dxa"/>
            <w:vAlign w:val="center"/>
          </w:tcPr>
          <w:p w14:paraId="40425B43">
            <w:pPr>
              <w:spacing w:after="0" w:line="240" w:lineRule="auto"/>
              <w:jc w:val="center"/>
            </w:pPr>
            <w:r>
              <w:rPr>
                <w:rFonts w:ascii="Arial" w:hAnsi="Arial" w:eastAsia="Arial"/>
                <w:b w:val="0"/>
                <w:sz w:val="19"/>
              </w:rPr>
              <w:t>No</w:t>
            </w:r>
          </w:p>
        </w:tc>
        <w:tc>
          <w:tcPr>
            <w:tcW w:w="2408" w:type="dxa"/>
            <w:vAlign w:val="center"/>
          </w:tcPr>
          <w:p w14:paraId="72A69793">
            <w:pPr>
              <w:spacing w:after="0" w:line="240" w:lineRule="auto"/>
              <w:jc w:val="center"/>
            </w:pPr>
            <w:r>
              <w:rPr>
                <w:rFonts w:ascii="Arial" w:hAnsi="Arial" w:eastAsia="Arial"/>
                <w:b w:val="0"/>
                <w:sz w:val="19"/>
              </w:rPr>
              <w:t>Page size</w:t>
            </w:r>
          </w:p>
        </w:tc>
      </w:tr>
    </w:tbl>
    <w:p w14:paraId="128E16C2"/>
    <w:p w14:paraId="746055B4">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1A42D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7640DDD3">
            <w:pPr>
              <w:spacing w:after="0" w:line="240" w:lineRule="auto"/>
              <w:jc w:val="center"/>
            </w:pPr>
            <w:r>
              <w:rPr>
                <w:rFonts w:ascii="Arial" w:hAnsi="Arial" w:eastAsia="Arial"/>
                <w:b/>
                <w:sz w:val="19"/>
              </w:rPr>
              <w:t>Field</w:t>
            </w:r>
          </w:p>
        </w:tc>
        <w:tc>
          <w:tcPr>
            <w:tcW w:w="3211" w:type="dxa"/>
            <w:shd w:val="clear" w:color="auto" w:fill="D9EAF7"/>
            <w:vAlign w:val="center"/>
          </w:tcPr>
          <w:p w14:paraId="7D7FEBF7">
            <w:pPr>
              <w:spacing w:after="0" w:line="240" w:lineRule="auto"/>
              <w:jc w:val="center"/>
            </w:pPr>
            <w:r>
              <w:rPr>
                <w:rFonts w:ascii="Arial" w:hAnsi="Arial" w:eastAsia="Arial"/>
                <w:b/>
                <w:sz w:val="19"/>
              </w:rPr>
              <w:t>Type</w:t>
            </w:r>
          </w:p>
        </w:tc>
        <w:tc>
          <w:tcPr>
            <w:tcW w:w="3211" w:type="dxa"/>
            <w:shd w:val="clear" w:color="auto" w:fill="D9EAF7"/>
            <w:vAlign w:val="center"/>
          </w:tcPr>
          <w:p w14:paraId="0DF6D8F4">
            <w:pPr>
              <w:spacing w:after="0" w:line="240" w:lineRule="auto"/>
              <w:jc w:val="center"/>
            </w:pPr>
            <w:r>
              <w:rPr>
                <w:rFonts w:ascii="Arial" w:hAnsi="Arial" w:eastAsia="Arial"/>
                <w:b/>
                <w:sz w:val="19"/>
              </w:rPr>
              <w:t>Description</w:t>
            </w:r>
          </w:p>
        </w:tc>
      </w:tr>
      <w:tr w14:paraId="05890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9787A32">
            <w:pPr>
              <w:spacing w:after="0" w:line="240" w:lineRule="auto"/>
              <w:jc w:val="center"/>
            </w:pPr>
            <w:r>
              <w:rPr>
                <w:rFonts w:ascii="Arial" w:hAnsi="Arial" w:eastAsia="Arial"/>
                <w:b w:val="0"/>
                <w:sz w:val="19"/>
              </w:rPr>
              <w:t>records</w:t>
            </w:r>
          </w:p>
        </w:tc>
        <w:tc>
          <w:tcPr>
            <w:tcW w:w="3211" w:type="dxa"/>
            <w:vAlign w:val="center"/>
          </w:tcPr>
          <w:p w14:paraId="51637B95">
            <w:pPr>
              <w:spacing w:after="0" w:line="240" w:lineRule="auto"/>
              <w:jc w:val="center"/>
              <w:rPr>
                <w:rFonts w:hint="default" w:eastAsia="宋体"/>
                <w:lang w:val="en-US" w:eastAsia="zh-CN"/>
              </w:rPr>
            </w:pPr>
            <w:r>
              <w:rPr>
                <w:rFonts w:ascii="Arial" w:hAnsi="Arial" w:eastAsia="Arial"/>
                <w:b w:val="0"/>
                <w:sz w:val="19"/>
              </w:rPr>
              <w:t>array</w:t>
            </w:r>
            <w:r>
              <w:rPr>
                <w:rFonts w:hint="eastAsia" w:ascii="Arial" w:hAnsi="Arial" w:eastAsia="Arial"/>
                <w:b w:val="0"/>
                <w:sz w:val="19"/>
                <w:lang w:val="en-US" w:eastAsia="zh-CN"/>
              </w:rPr>
              <w:t>[records]</w:t>
            </w:r>
          </w:p>
        </w:tc>
        <w:tc>
          <w:tcPr>
            <w:tcW w:w="3211" w:type="dxa"/>
            <w:vAlign w:val="center"/>
          </w:tcPr>
          <w:p w14:paraId="214F943C">
            <w:pPr>
              <w:spacing w:after="0" w:line="240" w:lineRule="auto"/>
            </w:pPr>
            <w:r>
              <w:rPr>
                <w:rFonts w:ascii="Arial" w:hAnsi="Arial" w:eastAsia="Arial"/>
                <w:b w:val="0"/>
                <w:sz w:val="19"/>
              </w:rPr>
              <w:t>Employer’s job listings</w:t>
            </w:r>
          </w:p>
        </w:tc>
      </w:tr>
    </w:tbl>
    <w:p w14:paraId="03BC7EEF"/>
    <w:p w14:paraId="69AA66C7">
      <w:pPr>
        <w:pStyle w:val="4"/>
      </w:pPr>
      <w:r>
        <w:t>1</w:t>
      </w:r>
      <w:r>
        <w:rPr>
          <w:rFonts w:hint="eastAsia" w:eastAsia="宋体"/>
          <w:lang w:val="en-US" w:eastAsia="zh-CN"/>
        </w:rPr>
        <w:t>4</w:t>
      </w:r>
      <w:r>
        <w:t>.</w:t>
      </w:r>
      <w:r>
        <w:rPr>
          <w:rFonts w:hint="eastAsia" w:eastAsia="宋体"/>
          <w:lang w:val="en-US" w:eastAsia="zh-CN"/>
        </w:rPr>
        <w:t>8</w:t>
      </w:r>
      <w:r>
        <w:t>. Get Job</w:t>
      </w:r>
      <w:r>
        <w:rPr>
          <w:rFonts w:hint="eastAsia" w:eastAsia="宋体"/>
          <w:lang w:val="en-US" w:eastAsia="zh-CN"/>
        </w:rPr>
        <w:t>s by Student Type</w:t>
      </w:r>
    </w:p>
    <w:p w14:paraId="0BF20B53">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4211E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16" w:type="dxa"/>
            <w:shd w:val="clear" w:color="auto" w:fill="D9EAF7"/>
            <w:vAlign w:val="center"/>
          </w:tcPr>
          <w:p w14:paraId="7BE7C109">
            <w:pPr>
              <w:spacing w:after="0" w:line="240" w:lineRule="auto"/>
              <w:jc w:val="center"/>
            </w:pPr>
            <w:r>
              <w:rPr>
                <w:rFonts w:ascii="Arial" w:hAnsi="Arial" w:eastAsia="Arial"/>
                <w:b/>
                <w:sz w:val="19"/>
              </w:rPr>
              <w:t>Field</w:t>
            </w:r>
          </w:p>
        </w:tc>
        <w:tc>
          <w:tcPr>
            <w:tcW w:w="4816" w:type="dxa"/>
            <w:shd w:val="clear" w:color="auto" w:fill="D9EAF7"/>
            <w:vAlign w:val="center"/>
          </w:tcPr>
          <w:p w14:paraId="3DCB753B">
            <w:pPr>
              <w:spacing w:after="0" w:line="240" w:lineRule="auto"/>
              <w:jc w:val="center"/>
            </w:pPr>
            <w:r>
              <w:rPr>
                <w:rFonts w:ascii="Arial" w:hAnsi="Arial" w:eastAsia="Arial"/>
                <w:b/>
                <w:sz w:val="19"/>
              </w:rPr>
              <w:t>Value</w:t>
            </w:r>
          </w:p>
        </w:tc>
      </w:tr>
      <w:tr w14:paraId="578B1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761C4E1">
            <w:pPr>
              <w:spacing w:after="0" w:line="240" w:lineRule="auto"/>
              <w:jc w:val="center"/>
            </w:pPr>
            <w:r>
              <w:rPr>
                <w:rFonts w:ascii="Arial" w:hAnsi="Arial" w:eastAsia="Arial"/>
                <w:b w:val="0"/>
                <w:sz w:val="19"/>
              </w:rPr>
              <w:t>Method</w:t>
            </w:r>
          </w:p>
        </w:tc>
        <w:tc>
          <w:tcPr>
            <w:tcW w:w="4816" w:type="dxa"/>
            <w:vAlign w:val="center"/>
          </w:tcPr>
          <w:p w14:paraId="4A4CC8AB">
            <w:pPr>
              <w:spacing w:after="0" w:line="240" w:lineRule="auto"/>
              <w:jc w:val="center"/>
            </w:pPr>
            <w:r>
              <w:rPr>
                <w:rFonts w:ascii="Arial" w:hAnsi="Arial" w:eastAsia="Arial"/>
                <w:b w:val="0"/>
                <w:sz w:val="19"/>
              </w:rPr>
              <w:t>GET</w:t>
            </w:r>
          </w:p>
        </w:tc>
      </w:tr>
      <w:tr w14:paraId="16755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0791F8C">
            <w:pPr>
              <w:spacing w:after="0" w:line="240" w:lineRule="auto"/>
              <w:jc w:val="center"/>
            </w:pPr>
            <w:r>
              <w:rPr>
                <w:rFonts w:ascii="Arial" w:hAnsi="Arial" w:eastAsia="Arial"/>
                <w:b w:val="0"/>
                <w:sz w:val="19"/>
              </w:rPr>
              <w:t>Path</w:t>
            </w:r>
          </w:p>
        </w:tc>
        <w:tc>
          <w:tcPr>
            <w:tcW w:w="4816" w:type="dxa"/>
            <w:vAlign w:val="center"/>
          </w:tcPr>
          <w:p w14:paraId="27D7D524">
            <w:pPr>
              <w:spacing w:after="0" w:line="240" w:lineRule="auto"/>
              <w:jc w:val="center"/>
              <w:rPr>
                <w:rFonts w:hint="default" w:ascii="Arial" w:hAnsi="Arial" w:eastAsia="Arial"/>
                <w:b w:val="0"/>
                <w:sz w:val="19"/>
                <w:lang w:val="en-US" w:eastAsia="zh-CN"/>
              </w:rPr>
            </w:pPr>
            <w:r>
              <w:rPr>
                <w:rFonts w:ascii="Arial" w:hAnsi="Arial" w:eastAsia="Arial"/>
                <w:b w:val="0"/>
                <w:sz w:val="19"/>
              </w:rPr>
              <w:t>/jobs/student-type/{studentType}</w:t>
            </w:r>
          </w:p>
        </w:tc>
      </w:tr>
      <w:tr w14:paraId="46FB0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9D3EE36">
            <w:pPr>
              <w:spacing w:after="0" w:line="240" w:lineRule="auto"/>
              <w:jc w:val="center"/>
            </w:pPr>
            <w:r>
              <w:rPr>
                <w:rFonts w:ascii="Arial" w:hAnsi="Arial" w:eastAsia="Arial"/>
                <w:b w:val="0"/>
                <w:sz w:val="19"/>
              </w:rPr>
              <w:t>Authorized roles</w:t>
            </w:r>
          </w:p>
        </w:tc>
        <w:tc>
          <w:tcPr>
            <w:tcW w:w="4816" w:type="dxa"/>
            <w:vAlign w:val="center"/>
          </w:tcPr>
          <w:p w14:paraId="291FC54B">
            <w:pPr>
              <w:spacing w:after="0" w:line="240" w:lineRule="auto"/>
              <w:jc w:val="center"/>
              <w:rPr>
                <w:rFonts w:ascii="Arial" w:hAnsi="Arial" w:eastAsia="Arial"/>
                <w:b w:val="0"/>
                <w:sz w:val="19"/>
              </w:rPr>
            </w:pPr>
            <w:r>
              <w:rPr>
                <w:rFonts w:ascii="Arial" w:hAnsi="Arial" w:eastAsia="Arial"/>
                <w:b w:val="0"/>
                <w:sz w:val="19"/>
              </w:rPr>
              <w:t>Public</w:t>
            </w:r>
          </w:p>
        </w:tc>
      </w:tr>
      <w:tr w14:paraId="26E56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5323E56">
            <w:pPr>
              <w:spacing w:after="0" w:line="240" w:lineRule="auto"/>
              <w:jc w:val="center"/>
            </w:pPr>
            <w:r>
              <w:rPr>
                <w:rFonts w:ascii="Arial" w:hAnsi="Arial" w:eastAsia="Arial"/>
                <w:b w:val="0"/>
                <w:sz w:val="19"/>
              </w:rPr>
              <w:t>Purpose</w:t>
            </w:r>
          </w:p>
        </w:tc>
        <w:tc>
          <w:tcPr>
            <w:tcW w:w="4816" w:type="dxa"/>
            <w:vAlign w:val="center"/>
          </w:tcPr>
          <w:p w14:paraId="378E85F6">
            <w:pPr>
              <w:spacing w:after="0" w:line="240" w:lineRule="auto"/>
              <w:jc w:val="center"/>
              <w:rPr>
                <w:rFonts w:ascii="Arial" w:hAnsi="Arial" w:eastAsia="Arial"/>
                <w:b w:val="0"/>
                <w:sz w:val="19"/>
              </w:rPr>
            </w:pPr>
            <w:r>
              <w:rPr>
                <w:rFonts w:ascii="Arial" w:hAnsi="Arial" w:eastAsia="Arial"/>
                <w:b w:val="0"/>
                <w:sz w:val="19"/>
              </w:rPr>
              <w:t>Retrieve jobs suitable for a target student type</w:t>
            </w:r>
          </w:p>
        </w:tc>
      </w:tr>
    </w:tbl>
    <w:p w14:paraId="3143B051"/>
    <w:p w14:paraId="51742C6C">
      <w:r>
        <w:rPr>
          <w:rFonts w:hint="eastAsia" w:eastAsia="宋体"/>
          <w:b/>
          <w:sz w:val="21"/>
          <w:lang w:val="en-US" w:eastAsia="zh-CN"/>
        </w:rPr>
        <w:t>Path</w:t>
      </w:r>
      <w:r>
        <w:rPr>
          <w:b/>
          <w:sz w:val="21"/>
        </w:rPr>
        <w:t xml:space="preserve"> Parameters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20E37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vAlign w:val="center"/>
          </w:tcPr>
          <w:p w14:paraId="379F9234">
            <w:pPr>
              <w:spacing w:after="0" w:line="240" w:lineRule="auto"/>
              <w:jc w:val="center"/>
            </w:pPr>
            <w:r>
              <w:rPr>
                <w:rFonts w:ascii="Arial" w:hAnsi="Arial" w:eastAsia="Arial"/>
                <w:b/>
                <w:sz w:val="19"/>
              </w:rPr>
              <w:t>Name</w:t>
            </w:r>
          </w:p>
        </w:tc>
        <w:tc>
          <w:tcPr>
            <w:tcW w:w="2408" w:type="dxa"/>
            <w:shd w:val="clear" w:color="auto" w:fill="D9EAF7"/>
            <w:vAlign w:val="center"/>
          </w:tcPr>
          <w:p w14:paraId="604B5C3A">
            <w:pPr>
              <w:spacing w:after="0" w:line="240" w:lineRule="auto"/>
              <w:jc w:val="center"/>
            </w:pPr>
            <w:r>
              <w:rPr>
                <w:rFonts w:ascii="Arial" w:hAnsi="Arial" w:eastAsia="Arial"/>
                <w:b/>
                <w:sz w:val="19"/>
              </w:rPr>
              <w:t>Type</w:t>
            </w:r>
          </w:p>
        </w:tc>
        <w:tc>
          <w:tcPr>
            <w:tcW w:w="2408" w:type="dxa"/>
            <w:shd w:val="clear" w:color="auto" w:fill="D9EAF7"/>
            <w:vAlign w:val="center"/>
          </w:tcPr>
          <w:p w14:paraId="136E71A7">
            <w:pPr>
              <w:spacing w:after="0" w:line="240" w:lineRule="auto"/>
              <w:jc w:val="center"/>
            </w:pPr>
            <w:r>
              <w:rPr>
                <w:rFonts w:ascii="Arial" w:hAnsi="Arial" w:eastAsia="Arial"/>
                <w:b/>
                <w:sz w:val="19"/>
              </w:rPr>
              <w:t>Required</w:t>
            </w:r>
          </w:p>
        </w:tc>
        <w:tc>
          <w:tcPr>
            <w:tcW w:w="2408" w:type="dxa"/>
            <w:shd w:val="clear" w:color="auto" w:fill="D9EAF7"/>
            <w:vAlign w:val="center"/>
          </w:tcPr>
          <w:p w14:paraId="382D03BE">
            <w:pPr>
              <w:spacing w:after="0" w:line="240" w:lineRule="auto"/>
              <w:jc w:val="center"/>
            </w:pPr>
            <w:r>
              <w:rPr>
                <w:rFonts w:ascii="Arial" w:hAnsi="Arial" w:eastAsia="Arial"/>
                <w:b/>
                <w:sz w:val="19"/>
              </w:rPr>
              <w:t>Description</w:t>
            </w:r>
          </w:p>
        </w:tc>
      </w:tr>
      <w:tr w14:paraId="79430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11EB7E7F">
            <w:pPr>
              <w:spacing w:after="0" w:line="240" w:lineRule="auto"/>
              <w:jc w:val="center"/>
              <w:rPr>
                <w:rFonts w:hint="default" w:eastAsia="宋体"/>
                <w:lang w:val="en-US" w:eastAsia="zh-CN"/>
              </w:rPr>
            </w:pPr>
            <w:r>
              <w:rPr>
                <w:rFonts w:ascii="Arial" w:hAnsi="Arial" w:eastAsia="Arial"/>
                <w:b w:val="0"/>
                <w:sz w:val="19"/>
              </w:rPr>
              <w:t>st</w:t>
            </w:r>
            <w:r>
              <w:rPr>
                <w:rFonts w:hint="eastAsia" w:eastAsia="宋体"/>
                <w:b w:val="0"/>
                <w:sz w:val="19"/>
                <w:lang w:val="en-US" w:eastAsia="zh-CN"/>
              </w:rPr>
              <w:t>udentType</w:t>
            </w:r>
          </w:p>
        </w:tc>
        <w:tc>
          <w:tcPr>
            <w:tcW w:w="2408" w:type="dxa"/>
            <w:vAlign w:val="center"/>
          </w:tcPr>
          <w:p w14:paraId="5DE86BB8">
            <w:pPr>
              <w:spacing w:after="0" w:line="240" w:lineRule="auto"/>
              <w:jc w:val="center"/>
            </w:pPr>
            <w:r>
              <w:rPr>
                <w:rFonts w:ascii="Arial" w:hAnsi="Arial" w:eastAsia="Arial"/>
                <w:b w:val="0"/>
                <w:sz w:val="19"/>
              </w:rPr>
              <w:t>string</w:t>
            </w:r>
          </w:p>
        </w:tc>
        <w:tc>
          <w:tcPr>
            <w:tcW w:w="2408" w:type="dxa"/>
            <w:vAlign w:val="center"/>
          </w:tcPr>
          <w:p w14:paraId="5264A459">
            <w:pPr>
              <w:spacing w:after="0" w:line="240" w:lineRule="auto"/>
              <w:jc w:val="center"/>
            </w:pPr>
            <w:r>
              <w:rPr>
                <w:rFonts w:hint="eastAsia" w:eastAsia="宋体"/>
                <w:b w:val="0"/>
                <w:sz w:val="19"/>
                <w:lang w:val="en-US" w:eastAsia="zh-CN"/>
              </w:rPr>
              <w:t>Yes</w:t>
            </w:r>
          </w:p>
        </w:tc>
        <w:tc>
          <w:tcPr>
            <w:tcW w:w="2408" w:type="dxa"/>
            <w:vAlign w:val="center"/>
          </w:tcPr>
          <w:p w14:paraId="10AAAFB3">
            <w:pPr>
              <w:spacing w:after="0" w:line="240" w:lineRule="auto"/>
            </w:pPr>
            <w:r>
              <w:rPr>
                <w:rFonts w:ascii="Arial" w:hAnsi="Arial" w:eastAsia="Arial"/>
                <w:b w:val="0"/>
                <w:sz w:val="19"/>
              </w:rPr>
              <w:t>domestic or international</w:t>
            </w:r>
          </w:p>
        </w:tc>
      </w:tr>
    </w:tbl>
    <w:p w14:paraId="41652A39"/>
    <w:p w14:paraId="7780A72F">
      <w:pPr>
        <w:pStyle w:val="3"/>
      </w:pPr>
      <w:r>
        <w:t>1</w:t>
      </w:r>
      <w:r>
        <w:rPr>
          <w:rFonts w:hint="eastAsia" w:eastAsia="宋体"/>
          <w:lang w:val="en-US" w:eastAsia="zh-CN"/>
        </w:rPr>
        <w:t>5</w:t>
      </w:r>
      <w:r>
        <w:t>. Application APIs</w:t>
      </w:r>
    </w:p>
    <w:p w14:paraId="5F71DF87">
      <w:pPr>
        <w:pStyle w:val="4"/>
      </w:pPr>
      <w:r>
        <w:t>1</w:t>
      </w:r>
      <w:r>
        <w:rPr>
          <w:rFonts w:hint="eastAsia" w:eastAsia="宋体"/>
          <w:lang w:val="en-US" w:eastAsia="zh-CN"/>
        </w:rPr>
        <w:t>5</w:t>
      </w:r>
      <w:r>
        <w:t>.1. Submit Application</w:t>
      </w:r>
    </w:p>
    <w:p w14:paraId="1B1CE5FF">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4ED26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6F929E77">
            <w:pPr>
              <w:spacing w:after="0" w:line="240" w:lineRule="auto"/>
              <w:jc w:val="center"/>
            </w:pPr>
            <w:r>
              <w:rPr>
                <w:rFonts w:ascii="Arial" w:hAnsi="Arial" w:eastAsia="Arial"/>
                <w:b/>
                <w:sz w:val="19"/>
              </w:rPr>
              <w:t>Field</w:t>
            </w:r>
          </w:p>
        </w:tc>
        <w:tc>
          <w:tcPr>
            <w:tcW w:w="4816" w:type="dxa"/>
            <w:shd w:val="clear" w:color="auto" w:fill="D9EAF7"/>
            <w:vAlign w:val="center"/>
          </w:tcPr>
          <w:p w14:paraId="3CCC4B69">
            <w:pPr>
              <w:spacing w:after="0" w:line="240" w:lineRule="auto"/>
              <w:jc w:val="center"/>
            </w:pPr>
            <w:r>
              <w:rPr>
                <w:rFonts w:ascii="Arial" w:hAnsi="Arial" w:eastAsia="Arial"/>
                <w:b/>
                <w:sz w:val="19"/>
              </w:rPr>
              <w:t>Value</w:t>
            </w:r>
          </w:p>
        </w:tc>
      </w:tr>
      <w:tr w14:paraId="0164A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F3253DB">
            <w:pPr>
              <w:spacing w:after="0" w:line="240" w:lineRule="auto"/>
              <w:jc w:val="center"/>
            </w:pPr>
            <w:r>
              <w:rPr>
                <w:rFonts w:ascii="Arial" w:hAnsi="Arial" w:eastAsia="Arial"/>
                <w:b w:val="0"/>
                <w:sz w:val="19"/>
              </w:rPr>
              <w:t>Method</w:t>
            </w:r>
          </w:p>
        </w:tc>
        <w:tc>
          <w:tcPr>
            <w:tcW w:w="4816" w:type="dxa"/>
            <w:vAlign w:val="center"/>
          </w:tcPr>
          <w:p w14:paraId="576B0744">
            <w:pPr>
              <w:spacing w:after="0" w:line="240" w:lineRule="auto"/>
              <w:jc w:val="center"/>
            </w:pPr>
            <w:r>
              <w:rPr>
                <w:rFonts w:ascii="Arial" w:hAnsi="Arial" w:eastAsia="Arial"/>
                <w:b w:val="0"/>
                <w:sz w:val="19"/>
              </w:rPr>
              <w:t>POST</w:t>
            </w:r>
          </w:p>
        </w:tc>
      </w:tr>
      <w:tr w14:paraId="3C82B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0CBFC90">
            <w:pPr>
              <w:spacing w:after="0" w:line="240" w:lineRule="auto"/>
              <w:jc w:val="center"/>
            </w:pPr>
            <w:r>
              <w:rPr>
                <w:rFonts w:ascii="Arial" w:hAnsi="Arial" w:eastAsia="Arial"/>
                <w:b w:val="0"/>
                <w:sz w:val="19"/>
              </w:rPr>
              <w:t>Path</w:t>
            </w:r>
          </w:p>
        </w:tc>
        <w:tc>
          <w:tcPr>
            <w:tcW w:w="4816" w:type="dxa"/>
            <w:vAlign w:val="center"/>
          </w:tcPr>
          <w:p w14:paraId="128F4478">
            <w:pPr>
              <w:spacing w:after="0" w:line="240" w:lineRule="auto"/>
              <w:jc w:val="center"/>
            </w:pPr>
            <w:r>
              <w:rPr>
                <w:rFonts w:ascii="Arial" w:hAnsi="Arial" w:eastAsia="Arial"/>
                <w:b w:val="0"/>
                <w:sz w:val="19"/>
              </w:rPr>
              <w:t>/applications</w:t>
            </w:r>
          </w:p>
        </w:tc>
      </w:tr>
      <w:tr w14:paraId="4CE70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D47E804">
            <w:pPr>
              <w:spacing w:after="0" w:line="240" w:lineRule="auto"/>
              <w:jc w:val="center"/>
            </w:pPr>
            <w:r>
              <w:rPr>
                <w:rFonts w:ascii="Arial" w:hAnsi="Arial" w:eastAsia="Arial"/>
                <w:b w:val="0"/>
                <w:sz w:val="19"/>
              </w:rPr>
              <w:t>Authorized roles</w:t>
            </w:r>
          </w:p>
        </w:tc>
        <w:tc>
          <w:tcPr>
            <w:tcW w:w="4816" w:type="dxa"/>
            <w:vAlign w:val="center"/>
          </w:tcPr>
          <w:p w14:paraId="08E207B2">
            <w:pPr>
              <w:spacing w:after="0" w:line="240" w:lineRule="auto"/>
              <w:jc w:val="center"/>
            </w:pPr>
            <w:r>
              <w:rPr>
                <w:rFonts w:ascii="Arial" w:hAnsi="Arial" w:eastAsia="Arial"/>
                <w:b w:val="0"/>
                <w:sz w:val="19"/>
              </w:rPr>
              <w:t>student, graduate</w:t>
            </w:r>
          </w:p>
        </w:tc>
      </w:tr>
      <w:tr w14:paraId="36847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03E6BD3">
            <w:pPr>
              <w:spacing w:after="0" w:line="240" w:lineRule="auto"/>
              <w:jc w:val="center"/>
            </w:pPr>
            <w:r>
              <w:rPr>
                <w:rFonts w:ascii="Arial" w:hAnsi="Arial" w:eastAsia="Arial"/>
                <w:b w:val="0"/>
                <w:sz w:val="19"/>
              </w:rPr>
              <w:t>Purpose</w:t>
            </w:r>
          </w:p>
        </w:tc>
        <w:tc>
          <w:tcPr>
            <w:tcW w:w="4816" w:type="dxa"/>
            <w:vAlign w:val="center"/>
          </w:tcPr>
          <w:p w14:paraId="1C14DB98">
            <w:pPr>
              <w:spacing w:after="0" w:line="240" w:lineRule="auto"/>
            </w:pPr>
            <w:r>
              <w:rPr>
                <w:rFonts w:ascii="Arial" w:hAnsi="Arial" w:eastAsia="Arial"/>
                <w:b w:val="0"/>
                <w:sz w:val="19"/>
              </w:rPr>
              <w:t>Submit an application for a job.</w:t>
            </w:r>
          </w:p>
        </w:tc>
      </w:tr>
    </w:tbl>
    <w:p w14:paraId="4A0253C0"/>
    <w:p w14:paraId="2B26894C">
      <w:r>
        <w:rPr>
          <w:b/>
          <w:sz w:val="21"/>
        </w:rPr>
        <w:t>Request Body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4FB4B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vAlign w:val="center"/>
          </w:tcPr>
          <w:p w14:paraId="2967A8BC">
            <w:pPr>
              <w:spacing w:after="0" w:line="240" w:lineRule="auto"/>
              <w:jc w:val="center"/>
            </w:pPr>
            <w:r>
              <w:rPr>
                <w:rFonts w:ascii="Arial" w:hAnsi="Arial" w:eastAsia="Arial"/>
                <w:b/>
                <w:sz w:val="19"/>
              </w:rPr>
              <w:t>Field</w:t>
            </w:r>
          </w:p>
        </w:tc>
        <w:tc>
          <w:tcPr>
            <w:tcW w:w="2408" w:type="dxa"/>
            <w:shd w:val="clear" w:color="auto" w:fill="D9EAF7"/>
            <w:vAlign w:val="center"/>
          </w:tcPr>
          <w:p w14:paraId="6B18B22E">
            <w:pPr>
              <w:spacing w:after="0" w:line="240" w:lineRule="auto"/>
              <w:jc w:val="center"/>
            </w:pPr>
            <w:r>
              <w:rPr>
                <w:rFonts w:ascii="Arial" w:hAnsi="Arial" w:eastAsia="Arial"/>
                <w:b/>
                <w:sz w:val="19"/>
              </w:rPr>
              <w:t>Type</w:t>
            </w:r>
          </w:p>
        </w:tc>
        <w:tc>
          <w:tcPr>
            <w:tcW w:w="2408" w:type="dxa"/>
            <w:shd w:val="clear" w:color="auto" w:fill="D9EAF7"/>
            <w:vAlign w:val="center"/>
          </w:tcPr>
          <w:p w14:paraId="29D37D95">
            <w:pPr>
              <w:spacing w:after="0" w:line="240" w:lineRule="auto"/>
              <w:jc w:val="center"/>
            </w:pPr>
            <w:r>
              <w:rPr>
                <w:rFonts w:ascii="Arial" w:hAnsi="Arial" w:eastAsia="Arial"/>
                <w:b/>
                <w:sz w:val="19"/>
              </w:rPr>
              <w:t>Required</w:t>
            </w:r>
          </w:p>
        </w:tc>
        <w:tc>
          <w:tcPr>
            <w:tcW w:w="2408" w:type="dxa"/>
            <w:shd w:val="clear" w:color="auto" w:fill="D9EAF7"/>
            <w:vAlign w:val="center"/>
          </w:tcPr>
          <w:p w14:paraId="413B143F">
            <w:pPr>
              <w:spacing w:after="0" w:line="240" w:lineRule="auto"/>
              <w:jc w:val="center"/>
            </w:pPr>
            <w:r>
              <w:rPr>
                <w:rFonts w:ascii="Arial" w:hAnsi="Arial" w:eastAsia="Arial"/>
                <w:b/>
                <w:sz w:val="19"/>
              </w:rPr>
              <w:t>Description</w:t>
            </w:r>
          </w:p>
        </w:tc>
      </w:tr>
      <w:tr w14:paraId="22B5C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6658D73E">
            <w:pPr>
              <w:spacing w:after="0" w:line="240" w:lineRule="auto"/>
              <w:jc w:val="center"/>
            </w:pPr>
            <w:r>
              <w:rPr>
                <w:rFonts w:ascii="Arial" w:hAnsi="Arial" w:eastAsia="Arial"/>
                <w:b w:val="0"/>
                <w:sz w:val="19"/>
              </w:rPr>
              <w:t>jobId</w:t>
            </w:r>
          </w:p>
        </w:tc>
        <w:tc>
          <w:tcPr>
            <w:tcW w:w="2408" w:type="dxa"/>
            <w:vAlign w:val="center"/>
          </w:tcPr>
          <w:p w14:paraId="299B91D7">
            <w:pPr>
              <w:spacing w:after="0" w:line="240" w:lineRule="auto"/>
              <w:jc w:val="center"/>
            </w:pPr>
            <w:r>
              <w:rPr>
                <w:rFonts w:ascii="Arial" w:hAnsi="Arial" w:eastAsia="Arial"/>
                <w:b w:val="0"/>
                <w:sz w:val="19"/>
              </w:rPr>
              <w:t>long</w:t>
            </w:r>
          </w:p>
        </w:tc>
        <w:tc>
          <w:tcPr>
            <w:tcW w:w="2408" w:type="dxa"/>
            <w:vAlign w:val="center"/>
          </w:tcPr>
          <w:p w14:paraId="4375C4AD">
            <w:pPr>
              <w:spacing w:after="0" w:line="240" w:lineRule="auto"/>
              <w:jc w:val="center"/>
            </w:pPr>
            <w:r>
              <w:rPr>
                <w:rFonts w:ascii="Arial" w:hAnsi="Arial" w:eastAsia="Arial"/>
                <w:b w:val="0"/>
                <w:sz w:val="19"/>
              </w:rPr>
              <w:t>Yes</w:t>
            </w:r>
          </w:p>
        </w:tc>
        <w:tc>
          <w:tcPr>
            <w:tcW w:w="2408" w:type="dxa"/>
            <w:vAlign w:val="center"/>
          </w:tcPr>
          <w:p w14:paraId="73087782">
            <w:pPr>
              <w:spacing w:after="0" w:line="240" w:lineRule="auto"/>
            </w:pPr>
            <w:r>
              <w:rPr>
                <w:rFonts w:ascii="Arial" w:hAnsi="Arial" w:eastAsia="Arial"/>
                <w:b w:val="0"/>
                <w:sz w:val="19"/>
              </w:rPr>
              <w:t>Target job identifier</w:t>
            </w:r>
          </w:p>
        </w:tc>
      </w:tr>
      <w:tr w14:paraId="746E2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1403E150">
            <w:pPr>
              <w:spacing w:after="0" w:line="240" w:lineRule="auto"/>
              <w:jc w:val="center"/>
            </w:pPr>
            <w:r>
              <w:rPr>
                <w:rFonts w:ascii="Arial" w:hAnsi="Arial" w:eastAsia="Arial"/>
                <w:b w:val="0"/>
                <w:sz w:val="19"/>
              </w:rPr>
              <w:t>coverLetterText</w:t>
            </w:r>
          </w:p>
        </w:tc>
        <w:tc>
          <w:tcPr>
            <w:tcW w:w="2408" w:type="dxa"/>
            <w:vAlign w:val="center"/>
          </w:tcPr>
          <w:p w14:paraId="12194F67">
            <w:pPr>
              <w:spacing w:after="0" w:line="240" w:lineRule="auto"/>
              <w:jc w:val="center"/>
            </w:pPr>
            <w:r>
              <w:rPr>
                <w:rFonts w:ascii="Arial" w:hAnsi="Arial" w:eastAsia="Arial"/>
                <w:b w:val="0"/>
                <w:sz w:val="19"/>
              </w:rPr>
              <w:t>string</w:t>
            </w:r>
          </w:p>
        </w:tc>
        <w:tc>
          <w:tcPr>
            <w:tcW w:w="2408" w:type="dxa"/>
            <w:vAlign w:val="center"/>
          </w:tcPr>
          <w:p w14:paraId="288165CD">
            <w:pPr>
              <w:spacing w:after="0" w:line="240" w:lineRule="auto"/>
              <w:jc w:val="center"/>
            </w:pPr>
            <w:r>
              <w:rPr>
                <w:rFonts w:ascii="Arial" w:hAnsi="Arial" w:eastAsia="Arial"/>
                <w:b w:val="0"/>
                <w:sz w:val="19"/>
              </w:rPr>
              <w:t>No</w:t>
            </w:r>
          </w:p>
        </w:tc>
        <w:tc>
          <w:tcPr>
            <w:tcW w:w="2408" w:type="dxa"/>
            <w:vAlign w:val="center"/>
          </w:tcPr>
          <w:p w14:paraId="33058C17">
            <w:pPr>
              <w:spacing w:after="0" w:line="240" w:lineRule="auto"/>
            </w:pPr>
            <w:r>
              <w:rPr>
                <w:rFonts w:ascii="Arial" w:hAnsi="Arial" w:eastAsia="Arial"/>
                <w:b w:val="0"/>
                <w:sz w:val="19"/>
              </w:rPr>
              <w:t>Plain text cover letter</w:t>
            </w:r>
          </w:p>
        </w:tc>
      </w:tr>
      <w:tr w14:paraId="1245F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590AE6D4">
            <w:pPr>
              <w:spacing w:after="0" w:line="240" w:lineRule="auto"/>
              <w:jc w:val="center"/>
              <w:rPr>
                <w:rFonts w:ascii="Arial" w:hAnsi="Arial" w:eastAsia="Arial"/>
                <w:b w:val="0"/>
                <w:sz w:val="19"/>
              </w:rPr>
            </w:pPr>
            <w:r>
              <w:rPr>
                <w:rFonts w:ascii="Arial" w:hAnsi="Arial" w:eastAsia="Arial"/>
                <w:b w:val="0"/>
                <w:sz w:val="19"/>
              </w:rPr>
              <w:t>resumeDocumentId</w:t>
            </w:r>
          </w:p>
        </w:tc>
        <w:tc>
          <w:tcPr>
            <w:tcW w:w="2408" w:type="dxa"/>
            <w:vAlign w:val="center"/>
          </w:tcPr>
          <w:p w14:paraId="2C6B1AD3">
            <w:pPr>
              <w:spacing w:after="0" w:line="240" w:lineRule="auto"/>
              <w:jc w:val="center"/>
              <w:rPr>
                <w:rFonts w:ascii="Arial" w:hAnsi="Arial" w:eastAsia="Arial"/>
                <w:b w:val="0"/>
                <w:sz w:val="19"/>
              </w:rPr>
            </w:pPr>
            <w:r>
              <w:rPr>
                <w:rFonts w:ascii="Arial" w:hAnsi="Arial" w:eastAsia="Arial"/>
                <w:b w:val="0"/>
                <w:sz w:val="19"/>
              </w:rPr>
              <w:t>long</w:t>
            </w:r>
          </w:p>
        </w:tc>
        <w:tc>
          <w:tcPr>
            <w:tcW w:w="2408" w:type="dxa"/>
            <w:vAlign w:val="center"/>
          </w:tcPr>
          <w:p w14:paraId="12CFB950">
            <w:pPr>
              <w:spacing w:after="0" w:line="240" w:lineRule="auto"/>
              <w:jc w:val="center"/>
              <w:rPr>
                <w:rFonts w:ascii="Arial" w:hAnsi="Arial" w:eastAsia="Arial"/>
                <w:b w:val="0"/>
                <w:sz w:val="19"/>
              </w:rPr>
            </w:pPr>
            <w:r>
              <w:rPr>
                <w:rFonts w:ascii="Arial" w:hAnsi="Arial" w:eastAsia="Arial"/>
                <w:b w:val="0"/>
                <w:sz w:val="19"/>
              </w:rPr>
              <w:t>No</w:t>
            </w:r>
          </w:p>
        </w:tc>
        <w:tc>
          <w:tcPr>
            <w:tcW w:w="2408" w:type="dxa"/>
            <w:vAlign w:val="center"/>
          </w:tcPr>
          <w:p w14:paraId="70CD2F48">
            <w:pPr>
              <w:spacing w:after="0" w:line="240" w:lineRule="auto"/>
              <w:rPr>
                <w:rFonts w:ascii="Arial" w:hAnsi="Arial" w:eastAsia="Arial"/>
                <w:b w:val="0"/>
                <w:sz w:val="19"/>
              </w:rPr>
            </w:pPr>
            <w:r>
              <w:rPr>
                <w:rFonts w:ascii="Arial" w:hAnsi="Arial" w:eastAsia="Arial"/>
                <w:b w:val="0"/>
                <w:sz w:val="19"/>
              </w:rPr>
              <w:t>Selected resume document</w:t>
            </w:r>
          </w:p>
        </w:tc>
      </w:tr>
      <w:tr w14:paraId="42FD3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FA90447">
            <w:pPr>
              <w:spacing w:after="0" w:line="240" w:lineRule="auto"/>
              <w:jc w:val="center"/>
              <w:rPr>
                <w:rFonts w:ascii="Arial" w:hAnsi="Arial" w:eastAsia="Arial"/>
                <w:b w:val="0"/>
                <w:sz w:val="19"/>
              </w:rPr>
            </w:pPr>
            <w:r>
              <w:rPr>
                <w:rFonts w:ascii="Arial" w:hAnsi="Arial" w:eastAsia="Arial"/>
                <w:b w:val="0"/>
                <w:sz w:val="19"/>
              </w:rPr>
              <w:t>portfolioDocumentId</w:t>
            </w:r>
          </w:p>
        </w:tc>
        <w:tc>
          <w:tcPr>
            <w:tcW w:w="2408" w:type="dxa"/>
            <w:vAlign w:val="center"/>
          </w:tcPr>
          <w:p w14:paraId="6E97DBD6">
            <w:pPr>
              <w:spacing w:after="0" w:line="240" w:lineRule="auto"/>
              <w:jc w:val="center"/>
              <w:rPr>
                <w:rFonts w:ascii="Arial" w:hAnsi="Arial" w:eastAsia="Arial"/>
                <w:b w:val="0"/>
                <w:sz w:val="19"/>
              </w:rPr>
            </w:pPr>
            <w:r>
              <w:rPr>
                <w:rFonts w:ascii="Arial" w:hAnsi="Arial" w:eastAsia="Arial"/>
                <w:b w:val="0"/>
                <w:sz w:val="19"/>
              </w:rPr>
              <w:t>long</w:t>
            </w:r>
          </w:p>
        </w:tc>
        <w:tc>
          <w:tcPr>
            <w:tcW w:w="2408" w:type="dxa"/>
            <w:vAlign w:val="center"/>
          </w:tcPr>
          <w:p w14:paraId="3D0010EA">
            <w:pPr>
              <w:spacing w:after="0" w:line="240" w:lineRule="auto"/>
              <w:jc w:val="center"/>
              <w:rPr>
                <w:rFonts w:ascii="Arial" w:hAnsi="Arial" w:eastAsia="Arial"/>
                <w:b w:val="0"/>
                <w:sz w:val="19"/>
              </w:rPr>
            </w:pPr>
            <w:r>
              <w:rPr>
                <w:rFonts w:ascii="Arial" w:hAnsi="Arial" w:eastAsia="Arial"/>
                <w:b w:val="0"/>
                <w:sz w:val="19"/>
              </w:rPr>
              <w:t>No</w:t>
            </w:r>
          </w:p>
        </w:tc>
        <w:tc>
          <w:tcPr>
            <w:tcW w:w="2408" w:type="dxa"/>
            <w:vAlign w:val="center"/>
          </w:tcPr>
          <w:p w14:paraId="6FF4C721">
            <w:pPr>
              <w:spacing w:after="0" w:line="240" w:lineRule="auto"/>
              <w:rPr>
                <w:rFonts w:ascii="Arial" w:hAnsi="Arial" w:eastAsia="Arial"/>
                <w:b w:val="0"/>
                <w:sz w:val="19"/>
              </w:rPr>
            </w:pPr>
            <w:r>
              <w:rPr>
                <w:rFonts w:ascii="Arial" w:hAnsi="Arial" w:eastAsia="Arial"/>
                <w:b w:val="0"/>
                <w:sz w:val="19"/>
              </w:rPr>
              <w:t>Selected portfolio document</w:t>
            </w:r>
          </w:p>
        </w:tc>
      </w:tr>
    </w:tbl>
    <w:p w14:paraId="5EF9EECE"/>
    <w:p w14:paraId="371CA02C">
      <w:r>
        <w:t>Example request:</w:t>
      </w:r>
    </w:p>
    <w:p w14:paraId="74535516">
      <w:pPr>
        <w:ind w:left="504"/>
      </w:pPr>
      <w:r>
        <w:t>{</w:t>
      </w:r>
    </w:p>
    <w:p w14:paraId="26F036D7">
      <w:pPr>
        <w:ind w:left="504"/>
        <w:rPr>
          <w:rFonts w:hint="eastAsia"/>
        </w:rPr>
      </w:pPr>
      <w:r>
        <w:t xml:space="preserve">   </w:t>
      </w:r>
      <w:r>
        <w:rPr>
          <w:rFonts w:hint="eastAsia"/>
        </w:rPr>
        <w:t>"jobId": 101,</w:t>
      </w:r>
    </w:p>
    <w:p w14:paraId="71E351E1">
      <w:pPr>
        <w:ind w:left="504"/>
        <w:rPr>
          <w:rFonts w:hint="eastAsia"/>
        </w:rPr>
      </w:pPr>
      <w:r>
        <w:t xml:space="preserve"> </w:t>
      </w:r>
      <w:r>
        <w:rPr>
          <w:rFonts w:hint="eastAsia"/>
        </w:rPr>
        <w:t xml:space="preserve">  "coverLetterText": "I am interested",</w:t>
      </w:r>
    </w:p>
    <w:p w14:paraId="37E11F36">
      <w:pPr>
        <w:ind w:left="504"/>
        <w:rPr>
          <w:rFonts w:hint="eastAsia"/>
        </w:rPr>
      </w:pPr>
      <w:r>
        <w:t xml:space="preserve"> </w:t>
      </w:r>
      <w:r>
        <w:rPr>
          <w:rFonts w:hint="eastAsia"/>
        </w:rPr>
        <w:t xml:space="preserve">  "resumeDocumentId": 5,</w:t>
      </w:r>
    </w:p>
    <w:p w14:paraId="4E27A118">
      <w:pPr>
        <w:ind w:left="504"/>
      </w:pPr>
      <w:r>
        <w:t xml:space="preserve"> </w:t>
      </w:r>
      <w:r>
        <w:rPr>
          <w:rFonts w:hint="eastAsia"/>
        </w:rPr>
        <w:t xml:space="preserve">  "portfolioDocumentId": 9</w:t>
      </w:r>
    </w:p>
    <w:p w14:paraId="67EDBAB1">
      <w:pPr>
        <w:ind w:left="504"/>
      </w:pPr>
      <w:r>
        <w:t>}</w:t>
      </w:r>
    </w:p>
    <w:p w14:paraId="19BD6E0E">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59228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11" w:type="dxa"/>
            <w:shd w:val="clear" w:color="auto" w:fill="D9EAF7"/>
            <w:vAlign w:val="center"/>
          </w:tcPr>
          <w:p w14:paraId="3908A9C5">
            <w:pPr>
              <w:spacing w:after="0" w:line="240" w:lineRule="auto"/>
              <w:jc w:val="center"/>
            </w:pPr>
            <w:r>
              <w:rPr>
                <w:rFonts w:ascii="Arial" w:hAnsi="Arial" w:eastAsia="Arial"/>
                <w:b/>
                <w:sz w:val="19"/>
              </w:rPr>
              <w:t>Field</w:t>
            </w:r>
          </w:p>
        </w:tc>
        <w:tc>
          <w:tcPr>
            <w:tcW w:w="3211" w:type="dxa"/>
            <w:shd w:val="clear" w:color="auto" w:fill="D9EAF7"/>
            <w:vAlign w:val="center"/>
          </w:tcPr>
          <w:p w14:paraId="73898B04">
            <w:pPr>
              <w:spacing w:after="0" w:line="240" w:lineRule="auto"/>
              <w:jc w:val="center"/>
            </w:pPr>
            <w:r>
              <w:rPr>
                <w:rFonts w:ascii="Arial" w:hAnsi="Arial" w:eastAsia="Arial"/>
                <w:b/>
                <w:sz w:val="19"/>
              </w:rPr>
              <w:t>Type</w:t>
            </w:r>
          </w:p>
        </w:tc>
        <w:tc>
          <w:tcPr>
            <w:tcW w:w="3211" w:type="dxa"/>
            <w:shd w:val="clear" w:color="auto" w:fill="D9EAF7"/>
            <w:vAlign w:val="center"/>
          </w:tcPr>
          <w:p w14:paraId="5D36F288">
            <w:pPr>
              <w:spacing w:after="0" w:line="240" w:lineRule="auto"/>
              <w:jc w:val="center"/>
            </w:pPr>
            <w:r>
              <w:rPr>
                <w:rFonts w:ascii="Arial" w:hAnsi="Arial" w:eastAsia="Arial"/>
                <w:b/>
                <w:sz w:val="19"/>
              </w:rPr>
              <w:t>Description</w:t>
            </w:r>
          </w:p>
        </w:tc>
      </w:tr>
      <w:tr w14:paraId="5242F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6CF2FBF">
            <w:pPr>
              <w:spacing w:after="0" w:line="240" w:lineRule="auto"/>
              <w:jc w:val="center"/>
            </w:pPr>
            <w:r>
              <w:rPr>
                <w:rFonts w:ascii="Arial" w:hAnsi="Arial" w:eastAsia="Arial"/>
                <w:b w:val="0"/>
                <w:sz w:val="19"/>
              </w:rPr>
              <w:t>applicationId</w:t>
            </w:r>
          </w:p>
        </w:tc>
        <w:tc>
          <w:tcPr>
            <w:tcW w:w="3211" w:type="dxa"/>
            <w:vAlign w:val="center"/>
          </w:tcPr>
          <w:p w14:paraId="49BAC1E0">
            <w:pPr>
              <w:spacing w:after="0" w:line="240" w:lineRule="auto"/>
              <w:jc w:val="center"/>
            </w:pPr>
            <w:r>
              <w:rPr>
                <w:rFonts w:ascii="Arial" w:hAnsi="Arial" w:eastAsia="Arial"/>
                <w:b w:val="0"/>
                <w:sz w:val="19"/>
              </w:rPr>
              <w:t>long</w:t>
            </w:r>
          </w:p>
        </w:tc>
        <w:tc>
          <w:tcPr>
            <w:tcW w:w="3211" w:type="dxa"/>
            <w:vAlign w:val="center"/>
          </w:tcPr>
          <w:p w14:paraId="2199B200">
            <w:pPr>
              <w:spacing w:after="0" w:line="240" w:lineRule="auto"/>
            </w:pPr>
            <w:r>
              <w:rPr>
                <w:rFonts w:ascii="Arial" w:hAnsi="Arial" w:eastAsia="Arial"/>
                <w:b w:val="0"/>
                <w:sz w:val="19"/>
              </w:rPr>
              <w:t>Application identifier</w:t>
            </w:r>
          </w:p>
        </w:tc>
      </w:tr>
      <w:tr w14:paraId="5279F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4276D17">
            <w:pPr>
              <w:spacing w:after="0" w:line="240" w:lineRule="auto"/>
              <w:jc w:val="center"/>
            </w:pPr>
            <w:r>
              <w:rPr>
                <w:rFonts w:ascii="Arial" w:hAnsi="Arial" w:eastAsia="Arial"/>
                <w:b w:val="0"/>
                <w:sz w:val="19"/>
              </w:rPr>
              <w:t>status</w:t>
            </w:r>
          </w:p>
        </w:tc>
        <w:tc>
          <w:tcPr>
            <w:tcW w:w="3211" w:type="dxa"/>
            <w:vAlign w:val="center"/>
          </w:tcPr>
          <w:p w14:paraId="27B6C23B">
            <w:pPr>
              <w:spacing w:after="0" w:line="240" w:lineRule="auto"/>
              <w:jc w:val="center"/>
            </w:pPr>
            <w:r>
              <w:rPr>
                <w:rFonts w:ascii="Arial" w:hAnsi="Arial" w:eastAsia="Arial"/>
                <w:b w:val="0"/>
                <w:sz w:val="19"/>
              </w:rPr>
              <w:t>string</w:t>
            </w:r>
          </w:p>
        </w:tc>
        <w:tc>
          <w:tcPr>
            <w:tcW w:w="3211" w:type="dxa"/>
            <w:vAlign w:val="center"/>
          </w:tcPr>
          <w:p w14:paraId="53FA4B0F">
            <w:pPr>
              <w:spacing w:after="0" w:line="240" w:lineRule="auto"/>
            </w:pPr>
            <w:r>
              <w:rPr>
                <w:rFonts w:ascii="Arial" w:hAnsi="Arial" w:eastAsia="Arial"/>
                <w:b w:val="0"/>
                <w:sz w:val="19"/>
              </w:rPr>
              <w:t>Initial application status</w:t>
            </w:r>
          </w:p>
        </w:tc>
      </w:tr>
    </w:tbl>
    <w:p w14:paraId="7D1984A9"/>
    <w:p w14:paraId="35E2910B">
      <w:r>
        <w:t>Notes:</w:t>
      </w:r>
    </w:p>
    <w:p w14:paraId="24DFC0C4">
      <w:pPr>
        <w:pStyle w:val="16"/>
      </w:pPr>
      <w:r>
        <w:t>A student should not be able to submit duplicate active applications for the same job unless resubmission is explicitly allowed.</w:t>
      </w:r>
    </w:p>
    <w:p w14:paraId="32C0ED9E">
      <w:pPr>
        <w:pStyle w:val="4"/>
      </w:pPr>
      <w:r>
        <w:t>1</w:t>
      </w:r>
      <w:r>
        <w:rPr>
          <w:rFonts w:hint="eastAsia" w:eastAsia="宋体"/>
          <w:lang w:val="en-US" w:eastAsia="zh-CN"/>
        </w:rPr>
        <w:t>5</w:t>
      </w:r>
      <w:r>
        <w:t>.2. Upload Application Document</w:t>
      </w:r>
    </w:p>
    <w:p w14:paraId="4BAF799E">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11B32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2D7789D2">
            <w:pPr>
              <w:spacing w:after="0" w:line="240" w:lineRule="auto"/>
              <w:jc w:val="center"/>
            </w:pPr>
            <w:r>
              <w:rPr>
                <w:rFonts w:ascii="Arial" w:hAnsi="Arial" w:eastAsia="Arial"/>
                <w:b/>
                <w:sz w:val="19"/>
              </w:rPr>
              <w:t>Field</w:t>
            </w:r>
          </w:p>
        </w:tc>
        <w:tc>
          <w:tcPr>
            <w:tcW w:w="4816" w:type="dxa"/>
            <w:shd w:val="clear" w:color="auto" w:fill="D9EAF7"/>
            <w:vAlign w:val="center"/>
          </w:tcPr>
          <w:p w14:paraId="6FD54F54">
            <w:pPr>
              <w:spacing w:after="0" w:line="240" w:lineRule="auto"/>
              <w:jc w:val="center"/>
            </w:pPr>
            <w:r>
              <w:rPr>
                <w:rFonts w:ascii="Arial" w:hAnsi="Arial" w:eastAsia="Arial"/>
                <w:b/>
                <w:sz w:val="19"/>
              </w:rPr>
              <w:t>Value</w:t>
            </w:r>
          </w:p>
        </w:tc>
      </w:tr>
      <w:tr w14:paraId="1F230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05D2624">
            <w:pPr>
              <w:spacing w:after="0" w:line="240" w:lineRule="auto"/>
              <w:jc w:val="center"/>
            </w:pPr>
            <w:r>
              <w:rPr>
                <w:rFonts w:ascii="Arial" w:hAnsi="Arial" w:eastAsia="Arial"/>
                <w:b w:val="0"/>
                <w:sz w:val="19"/>
              </w:rPr>
              <w:t>Method</w:t>
            </w:r>
          </w:p>
        </w:tc>
        <w:tc>
          <w:tcPr>
            <w:tcW w:w="4816" w:type="dxa"/>
            <w:vAlign w:val="center"/>
          </w:tcPr>
          <w:p w14:paraId="6299CE8C">
            <w:pPr>
              <w:spacing w:after="0" w:line="240" w:lineRule="auto"/>
              <w:jc w:val="center"/>
            </w:pPr>
            <w:r>
              <w:rPr>
                <w:rFonts w:ascii="Arial" w:hAnsi="Arial" w:eastAsia="Arial"/>
                <w:b w:val="0"/>
                <w:sz w:val="19"/>
              </w:rPr>
              <w:t>POST</w:t>
            </w:r>
          </w:p>
        </w:tc>
      </w:tr>
      <w:tr w14:paraId="68538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9C88B88">
            <w:pPr>
              <w:spacing w:after="0" w:line="240" w:lineRule="auto"/>
              <w:jc w:val="center"/>
            </w:pPr>
            <w:r>
              <w:rPr>
                <w:rFonts w:ascii="Arial" w:hAnsi="Arial" w:eastAsia="Arial"/>
                <w:b w:val="0"/>
                <w:sz w:val="19"/>
              </w:rPr>
              <w:t>Path</w:t>
            </w:r>
          </w:p>
        </w:tc>
        <w:tc>
          <w:tcPr>
            <w:tcW w:w="4816" w:type="dxa"/>
            <w:vAlign w:val="center"/>
          </w:tcPr>
          <w:p w14:paraId="554A9A30">
            <w:pPr>
              <w:spacing w:after="0" w:line="240" w:lineRule="auto"/>
            </w:pPr>
            <w:r>
              <w:rPr>
                <w:rFonts w:ascii="Arial" w:hAnsi="Arial" w:eastAsia="Arial"/>
                <w:b w:val="0"/>
                <w:sz w:val="19"/>
              </w:rPr>
              <w:t>/application</w:t>
            </w:r>
            <w:r>
              <w:rPr>
                <w:rFonts w:hint="eastAsia" w:eastAsia="宋体"/>
                <w:b w:val="0"/>
                <w:sz w:val="19"/>
                <w:lang w:val="en-US" w:eastAsia="zh-CN"/>
              </w:rPr>
              <w:t>-</w:t>
            </w:r>
            <w:r>
              <w:rPr>
                <w:rFonts w:ascii="Arial" w:hAnsi="Arial" w:eastAsia="Arial"/>
                <w:b w:val="0"/>
                <w:sz w:val="19"/>
              </w:rPr>
              <w:t>documents</w:t>
            </w:r>
          </w:p>
        </w:tc>
      </w:tr>
      <w:tr w14:paraId="27AA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75B9E92">
            <w:pPr>
              <w:spacing w:after="0" w:line="240" w:lineRule="auto"/>
              <w:jc w:val="center"/>
            </w:pPr>
            <w:r>
              <w:rPr>
                <w:rFonts w:ascii="Arial" w:hAnsi="Arial" w:eastAsia="Arial"/>
                <w:b w:val="0"/>
                <w:sz w:val="19"/>
              </w:rPr>
              <w:t>Authorized roles</w:t>
            </w:r>
          </w:p>
        </w:tc>
        <w:tc>
          <w:tcPr>
            <w:tcW w:w="4816" w:type="dxa"/>
            <w:vAlign w:val="center"/>
          </w:tcPr>
          <w:p w14:paraId="4EF0C2AB">
            <w:pPr>
              <w:spacing w:after="0" w:line="240" w:lineRule="auto"/>
              <w:jc w:val="center"/>
            </w:pPr>
            <w:r>
              <w:rPr>
                <w:rFonts w:ascii="Arial" w:hAnsi="Arial" w:eastAsia="Arial"/>
                <w:b w:val="0"/>
                <w:sz w:val="19"/>
              </w:rPr>
              <w:t>student, graduate</w:t>
            </w:r>
          </w:p>
        </w:tc>
      </w:tr>
      <w:tr w14:paraId="756EA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AA08C10">
            <w:pPr>
              <w:spacing w:after="0" w:line="240" w:lineRule="auto"/>
              <w:jc w:val="center"/>
            </w:pPr>
            <w:r>
              <w:rPr>
                <w:rFonts w:ascii="Arial" w:hAnsi="Arial" w:eastAsia="Arial"/>
                <w:b w:val="0"/>
                <w:sz w:val="19"/>
              </w:rPr>
              <w:t>Purpose</w:t>
            </w:r>
          </w:p>
        </w:tc>
        <w:tc>
          <w:tcPr>
            <w:tcW w:w="4816" w:type="dxa"/>
            <w:vAlign w:val="center"/>
          </w:tcPr>
          <w:p w14:paraId="1EA8F528">
            <w:pPr>
              <w:spacing w:after="0" w:line="240" w:lineRule="auto"/>
            </w:pPr>
            <w:r>
              <w:rPr>
                <w:rFonts w:ascii="Arial" w:hAnsi="Arial" w:eastAsia="Arial"/>
                <w:b w:val="0"/>
                <w:sz w:val="19"/>
              </w:rPr>
              <w:t>Upload one or more supporting documents for a submitted application.</w:t>
            </w:r>
          </w:p>
        </w:tc>
      </w:tr>
    </w:tbl>
    <w:p w14:paraId="6CF42627"/>
    <w:p w14:paraId="48B91C97">
      <w:pPr>
        <w:rPr>
          <w:b/>
          <w:sz w:val="21"/>
        </w:rPr>
      </w:pPr>
      <w:r>
        <w:rPr>
          <w:b/>
          <w:sz w:val="21"/>
        </w:rPr>
        <w:t>Request Body</w:t>
      </w:r>
    </w:p>
    <w:p w14:paraId="00D724AA">
      <w:pPr>
        <w:ind w:left="504"/>
      </w:pPr>
      <w:r>
        <w:rPr>
          <w:rFonts w:hint="eastAsia"/>
        </w:rPr>
        <w:t>Content-Type: multipart/form-data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448B5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vAlign w:val="center"/>
          </w:tcPr>
          <w:p w14:paraId="7694C6D3">
            <w:pPr>
              <w:spacing w:after="0" w:line="240" w:lineRule="auto"/>
              <w:jc w:val="center"/>
            </w:pPr>
            <w:r>
              <w:rPr>
                <w:rFonts w:ascii="Arial" w:hAnsi="Arial" w:eastAsia="Arial"/>
                <w:b/>
                <w:sz w:val="19"/>
              </w:rPr>
              <w:t>Field</w:t>
            </w:r>
          </w:p>
        </w:tc>
        <w:tc>
          <w:tcPr>
            <w:tcW w:w="2408" w:type="dxa"/>
            <w:shd w:val="clear" w:color="auto" w:fill="D9EAF7"/>
            <w:vAlign w:val="center"/>
          </w:tcPr>
          <w:p w14:paraId="29FC8523">
            <w:pPr>
              <w:spacing w:after="0" w:line="240" w:lineRule="auto"/>
              <w:jc w:val="center"/>
            </w:pPr>
            <w:r>
              <w:rPr>
                <w:rFonts w:ascii="Arial" w:hAnsi="Arial" w:eastAsia="Arial"/>
                <w:b/>
                <w:sz w:val="19"/>
              </w:rPr>
              <w:t>Type</w:t>
            </w:r>
          </w:p>
        </w:tc>
        <w:tc>
          <w:tcPr>
            <w:tcW w:w="2408" w:type="dxa"/>
            <w:shd w:val="clear" w:color="auto" w:fill="D9EAF7"/>
            <w:vAlign w:val="center"/>
          </w:tcPr>
          <w:p w14:paraId="5516130F">
            <w:pPr>
              <w:spacing w:after="0" w:line="240" w:lineRule="auto"/>
              <w:jc w:val="center"/>
            </w:pPr>
            <w:r>
              <w:rPr>
                <w:rFonts w:ascii="Arial" w:hAnsi="Arial" w:eastAsia="Arial"/>
                <w:b/>
                <w:sz w:val="19"/>
              </w:rPr>
              <w:t>Required</w:t>
            </w:r>
          </w:p>
        </w:tc>
        <w:tc>
          <w:tcPr>
            <w:tcW w:w="2408" w:type="dxa"/>
            <w:shd w:val="clear" w:color="auto" w:fill="D9EAF7"/>
            <w:vAlign w:val="center"/>
          </w:tcPr>
          <w:p w14:paraId="14971F4E">
            <w:pPr>
              <w:spacing w:after="0" w:line="240" w:lineRule="auto"/>
              <w:jc w:val="center"/>
            </w:pPr>
            <w:r>
              <w:rPr>
                <w:rFonts w:ascii="Arial" w:hAnsi="Arial" w:eastAsia="Arial"/>
                <w:b/>
                <w:sz w:val="19"/>
              </w:rPr>
              <w:t>Description</w:t>
            </w:r>
          </w:p>
        </w:tc>
      </w:tr>
      <w:tr w14:paraId="21A1C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358AC014">
            <w:pPr>
              <w:spacing w:after="0" w:line="240" w:lineRule="auto"/>
              <w:jc w:val="center"/>
              <w:rPr>
                <w:rFonts w:hint="default" w:ascii="Arial" w:hAnsi="Arial" w:eastAsia="宋体"/>
                <w:b w:val="0"/>
                <w:sz w:val="19"/>
                <w:lang w:val="en-US" w:eastAsia="zh-CN"/>
              </w:rPr>
            </w:pPr>
            <w:r>
              <w:rPr>
                <w:rFonts w:hint="eastAsia" w:eastAsia="宋体"/>
                <w:b w:val="0"/>
                <w:sz w:val="19"/>
                <w:lang w:val="en-US" w:eastAsia="zh-CN"/>
              </w:rPr>
              <w:t>applicationId</w:t>
            </w:r>
          </w:p>
        </w:tc>
        <w:tc>
          <w:tcPr>
            <w:tcW w:w="2408" w:type="dxa"/>
            <w:vAlign w:val="center"/>
          </w:tcPr>
          <w:p w14:paraId="07E0693C">
            <w:pPr>
              <w:spacing w:after="0" w:line="240" w:lineRule="auto"/>
              <w:jc w:val="center"/>
              <w:rPr>
                <w:rFonts w:hint="default" w:ascii="Arial" w:hAnsi="Arial" w:eastAsia="宋体"/>
                <w:b w:val="0"/>
                <w:sz w:val="19"/>
                <w:lang w:val="en-US" w:eastAsia="zh-CN"/>
              </w:rPr>
            </w:pPr>
            <w:r>
              <w:rPr>
                <w:rFonts w:hint="eastAsia" w:eastAsia="宋体"/>
                <w:b w:val="0"/>
                <w:sz w:val="19"/>
                <w:lang w:val="en-US" w:eastAsia="zh-CN"/>
              </w:rPr>
              <w:t>long</w:t>
            </w:r>
          </w:p>
        </w:tc>
        <w:tc>
          <w:tcPr>
            <w:tcW w:w="2408" w:type="dxa"/>
            <w:vAlign w:val="center"/>
          </w:tcPr>
          <w:p w14:paraId="44339D5D">
            <w:pPr>
              <w:spacing w:after="0" w:line="240" w:lineRule="auto"/>
              <w:jc w:val="center"/>
              <w:rPr>
                <w:rFonts w:hint="default" w:ascii="Arial" w:hAnsi="Arial" w:eastAsia="宋体"/>
                <w:b w:val="0"/>
                <w:sz w:val="19"/>
                <w:lang w:val="en-US" w:eastAsia="zh-CN"/>
              </w:rPr>
            </w:pPr>
            <w:r>
              <w:rPr>
                <w:rFonts w:hint="eastAsia" w:eastAsia="宋体"/>
                <w:b w:val="0"/>
                <w:sz w:val="19"/>
                <w:lang w:val="en-US" w:eastAsia="zh-CN"/>
              </w:rPr>
              <w:t>Yes</w:t>
            </w:r>
          </w:p>
        </w:tc>
        <w:tc>
          <w:tcPr>
            <w:tcW w:w="2408" w:type="dxa"/>
            <w:vAlign w:val="center"/>
          </w:tcPr>
          <w:p w14:paraId="69B1FFE0">
            <w:pPr>
              <w:spacing w:after="0" w:line="240" w:lineRule="auto"/>
              <w:rPr>
                <w:rFonts w:hint="default" w:ascii="Arial" w:hAnsi="Arial" w:eastAsia="宋体"/>
                <w:b w:val="0"/>
                <w:sz w:val="19"/>
                <w:lang w:val="en-US" w:eastAsia="zh-CN"/>
              </w:rPr>
            </w:pPr>
            <w:r>
              <w:rPr>
                <w:rFonts w:hint="eastAsia" w:eastAsia="宋体"/>
                <w:b w:val="0"/>
                <w:sz w:val="19"/>
                <w:lang w:val="en-US" w:eastAsia="zh-CN"/>
              </w:rPr>
              <w:t>Target application identifier</w:t>
            </w:r>
          </w:p>
        </w:tc>
      </w:tr>
      <w:tr w14:paraId="48586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0756A51">
            <w:pPr>
              <w:spacing w:after="0" w:line="240" w:lineRule="auto"/>
              <w:jc w:val="center"/>
            </w:pPr>
            <w:r>
              <w:rPr>
                <w:rFonts w:ascii="Arial" w:hAnsi="Arial" w:eastAsia="Arial"/>
                <w:b w:val="0"/>
                <w:sz w:val="19"/>
              </w:rPr>
              <w:t>documentType</w:t>
            </w:r>
          </w:p>
        </w:tc>
        <w:tc>
          <w:tcPr>
            <w:tcW w:w="2408" w:type="dxa"/>
            <w:vAlign w:val="center"/>
          </w:tcPr>
          <w:p w14:paraId="01C75974">
            <w:pPr>
              <w:spacing w:after="0" w:line="240" w:lineRule="auto"/>
              <w:jc w:val="center"/>
            </w:pPr>
            <w:r>
              <w:rPr>
                <w:rFonts w:ascii="Arial" w:hAnsi="Arial" w:eastAsia="Arial"/>
                <w:b w:val="0"/>
                <w:sz w:val="19"/>
              </w:rPr>
              <w:t>string</w:t>
            </w:r>
          </w:p>
        </w:tc>
        <w:tc>
          <w:tcPr>
            <w:tcW w:w="2408" w:type="dxa"/>
            <w:vAlign w:val="center"/>
          </w:tcPr>
          <w:p w14:paraId="60041428">
            <w:pPr>
              <w:spacing w:after="0" w:line="240" w:lineRule="auto"/>
              <w:jc w:val="center"/>
            </w:pPr>
            <w:r>
              <w:rPr>
                <w:rFonts w:ascii="Arial" w:hAnsi="Arial" w:eastAsia="Arial"/>
                <w:b w:val="0"/>
                <w:sz w:val="19"/>
              </w:rPr>
              <w:t>Yes</w:t>
            </w:r>
          </w:p>
        </w:tc>
        <w:tc>
          <w:tcPr>
            <w:tcW w:w="2408" w:type="dxa"/>
            <w:vAlign w:val="center"/>
          </w:tcPr>
          <w:p w14:paraId="76137E69">
            <w:pPr>
              <w:spacing w:after="0" w:line="240" w:lineRule="auto"/>
            </w:pPr>
            <w:r>
              <w:rPr>
                <w:rFonts w:ascii="Arial" w:hAnsi="Arial" w:eastAsia="Arial"/>
                <w:b w:val="0"/>
                <w:sz w:val="19"/>
              </w:rPr>
              <w:t xml:space="preserve">resume, cover_letter, portfolio, </w:t>
            </w:r>
            <w:r>
              <w:rPr>
                <w:rFonts w:hint="eastAsia" w:eastAsia="宋体"/>
                <w:b w:val="0"/>
                <w:sz w:val="19"/>
                <w:lang w:val="en-US" w:eastAsia="zh-CN"/>
              </w:rPr>
              <w:t xml:space="preserve">or </w:t>
            </w:r>
            <w:r>
              <w:rPr>
                <w:rFonts w:ascii="Arial" w:hAnsi="Arial" w:eastAsia="Arial"/>
                <w:b w:val="0"/>
                <w:sz w:val="19"/>
              </w:rPr>
              <w:t>other</w:t>
            </w:r>
          </w:p>
        </w:tc>
      </w:tr>
      <w:tr w14:paraId="2D254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352F63AE">
            <w:pPr>
              <w:spacing w:after="0" w:line="240" w:lineRule="auto"/>
              <w:jc w:val="center"/>
            </w:pPr>
            <w:r>
              <w:rPr>
                <w:rFonts w:ascii="Arial" w:hAnsi="Arial" w:eastAsia="Arial"/>
                <w:b w:val="0"/>
                <w:sz w:val="19"/>
              </w:rPr>
              <w:t>file</w:t>
            </w:r>
          </w:p>
        </w:tc>
        <w:tc>
          <w:tcPr>
            <w:tcW w:w="2408" w:type="dxa"/>
            <w:vAlign w:val="center"/>
          </w:tcPr>
          <w:p w14:paraId="5FF3E12D">
            <w:pPr>
              <w:spacing w:after="0" w:line="240" w:lineRule="auto"/>
              <w:jc w:val="center"/>
              <w:rPr>
                <w:rFonts w:hint="default"/>
                <w:lang w:val="en-US"/>
              </w:rPr>
            </w:pPr>
            <w:r>
              <w:rPr>
                <w:rFonts w:hint="eastAsia"/>
                <w:b w:val="0"/>
                <w:sz w:val="19"/>
                <w:lang w:val="en-US" w:eastAsia="zh-CN"/>
              </w:rPr>
              <w:t>file</w:t>
            </w:r>
          </w:p>
        </w:tc>
        <w:tc>
          <w:tcPr>
            <w:tcW w:w="2408" w:type="dxa"/>
            <w:vAlign w:val="center"/>
          </w:tcPr>
          <w:p w14:paraId="51C2EEF4">
            <w:pPr>
              <w:spacing w:after="0" w:line="240" w:lineRule="auto"/>
              <w:jc w:val="center"/>
            </w:pPr>
            <w:r>
              <w:rPr>
                <w:rFonts w:ascii="Arial" w:hAnsi="Arial" w:eastAsia="Arial"/>
                <w:b w:val="0"/>
                <w:sz w:val="19"/>
              </w:rPr>
              <w:t>Yes</w:t>
            </w:r>
          </w:p>
        </w:tc>
        <w:tc>
          <w:tcPr>
            <w:tcW w:w="2408" w:type="dxa"/>
            <w:vAlign w:val="center"/>
          </w:tcPr>
          <w:p w14:paraId="287872C4">
            <w:pPr>
              <w:spacing w:after="0" w:line="240" w:lineRule="auto"/>
              <w:jc w:val="center"/>
              <w:rPr>
                <w:rFonts w:hint="default" w:eastAsia="宋体"/>
                <w:lang w:val="en-US" w:eastAsia="zh-CN"/>
              </w:rPr>
            </w:pPr>
            <w:r>
              <w:rPr>
                <w:rFonts w:hint="eastAsia" w:eastAsia="宋体"/>
                <w:b w:val="0"/>
                <w:sz w:val="19"/>
                <w:lang w:val="en-US" w:eastAsia="zh-CN"/>
              </w:rPr>
              <w:t>U</w:t>
            </w:r>
            <w:r>
              <w:rPr>
                <w:rFonts w:ascii="Arial" w:hAnsi="Arial" w:eastAsia="Arial"/>
                <w:b w:val="0"/>
                <w:sz w:val="19"/>
              </w:rPr>
              <w:t>pload</w:t>
            </w:r>
            <w:r>
              <w:rPr>
                <w:rFonts w:hint="eastAsia" w:eastAsia="宋体"/>
                <w:b w:val="0"/>
                <w:sz w:val="19"/>
                <w:lang w:val="en-US" w:eastAsia="zh-CN"/>
              </w:rPr>
              <w:t>ed application document</w:t>
            </w:r>
          </w:p>
        </w:tc>
      </w:tr>
    </w:tbl>
    <w:p w14:paraId="23C2779E"/>
    <w:p w14:paraId="1B88D597">
      <w:pPr>
        <w:rPr>
          <w:b/>
          <w:sz w:val="21"/>
        </w:rPr>
      </w:pPr>
      <w:r>
        <w:rPr>
          <w:b/>
          <w:sz w:val="21"/>
        </w:rPr>
        <w:t>Example Request</w:t>
      </w:r>
    </w:p>
    <w:p w14:paraId="047FE1F4">
      <w:pPr>
        <w:ind w:left="504"/>
        <w:rPr>
          <w:rFonts w:hint="eastAsia"/>
        </w:rPr>
      </w:pPr>
      <w:r>
        <w:rPr>
          <w:rFonts w:hint="eastAsia"/>
        </w:rPr>
        <w:t>POST /application-documents</w:t>
      </w:r>
    </w:p>
    <w:p w14:paraId="21523EB9">
      <w:pPr>
        <w:ind w:left="504"/>
        <w:rPr>
          <w:rFonts w:hint="eastAsia"/>
        </w:rPr>
      </w:pPr>
      <w:r>
        <w:rPr>
          <w:rFonts w:hint="eastAsia"/>
        </w:rPr>
        <w:t>Content-Type: multipart/form-data</w:t>
      </w:r>
    </w:p>
    <w:p w14:paraId="14103CF6">
      <w:pPr>
        <w:ind w:left="504"/>
        <w:rPr>
          <w:rFonts w:hint="eastAsia"/>
        </w:rPr>
      </w:pPr>
    </w:p>
    <w:p w14:paraId="69EE2A62">
      <w:pPr>
        <w:ind w:left="504"/>
        <w:rPr>
          <w:rFonts w:hint="eastAsia"/>
        </w:rPr>
      </w:pPr>
      <w:r>
        <w:rPr>
          <w:rFonts w:hint="eastAsia"/>
        </w:rPr>
        <w:t>applicationId=1</w:t>
      </w:r>
    </w:p>
    <w:p w14:paraId="6A5E1595">
      <w:pPr>
        <w:ind w:left="504"/>
        <w:rPr>
          <w:rFonts w:hint="eastAsia"/>
        </w:rPr>
      </w:pPr>
      <w:r>
        <w:rPr>
          <w:rFonts w:hint="eastAsia"/>
        </w:rPr>
        <w:t>documentType=resume</w:t>
      </w:r>
    </w:p>
    <w:p w14:paraId="0FFC53C6">
      <w:pPr>
        <w:ind w:left="504"/>
      </w:pPr>
      <w:r>
        <w:rPr>
          <w:rFonts w:hint="eastAsia"/>
        </w:rPr>
        <w:t>file=resume.pdf</w:t>
      </w:r>
    </w:p>
    <w:p w14:paraId="71B4668D">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69473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11" w:type="dxa"/>
            <w:shd w:val="clear" w:color="auto" w:fill="D9EAF7"/>
            <w:vAlign w:val="center"/>
          </w:tcPr>
          <w:p w14:paraId="6179E7ED">
            <w:pPr>
              <w:spacing w:after="0" w:line="240" w:lineRule="auto"/>
              <w:jc w:val="center"/>
            </w:pPr>
            <w:r>
              <w:rPr>
                <w:rFonts w:ascii="Arial" w:hAnsi="Arial" w:eastAsia="Arial"/>
                <w:b/>
                <w:sz w:val="19"/>
              </w:rPr>
              <w:t>Field</w:t>
            </w:r>
          </w:p>
        </w:tc>
        <w:tc>
          <w:tcPr>
            <w:tcW w:w="3211" w:type="dxa"/>
            <w:shd w:val="clear" w:color="auto" w:fill="D9EAF7"/>
            <w:vAlign w:val="center"/>
          </w:tcPr>
          <w:p w14:paraId="0C990206">
            <w:pPr>
              <w:spacing w:after="0" w:line="240" w:lineRule="auto"/>
              <w:jc w:val="center"/>
            </w:pPr>
            <w:r>
              <w:rPr>
                <w:rFonts w:ascii="Arial" w:hAnsi="Arial" w:eastAsia="Arial"/>
                <w:b/>
                <w:sz w:val="19"/>
              </w:rPr>
              <w:t>Type</w:t>
            </w:r>
          </w:p>
        </w:tc>
        <w:tc>
          <w:tcPr>
            <w:tcW w:w="3211" w:type="dxa"/>
            <w:shd w:val="clear" w:color="auto" w:fill="D9EAF7"/>
            <w:vAlign w:val="center"/>
          </w:tcPr>
          <w:p w14:paraId="38CEF844">
            <w:pPr>
              <w:spacing w:after="0" w:line="240" w:lineRule="auto"/>
              <w:jc w:val="center"/>
            </w:pPr>
            <w:r>
              <w:rPr>
                <w:rFonts w:ascii="Arial" w:hAnsi="Arial" w:eastAsia="Arial"/>
                <w:b/>
                <w:sz w:val="19"/>
              </w:rPr>
              <w:t>Description</w:t>
            </w:r>
          </w:p>
        </w:tc>
      </w:tr>
      <w:tr w14:paraId="00B17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AADF151">
            <w:pPr>
              <w:spacing w:after="0" w:line="240" w:lineRule="auto"/>
              <w:jc w:val="center"/>
            </w:pPr>
            <w:r>
              <w:rPr>
                <w:rFonts w:ascii="Arial" w:hAnsi="Arial" w:eastAsia="Arial"/>
                <w:b w:val="0"/>
                <w:sz w:val="19"/>
              </w:rPr>
              <w:t>documentId</w:t>
            </w:r>
          </w:p>
        </w:tc>
        <w:tc>
          <w:tcPr>
            <w:tcW w:w="3211" w:type="dxa"/>
            <w:vAlign w:val="center"/>
          </w:tcPr>
          <w:p w14:paraId="60BB3152">
            <w:pPr>
              <w:spacing w:after="0" w:line="240" w:lineRule="auto"/>
              <w:jc w:val="center"/>
            </w:pPr>
            <w:r>
              <w:rPr>
                <w:rFonts w:ascii="Arial" w:hAnsi="Arial" w:eastAsia="Arial"/>
                <w:b w:val="0"/>
                <w:sz w:val="19"/>
              </w:rPr>
              <w:t>long</w:t>
            </w:r>
          </w:p>
        </w:tc>
        <w:tc>
          <w:tcPr>
            <w:tcW w:w="3211" w:type="dxa"/>
            <w:vAlign w:val="center"/>
          </w:tcPr>
          <w:p w14:paraId="52F48988">
            <w:pPr>
              <w:spacing w:after="0" w:line="240" w:lineRule="auto"/>
              <w:jc w:val="center"/>
            </w:pPr>
            <w:r>
              <w:rPr>
                <w:rFonts w:ascii="Arial" w:hAnsi="Arial" w:eastAsia="Arial"/>
                <w:b w:val="0"/>
                <w:sz w:val="19"/>
              </w:rPr>
              <w:t>Created document identifier</w:t>
            </w:r>
          </w:p>
        </w:tc>
      </w:tr>
      <w:tr w14:paraId="6F2C2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5C630BC">
            <w:pPr>
              <w:spacing w:after="0" w:line="240" w:lineRule="auto"/>
              <w:jc w:val="center"/>
              <w:rPr>
                <w:rFonts w:hint="default" w:ascii="Arial" w:hAnsi="Arial" w:eastAsia="宋体"/>
                <w:b w:val="0"/>
                <w:sz w:val="19"/>
                <w:lang w:val="en-US" w:eastAsia="zh-CN"/>
              </w:rPr>
            </w:pPr>
            <w:r>
              <w:rPr>
                <w:rFonts w:hint="eastAsia" w:eastAsia="宋体"/>
                <w:b w:val="0"/>
                <w:sz w:val="19"/>
                <w:lang w:val="en-US" w:eastAsia="zh-CN"/>
              </w:rPr>
              <w:t>applicationId</w:t>
            </w:r>
          </w:p>
        </w:tc>
        <w:tc>
          <w:tcPr>
            <w:tcW w:w="3211" w:type="dxa"/>
            <w:vAlign w:val="center"/>
          </w:tcPr>
          <w:p w14:paraId="442399CC">
            <w:pPr>
              <w:spacing w:after="0" w:line="240" w:lineRule="auto"/>
              <w:jc w:val="center"/>
              <w:rPr>
                <w:rFonts w:hint="default" w:ascii="Arial" w:hAnsi="Arial" w:eastAsia="宋体"/>
                <w:b w:val="0"/>
                <w:sz w:val="19"/>
                <w:lang w:val="en-US" w:eastAsia="zh-CN"/>
              </w:rPr>
            </w:pPr>
            <w:r>
              <w:rPr>
                <w:rFonts w:hint="eastAsia" w:eastAsia="宋体"/>
                <w:b w:val="0"/>
                <w:sz w:val="19"/>
                <w:lang w:val="en-US" w:eastAsia="zh-CN"/>
              </w:rPr>
              <w:t>long</w:t>
            </w:r>
          </w:p>
        </w:tc>
        <w:tc>
          <w:tcPr>
            <w:tcW w:w="3211" w:type="dxa"/>
            <w:vAlign w:val="center"/>
          </w:tcPr>
          <w:p w14:paraId="57E61095">
            <w:pPr>
              <w:spacing w:after="0" w:line="240" w:lineRule="auto"/>
              <w:jc w:val="center"/>
              <w:rPr>
                <w:rFonts w:hint="default" w:ascii="Arial" w:hAnsi="Arial" w:eastAsia="宋体"/>
                <w:b w:val="0"/>
                <w:sz w:val="19"/>
                <w:lang w:val="en-US" w:eastAsia="zh-CN"/>
              </w:rPr>
            </w:pPr>
            <w:r>
              <w:rPr>
                <w:rFonts w:hint="eastAsia" w:eastAsia="宋体"/>
                <w:b w:val="0"/>
                <w:sz w:val="19"/>
                <w:lang w:val="en-US" w:eastAsia="zh-CN"/>
              </w:rPr>
              <w:t>Linked application identifier</w:t>
            </w:r>
          </w:p>
        </w:tc>
      </w:tr>
      <w:tr w14:paraId="6E06F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9972816">
            <w:pPr>
              <w:spacing w:after="0" w:line="240" w:lineRule="auto"/>
              <w:jc w:val="center"/>
              <w:rPr>
                <w:rFonts w:hint="default" w:ascii="Arial" w:hAnsi="Arial" w:eastAsia="宋体"/>
                <w:b w:val="0"/>
                <w:sz w:val="19"/>
                <w:lang w:val="en-US" w:eastAsia="zh-CN"/>
              </w:rPr>
            </w:pPr>
            <w:r>
              <w:rPr>
                <w:rFonts w:hint="eastAsia" w:eastAsia="宋体"/>
                <w:b w:val="0"/>
                <w:sz w:val="19"/>
                <w:lang w:val="en-US" w:eastAsia="zh-CN"/>
              </w:rPr>
              <w:t>documentType</w:t>
            </w:r>
          </w:p>
        </w:tc>
        <w:tc>
          <w:tcPr>
            <w:tcW w:w="3211" w:type="dxa"/>
            <w:vAlign w:val="center"/>
          </w:tcPr>
          <w:p w14:paraId="780E9E86">
            <w:pPr>
              <w:spacing w:after="0" w:line="240" w:lineRule="auto"/>
              <w:jc w:val="center"/>
              <w:rPr>
                <w:rFonts w:hint="default" w:ascii="Arial" w:hAnsi="Arial" w:eastAsia="宋体"/>
                <w:b w:val="0"/>
                <w:sz w:val="19"/>
                <w:lang w:val="en-US" w:eastAsia="zh-CN"/>
              </w:rPr>
            </w:pPr>
            <w:r>
              <w:rPr>
                <w:rFonts w:hint="eastAsia" w:eastAsia="宋体"/>
                <w:b w:val="0"/>
                <w:sz w:val="19"/>
                <w:lang w:val="en-US" w:eastAsia="zh-CN"/>
              </w:rPr>
              <w:t>string</w:t>
            </w:r>
          </w:p>
        </w:tc>
        <w:tc>
          <w:tcPr>
            <w:tcW w:w="3211" w:type="dxa"/>
            <w:vAlign w:val="center"/>
          </w:tcPr>
          <w:p w14:paraId="67D7C0FB">
            <w:pPr>
              <w:spacing w:after="0" w:line="240" w:lineRule="auto"/>
              <w:jc w:val="center"/>
              <w:rPr>
                <w:rFonts w:hint="default" w:ascii="Arial" w:hAnsi="Arial" w:eastAsia="宋体"/>
                <w:b w:val="0"/>
                <w:sz w:val="19"/>
                <w:lang w:val="en-US" w:eastAsia="zh-CN"/>
              </w:rPr>
            </w:pPr>
            <w:r>
              <w:rPr>
                <w:rFonts w:hint="eastAsia" w:eastAsia="宋体"/>
                <w:b w:val="0"/>
                <w:sz w:val="19"/>
                <w:lang w:val="en-US" w:eastAsia="zh-CN"/>
              </w:rPr>
              <w:t>Uploaded document type</w:t>
            </w:r>
          </w:p>
        </w:tc>
      </w:tr>
      <w:tr w14:paraId="39D03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66CDCE4">
            <w:pPr>
              <w:spacing w:after="0" w:line="240" w:lineRule="auto"/>
              <w:jc w:val="center"/>
            </w:pPr>
            <w:r>
              <w:rPr>
                <w:rFonts w:ascii="Arial" w:hAnsi="Arial" w:eastAsia="Arial"/>
                <w:b w:val="0"/>
                <w:sz w:val="19"/>
              </w:rPr>
              <w:t>fileUrl</w:t>
            </w:r>
          </w:p>
        </w:tc>
        <w:tc>
          <w:tcPr>
            <w:tcW w:w="3211" w:type="dxa"/>
            <w:vAlign w:val="center"/>
          </w:tcPr>
          <w:p w14:paraId="195B4D74">
            <w:pPr>
              <w:spacing w:after="0" w:line="240" w:lineRule="auto"/>
              <w:jc w:val="center"/>
            </w:pPr>
            <w:r>
              <w:rPr>
                <w:rFonts w:ascii="Arial" w:hAnsi="Arial" w:eastAsia="Arial"/>
                <w:b w:val="0"/>
                <w:sz w:val="19"/>
              </w:rPr>
              <w:t>string</w:t>
            </w:r>
          </w:p>
        </w:tc>
        <w:tc>
          <w:tcPr>
            <w:tcW w:w="3211" w:type="dxa"/>
            <w:vAlign w:val="center"/>
          </w:tcPr>
          <w:p w14:paraId="60F8D115">
            <w:pPr>
              <w:spacing w:after="0" w:line="240" w:lineRule="auto"/>
              <w:jc w:val="center"/>
            </w:pPr>
            <w:r>
              <w:rPr>
                <w:rFonts w:ascii="Arial" w:hAnsi="Arial" w:eastAsia="Arial"/>
                <w:b w:val="0"/>
                <w:sz w:val="19"/>
              </w:rPr>
              <w:t xml:space="preserve">Stored </w:t>
            </w:r>
            <w:r>
              <w:rPr>
                <w:rFonts w:hint="eastAsia" w:eastAsia="宋体"/>
                <w:b w:val="0"/>
                <w:sz w:val="19"/>
                <w:lang w:val="en-US" w:eastAsia="zh-CN"/>
              </w:rPr>
              <w:t xml:space="preserve">file </w:t>
            </w:r>
            <w:r>
              <w:rPr>
                <w:rFonts w:ascii="Arial" w:hAnsi="Arial" w:eastAsia="Arial"/>
                <w:b w:val="0"/>
                <w:sz w:val="19"/>
              </w:rPr>
              <w:t>URL</w:t>
            </w:r>
          </w:p>
        </w:tc>
      </w:tr>
      <w:tr w14:paraId="49DC6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6300126">
            <w:pPr>
              <w:spacing w:after="0" w:line="240" w:lineRule="auto"/>
              <w:jc w:val="center"/>
              <w:rPr>
                <w:rFonts w:hint="default" w:ascii="Arial" w:hAnsi="Arial" w:eastAsia="宋体"/>
                <w:b w:val="0"/>
                <w:sz w:val="19"/>
                <w:lang w:val="en-US" w:eastAsia="zh-CN"/>
              </w:rPr>
            </w:pPr>
            <w:r>
              <w:rPr>
                <w:rFonts w:hint="eastAsia" w:eastAsia="宋体"/>
                <w:b w:val="0"/>
                <w:sz w:val="19"/>
                <w:lang w:val="en-US" w:eastAsia="zh-CN"/>
              </w:rPr>
              <w:t>fileName</w:t>
            </w:r>
          </w:p>
        </w:tc>
        <w:tc>
          <w:tcPr>
            <w:tcW w:w="3211" w:type="dxa"/>
            <w:vAlign w:val="center"/>
          </w:tcPr>
          <w:p w14:paraId="24CB0466">
            <w:pPr>
              <w:spacing w:after="0" w:line="240" w:lineRule="auto"/>
              <w:jc w:val="center"/>
              <w:rPr>
                <w:rFonts w:hint="default" w:ascii="Arial" w:hAnsi="Arial" w:eastAsia="宋体"/>
                <w:b w:val="0"/>
                <w:sz w:val="19"/>
                <w:lang w:val="en-US" w:eastAsia="zh-CN"/>
              </w:rPr>
            </w:pPr>
            <w:r>
              <w:rPr>
                <w:rFonts w:hint="eastAsia" w:eastAsia="宋体"/>
                <w:b w:val="0"/>
                <w:sz w:val="19"/>
                <w:lang w:val="en-US" w:eastAsia="zh-CN"/>
              </w:rPr>
              <w:t>string</w:t>
            </w:r>
          </w:p>
        </w:tc>
        <w:tc>
          <w:tcPr>
            <w:tcW w:w="3211" w:type="dxa"/>
            <w:vAlign w:val="center"/>
          </w:tcPr>
          <w:p w14:paraId="4C711B06">
            <w:pPr>
              <w:spacing w:after="0" w:line="240" w:lineRule="auto"/>
              <w:jc w:val="center"/>
              <w:rPr>
                <w:rFonts w:hint="default" w:ascii="Arial" w:hAnsi="Arial" w:eastAsia="宋体"/>
                <w:b w:val="0"/>
                <w:sz w:val="19"/>
                <w:lang w:val="en-US" w:eastAsia="zh-CN"/>
              </w:rPr>
            </w:pPr>
            <w:r>
              <w:rPr>
                <w:rFonts w:hint="eastAsia" w:eastAsia="宋体"/>
                <w:b w:val="0"/>
                <w:sz w:val="19"/>
                <w:lang w:val="en-US" w:eastAsia="zh-CN"/>
              </w:rPr>
              <w:t>Original file name</w:t>
            </w:r>
          </w:p>
        </w:tc>
      </w:tr>
    </w:tbl>
    <w:p w14:paraId="4463BBA7"/>
    <w:p w14:paraId="4A1459FB">
      <w:r>
        <w:t>Notes:</w:t>
      </w:r>
    </w:p>
    <w:p w14:paraId="7784EDAC">
      <w:pPr>
        <w:pStyle w:val="16"/>
      </w:pPr>
      <w:r>
        <w:t>Use multipart/form-data.</w:t>
      </w:r>
    </w:p>
    <w:p w14:paraId="79D4BBDF">
      <w:pPr>
        <w:pStyle w:val="16"/>
        <w:numPr>
          <w:ilvl w:val="0"/>
          <w:numId w:val="0"/>
        </w:numPr>
        <w:spacing w:after="200" w:line="276" w:lineRule="auto"/>
        <w:contextualSpacing/>
      </w:pPr>
    </w:p>
    <w:p w14:paraId="17A10AB9">
      <w:pPr>
        <w:pStyle w:val="4"/>
      </w:pPr>
      <w:r>
        <w:t>1</w:t>
      </w:r>
      <w:r>
        <w:rPr>
          <w:rFonts w:hint="eastAsia" w:eastAsia="宋体"/>
          <w:lang w:val="en-US" w:eastAsia="zh-CN"/>
        </w:rPr>
        <w:t>5</w:t>
      </w:r>
      <w:r>
        <w:t>.3</w:t>
      </w:r>
      <w:r>
        <w:rPr>
          <w:rFonts w:hint="eastAsia"/>
          <w:lang w:val="en-US" w:eastAsia="zh-CN"/>
        </w:rPr>
        <w:t>.</w:t>
      </w:r>
      <w:r>
        <w:t xml:space="preserve"> Get Application Documents</w:t>
      </w:r>
    </w:p>
    <w:p w14:paraId="7DA47844">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1835C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6AD248AD">
            <w:pPr>
              <w:spacing w:after="0" w:line="240" w:lineRule="auto"/>
              <w:jc w:val="center"/>
            </w:pPr>
            <w:r>
              <w:rPr>
                <w:rFonts w:ascii="Arial" w:hAnsi="Arial" w:eastAsia="Arial"/>
                <w:b/>
                <w:sz w:val="19"/>
              </w:rPr>
              <w:t>Field</w:t>
            </w:r>
          </w:p>
        </w:tc>
        <w:tc>
          <w:tcPr>
            <w:tcW w:w="4816" w:type="dxa"/>
            <w:shd w:val="clear" w:color="auto" w:fill="D9EAF7"/>
            <w:vAlign w:val="center"/>
          </w:tcPr>
          <w:p w14:paraId="4D2F9E90">
            <w:pPr>
              <w:spacing w:after="0" w:line="240" w:lineRule="auto"/>
              <w:jc w:val="center"/>
            </w:pPr>
            <w:r>
              <w:rPr>
                <w:rFonts w:ascii="Arial" w:hAnsi="Arial" w:eastAsia="Arial"/>
                <w:b/>
                <w:sz w:val="19"/>
              </w:rPr>
              <w:t>Value</w:t>
            </w:r>
          </w:p>
        </w:tc>
      </w:tr>
      <w:tr w14:paraId="5018E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743A997">
            <w:pPr>
              <w:spacing w:after="0" w:line="240" w:lineRule="auto"/>
              <w:jc w:val="center"/>
            </w:pPr>
            <w:r>
              <w:rPr>
                <w:rFonts w:ascii="Arial" w:hAnsi="Arial" w:eastAsia="Arial"/>
                <w:b w:val="0"/>
                <w:sz w:val="19"/>
              </w:rPr>
              <w:t>Method</w:t>
            </w:r>
          </w:p>
        </w:tc>
        <w:tc>
          <w:tcPr>
            <w:tcW w:w="4816" w:type="dxa"/>
            <w:vAlign w:val="center"/>
          </w:tcPr>
          <w:p w14:paraId="098E3EA8">
            <w:pPr>
              <w:spacing w:after="0" w:line="240" w:lineRule="auto"/>
              <w:jc w:val="center"/>
            </w:pPr>
            <w:r>
              <w:rPr>
                <w:rFonts w:ascii="Arial" w:hAnsi="Arial" w:eastAsia="Arial"/>
                <w:b w:val="0"/>
                <w:sz w:val="19"/>
              </w:rPr>
              <w:t>GET</w:t>
            </w:r>
          </w:p>
        </w:tc>
      </w:tr>
      <w:tr w14:paraId="78DE6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851A04A">
            <w:pPr>
              <w:spacing w:after="0" w:line="240" w:lineRule="auto"/>
              <w:jc w:val="center"/>
            </w:pPr>
            <w:r>
              <w:rPr>
                <w:rFonts w:ascii="Arial" w:hAnsi="Arial" w:eastAsia="Arial"/>
                <w:b w:val="0"/>
                <w:sz w:val="19"/>
              </w:rPr>
              <w:t>Path</w:t>
            </w:r>
          </w:p>
        </w:tc>
        <w:tc>
          <w:tcPr>
            <w:tcW w:w="4816" w:type="dxa"/>
            <w:vAlign w:val="center"/>
          </w:tcPr>
          <w:p w14:paraId="0A1E2828">
            <w:pPr>
              <w:spacing w:after="0" w:line="240" w:lineRule="auto"/>
              <w:jc w:val="center"/>
              <w:rPr>
                <w:rFonts w:hint="default" w:eastAsia="宋体"/>
                <w:lang w:val="en-US" w:eastAsia="zh-CN"/>
              </w:rPr>
            </w:pPr>
            <w:r>
              <w:rPr>
                <w:rFonts w:ascii="Arial" w:hAnsi="Arial" w:eastAsia="Arial"/>
                <w:b w:val="0"/>
                <w:sz w:val="19"/>
              </w:rPr>
              <w:t>/application</w:t>
            </w:r>
            <w:r>
              <w:rPr>
                <w:rFonts w:hint="eastAsia" w:eastAsia="宋体"/>
                <w:b w:val="0"/>
                <w:sz w:val="19"/>
                <w:lang w:val="en-US" w:eastAsia="zh-CN"/>
              </w:rPr>
              <w:t>-documents/{applicationId}</w:t>
            </w:r>
          </w:p>
        </w:tc>
      </w:tr>
      <w:tr w14:paraId="50831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6866301">
            <w:pPr>
              <w:spacing w:after="0" w:line="240" w:lineRule="auto"/>
              <w:jc w:val="center"/>
            </w:pPr>
            <w:r>
              <w:rPr>
                <w:rFonts w:ascii="Arial" w:hAnsi="Arial" w:eastAsia="Arial"/>
                <w:b w:val="0"/>
                <w:sz w:val="19"/>
              </w:rPr>
              <w:t>Authorized roles</w:t>
            </w:r>
          </w:p>
        </w:tc>
        <w:tc>
          <w:tcPr>
            <w:tcW w:w="4816" w:type="dxa"/>
            <w:vAlign w:val="center"/>
          </w:tcPr>
          <w:p w14:paraId="6999155F">
            <w:pPr>
              <w:spacing w:after="0" w:line="240" w:lineRule="auto"/>
              <w:jc w:val="center"/>
              <w:rPr>
                <w:rFonts w:hint="default" w:eastAsia="宋体"/>
                <w:lang w:val="en-US" w:eastAsia="zh-CN"/>
              </w:rPr>
            </w:pPr>
            <w:r>
              <w:rPr>
                <w:rFonts w:ascii="Arial" w:hAnsi="Arial" w:eastAsia="Arial"/>
                <w:b w:val="0"/>
                <w:sz w:val="19"/>
              </w:rPr>
              <w:t>student, graduate</w:t>
            </w:r>
            <w:r>
              <w:rPr>
                <w:rFonts w:hint="eastAsia" w:eastAsia="宋体"/>
                <w:b w:val="0"/>
                <w:sz w:val="19"/>
                <w:lang w:val="en-US" w:eastAsia="zh-CN"/>
              </w:rPr>
              <w:t>, employer owner, admin</w:t>
            </w:r>
          </w:p>
        </w:tc>
      </w:tr>
      <w:tr w14:paraId="37F1F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E3FC236">
            <w:pPr>
              <w:spacing w:after="0" w:line="240" w:lineRule="auto"/>
              <w:jc w:val="center"/>
            </w:pPr>
            <w:r>
              <w:rPr>
                <w:rFonts w:ascii="Arial" w:hAnsi="Arial" w:eastAsia="Arial"/>
                <w:b w:val="0"/>
                <w:sz w:val="19"/>
              </w:rPr>
              <w:t>Purpose</w:t>
            </w:r>
          </w:p>
        </w:tc>
        <w:tc>
          <w:tcPr>
            <w:tcW w:w="4816" w:type="dxa"/>
            <w:vAlign w:val="center"/>
          </w:tcPr>
          <w:p w14:paraId="60BEFB70">
            <w:pPr>
              <w:spacing w:after="0" w:line="240" w:lineRule="auto"/>
            </w:pPr>
            <w:r>
              <w:rPr>
                <w:rFonts w:hint="eastAsia" w:eastAsia="宋体"/>
                <w:b w:val="0"/>
                <w:sz w:val="19"/>
                <w:lang w:val="en-US" w:eastAsia="zh-CN"/>
              </w:rPr>
              <w:t>Return documents uploaded for a specific application</w:t>
            </w:r>
            <w:r>
              <w:rPr>
                <w:rFonts w:ascii="Arial" w:hAnsi="Arial" w:eastAsia="Arial"/>
                <w:b w:val="0"/>
                <w:sz w:val="19"/>
              </w:rPr>
              <w:t>.</w:t>
            </w:r>
          </w:p>
        </w:tc>
      </w:tr>
    </w:tbl>
    <w:p w14:paraId="2BB5DC34"/>
    <w:p w14:paraId="644BBDB8">
      <w:r>
        <w:rPr>
          <w:rFonts w:hint="eastAsia" w:eastAsia="宋体"/>
          <w:b/>
          <w:sz w:val="21"/>
          <w:lang w:val="en-US" w:eastAsia="zh-CN"/>
        </w:rPr>
        <w:t>Path</w:t>
      </w:r>
      <w:r>
        <w:rPr>
          <w:b/>
          <w:sz w:val="21"/>
        </w:rPr>
        <w:t xml:space="preserve"> Parameters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0B37E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vAlign w:val="center"/>
          </w:tcPr>
          <w:p w14:paraId="3FDA6A3B">
            <w:pPr>
              <w:spacing w:after="0" w:line="240" w:lineRule="auto"/>
              <w:jc w:val="center"/>
            </w:pPr>
            <w:r>
              <w:rPr>
                <w:rFonts w:ascii="Arial" w:hAnsi="Arial" w:eastAsia="Arial"/>
                <w:b/>
                <w:sz w:val="19"/>
              </w:rPr>
              <w:t>Name</w:t>
            </w:r>
          </w:p>
        </w:tc>
        <w:tc>
          <w:tcPr>
            <w:tcW w:w="2408" w:type="dxa"/>
            <w:shd w:val="clear" w:color="auto" w:fill="D9EAF7"/>
            <w:vAlign w:val="center"/>
          </w:tcPr>
          <w:p w14:paraId="1B1A7CD9">
            <w:pPr>
              <w:spacing w:after="0" w:line="240" w:lineRule="auto"/>
              <w:jc w:val="center"/>
            </w:pPr>
            <w:r>
              <w:rPr>
                <w:rFonts w:ascii="Arial" w:hAnsi="Arial" w:eastAsia="Arial"/>
                <w:b/>
                <w:sz w:val="19"/>
              </w:rPr>
              <w:t>Type</w:t>
            </w:r>
          </w:p>
        </w:tc>
        <w:tc>
          <w:tcPr>
            <w:tcW w:w="2408" w:type="dxa"/>
            <w:shd w:val="clear" w:color="auto" w:fill="D9EAF7"/>
            <w:vAlign w:val="center"/>
          </w:tcPr>
          <w:p w14:paraId="383AE65B">
            <w:pPr>
              <w:spacing w:after="0" w:line="240" w:lineRule="auto"/>
              <w:jc w:val="center"/>
            </w:pPr>
            <w:r>
              <w:rPr>
                <w:rFonts w:ascii="Arial" w:hAnsi="Arial" w:eastAsia="Arial"/>
                <w:b/>
                <w:sz w:val="19"/>
              </w:rPr>
              <w:t>Required</w:t>
            </w:r>
          </w:p>
        </w:tc>
        <w:tc>
          <w:tcPr>
            <w:tcW w:w="2408" w:type="dxa"/>
            <w:shd w:val="clear" w:color="auto" w:fill="D9EAF7"/>
            <w:vAlign w:val="center"/>
          </w:tcPr>
          <w:p w14:paraId="1B27ED1E">
            <w:pPr>
              <w:spacing w:after="0" w:line="240" w:lineRule="auto"/>
              <w:jc w:val="center"/>
            </w:pPr>
            <w:r>
              <w:rPr>
                <w:rFonts w:ascii="Arial" w:hAnsi="Arial" w:eastAsia="Arial"/>
                <w:b/>
                <w:sz w:val="19"/>
              </w:rPr>
              <w:t>Description</w:t>
            </w:r>
          </w:p>
        </w:tc>
      </w:tr>
      <w:tr w14:paraId="2AC93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6E3B7121">
            <w:pPr>
              <w:spacing w:after="0" w:line="240" w:lineRule="auto"/>
              <w:jc w:val="center"/>
              <w:rPr>
                <w:rFonts w:hint="default" w:eastAsia="宋体"/>
                <w:lang w:val="en-US" w:eastAsia="zh-CN"/>
              </w:rPr>
            </w:pPr>
            <w:r>
              <w:rPr>
                <w:rFonts w:ascii="Arial" w:hAnsi="Arial" w:eastAsia="Arial"/>
                <w:b w:val="0"/>
                <w:sz w:val="19"/>
              </w:rPr>
              <w:t>a</w:t>
            </w:r>
            <w:r>
              <w:rPr>
                <w:rFonts w:hint="eastAsia" w:eastAsia="宋体"/>
                <w:b w:val="0"/>
                <w:sz w:val="19"/>
                <w:lang w:val="en-US" w:eastAsia="zh-CN"/>
              </w:rPr>
              <w:t>pplicationId</w:t>
            </w:r>
          </w:p>
        </w:tc>
        <w:tc>
          <w:tcPr>
            <w:tcW w:w="2408" w:type="dxa"/>
            <w:vAlign w:val="center"/>
          </w:tcPr>
          <w:p w14:paraId="1CB3C7B4">
            <w:pPr>
              <w:spacing w:after="0" w:line="240" w:lineRule="auto"/>
              <w:jc w:val="center"/>
            </w:pPr>
            <w:r>
              <w:rPr>
                <w:rFonts w:hint="eastAsia" w:eastAsia="宋体"/>
                <w:b w:val="0"/>
                <w:sz w:val="19"/>
                <w:lang w:val="en-US" w:eastAsia="zh-CN"/>
              </w:rPr>
              <w:t>lon</w:t>
            </w:r>
            <w:r>
              <w:rPr>
                <w:rFonts w:ascii="Arial" w:hAnsi="Arial" w:eastAsia="Arial"/>
                <w:b w:val="0"/>
                <w:sz w:val="19"/>
              </w:rPr>
              <w:t>g</w:t>
            </w:r>
          </w:p>
        </w:tc>
        <w:tc>
          <w:tcPr>
            <w:tcW w:w="2408" w:type="dxa"/>
            <w:vAlign w:val="center"/>
          </w:tcPr>
          <w:p w14:paraId="6BEF827A">
            <w:pPr>
              <w:spacing w:after="0" w:line="240" w:lineRule="auto"/>
              <w:jc w:val="center"/>
            </w:pPr>
            <w:r>
              <w:rPr>
                <w:rFonts w:hint="eastAsia" w:eastAsia="宋体"/>
                <w:b w:val="0"/>
                <w:sz w:val="19"/>
                <w:lang w:val="en-US" w:eastAsia="zh-CN"/>
              </w:rPr>
              <w:t>Yes</w:t>
            </w:r>
          </w:p>
        </w:tc>
        <w:tc>
          <w:tcPr>
            <w:tcW w:w="2408" w:type="dxa"/>
            <w:vAlign w:val="center"/>
          </w:tcPr>
          <w:p w14:paraId="7B485A4B">
            <w:pPr>
              <w:spacing w:after="0" w:line="240" w:lineRule="auto"/>
              <w:rPr>
                <w:rFonts w:hint="default" w:eastAsia="宋体"/>
                <w:lang w:val="en-US" w:eastAsia="zh-CN"/>
              </w:rPr>
            </w:pPr>
            <w:r>
              <w:rPr>
                <w:rFonts w:hint="eastAsia" w:eastAsia="宋体"/>
                <w:b w:val="0"/>
                <w:sz w:val="19"/>
                <w:lang w:val="en-US" w:eastAsia="zh-CN"/>
              </w:rPr>
              <w:t>A</w:t>
            </w:r>
            <w:r>
              <w:rPr>
                <w:rFonts w:ascii="Arial" w:hAnsi="Arial" w:eastAsia="Arial"/>
                <w:b w:val="0"/>
                <w:sz w:val="19"/>
              </w:rPr>
              <w:t xml:space="preserve">pplication </w:t>
            </w:r>
            <w:r>
              <w:rPr>
                <w:rFonts w:hint="eastAsia" w:eastAsia="宋体"/>
                <w:b w:val="0"/>
                <w:sz w:val="19"/>
                <w:lang w:val="en-US" w:eastAsia="zh-CN"/>
              </w:rPr>
              <w:t>identifier</w:t>
            </w:r>
          </w:p>
        </w:tc>
      </w:tr>
    </w:tbl>
    <w:p w14:paraId="2FB49877"/>
    <w:p w14:paraId="66B02A03">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2D586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03D3F7D2">
            <w:pPr>
              <w:spacing w:after="0" w:line="240" w:lineRule="auto"/>
              <w:jc w:val="center"/>
            </w:pPr>
            <w:r>
              <w:rPr>
                <w:rFonts w:ascii="Arial" w:hAnsi="Arial" w:eastAsia="Arial"/>
                <w:b/>
                <w:sz w:val="19"/>
              </w:rPr>
              <w:t>Field</w:t>
            </w:r>
          </w:p>
        </w:tc>
        <w:tc>
          <w:tcPr>
            <w:tcW w:w="3211" w:type="dxa"/>
            <w:shd w:val="clear" w:color="auto" w:fill="D9EAF7"/>
            <w:vAlign w:val="center"/>
          </w:tcPr>
          <w:p w14:paraId="120CA65F">
            <w:pPr>
              <w:spacing w:after="0" w:line="240" w:lineRule="auto"/>
              <w:jc w:val="center"/>
            </w:pPr>
            <w:r>
              <w:rPr>
                <w:rFonts w:ascii="Arial" w:hAnsi="Arial" w:eastAsia="Arial"/>
                <w:b/>
                <w:sz w:val="19"/>
              </w:rPr>
              <w:t>Type</w:t>
            </w:r>
          </w:p>
        </w:tc>
        <w:tc>
          <w:tcPr>
            <w:tcW w:w="3211" w:type="dxa"/>
            <w:shd w:val="clear" w:color="auto" w:fill="D9EAF7"/>
            <w:vAlign w:val="center"/>
          </w:tcPr>
          <w:p w14:paraId="7A1AB5B9">
            <w:pPr>
              <w:spacing w:after="0" w:line="240" w:lineRule="auto"/>
              <w:jc w:val="center"/>
            </w:pPr>
            <w:r>
              <w:rPr>
                <w:rFonts w:ascii="Arial" w:hAnsi="Arial" w:eastAsia="Arial"/>
                <w:b/>
                <w:sz w:val="19"/>
              </w:rPr>
              <w:t>Description</w:t>
            </w:r>
          </w:p>
        </w:tc>
      </w:tr>
      <w:tr w14:paraId="27C7A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B48D600">
            <w:pPr>
              <w:spacing w:after="0" w:line="240" w:lineRule="auto"/>
              <w:jc w:val="center"/>
            </w:pPr>
            <w:r>
              <w:rPr>
                <w:rFonts w:ascii="Arial" w:hAnsi="Arial" w:eastAsia="Arial"/>
                <w:b w:val="0"/>
                <w:sz w:val="19"/>
              </w:rPr>
              <w:t>records</w:t>
            </w:r>
          </w:p>
        </w:tc>
        <w:tc>
          <w:tcPr>
            <w:tcW w:w="3211" w:type="dxa"/>
            <w:vAlign w:val="center"/>
          </w:tcPr>
          <w:p w14:paraId="6FD254A0">
            <w:pPr>
              <w:spacing w:after="0" w:line="240" w:lineRule="auto"/>
              <w:jc w:val="center"/>
              <w:rPr>
                <w:rFonts w:hint="default" w:eastAsia="宋体"/>
                <w:lang w:val="en-US" w:eastAsia="zh-CN"/>
              </w:rPr>
            </w:pPr>
            <w:r>
              <w:rPr>
                <w:rFonts w:ascii="Arial" w:hAnsi="Arial" w:eastAsia="Arial"/>
                <w:b w:val="0"/>
                <w:sz w:val="19"/>
              </w:rPr>
              <w:t>array</w:t>
            </w:r>
            <w:r>
              <w:rPr>
                <w:rFonts w:hint="eastAsia" w:ascii="Arial" w:hAnsi="Arial" w:eastAsia="Arial"/>
                <w:b w:val="0"/>
                <w:sz w:val="19"/>
                <w:lang w:val="en-US" w:eastAsia="zh-CN"/>
              </w:rPr>
              <w:t>[records]</w:t>
            </w:r>
          </w:p>
        </w:tc>
        <w:tc>
          <w:tcPr>
            <w:tcW w:w="3211" w:type="dxa"/>
            <w:vAlign w:val="center"/>
          </w:tcPr>
          <w:p w14:paraId="4C80BA4E">
            <w:pPr>
              <w:spacing w:after="0" w:line="240" w:lineRule="auto"/>
            </w:pPr>
            <w:r>
              <w:rPr>
                <w:rFonts w:hint="eastAsia" w:eastAsia="宋体"/>
                <w:b w:val="0"/>
                <w:sz w:val="19"/>
                <w:lang w:val="en-US" w:eastAsia="zh-CN"/>
              </w:rPr>
              <w:t>Uploaded</w:t>
            </w:r>
            <w:r>
              <w:rPr>
                <w:rFonts w:ascii="Arial" w:hAnsi="Arial" w:eastAsia="Arial"/>
                <w:b w:val="0"/>
                <w:sz w:val="19"/>
              </w:rPr>
              <w:t xml:space="preserve"> application records</w:t>
            </w:r>
          </w:p>
        </w:tc>
      </w:tr>
    </w:tbl>
    <w:p w14:paraId="5A2C0824"/>
    <w:p w14:paraId="0315E22A">
      <w:pPr>
        <w:pStyle w:val="4"/>
      </w:pPr>
      <w:r>
        <w:t>1</w:t>
      </w:r>
      <w:r>
        <w:rPr>
          <w:rFonts w:hint="eastAsia" w:eastAsia="宋体"/>
          <w:lang w:val="en-US" w:eastAsia="zh-CN"/>
        </w:rPr>
        <w:t>5</w:t>
      </w:r>
      <w:r>
        <w:t>.</w:t>
      </w:r>
      <w:r>
        <w:rPr>
          <w:rFonts w:hint="eastAsia" w:eastAsia="宋体"/>
          <w:lang w:val="en-US" w:eastAsia="zh-CN"/>
        </w:rPr>
        <w:t>4</w:t>
      </w:r>
      <w:r>
        <w:t>. Get My Applications</w:t>
      </w:r>
    </w:p>
    <w:p w14:paraId="02757198">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18F8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225185EF">
            <w:pPr>
              <w:spacing w:after="0" w:line="240" w:lineRule="auto"/>
              <w:jc w:val="center"/>
            </w:pPr>
            <w:r>
              <w:rPr>
                <w:rFonts w:ascii="Arial" w:hAnsi="Arial" w:eastAsia="Arial"/>
                <w:b/>
                <w:sz w:val="19"/>
              </w:rPr>
              <w:t>Field</w:t>
            </w:r>
          </w:p>
        </w:tc>
        <w:tc>
          <w:tcPr>
            <w:tcW w:w="4816" w:type="dxa"/>
            <w:shd w:val="clear" w:color="auto" w:fill="D9EAF7"/>
            <w:vAlign w:val="center"/>
          </w:tcPr>
          <w:p w14:paraId="0D819D4B">
            <w:pPr>
              <w:spacing w:after="0" w:line="240" w:lineRule="auto"/>
              <w:jc w:val="center"/>
            </w:pPr>
            <w:r>
              <w:rPr>
                <w:rFonts w:ascii="Arial" w:hAnsi="Arial" w:eastAsia="Arial"/>
                <w:b/>
                <w:sz w:val="19"/>
              </w:rPr>
              <w:t>Value</w:t>
            </w:r>
          </w:p>
        </w:tc>
      </w:tr>
      <w:tr w14:paraId="45903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BFAE9E2">
            <w:pPr>
              <w:spacing w:after="0" w:line="240" w:lineRule="auto"/>
              <w:jc w:val="center"/>
            </w:pPr>
            <w:r>
              <w:rPr>
                <w:rFonts w:ascii="Arial" w:hAnsi="Arial" w:eastAsia="Arial"/>
                <w:b w:val="0"/>
                <w:sz w:val="19"/>
              </w:rPr>
              <w:t>Method</w:t>
            </w:r>
          </w:p>
        </w:tc>
        <w:tc>
          <w:tcPr>
            <w:tcW w:w="4816" w:type="dxa"/>
            <w:vAlign w:val="center"/>
          </w:tcPr>
          <w:p w14:paraId="7C05D7DA">
            <w:pPr>
              <w:spacing w:after="0" w:line="240" w:lineRule="auto"/>
              <w:jc w:val="center"/>
            </w:pPr>
            <w:r>
              <w:rPr>
                <w:rFonts w:ascii="Arial" w:hAnsi="Arial" w:eastAsia="Arial"/>
                <w:b w:val="0"/>
                <w:sz w:val="19"/>
              </w:rPr>
              <w:t>GET</w:t>
            </w:r>
          </w:p>
        </w:tc>
      </w:tr>
      <w:tr w14:paraId="37087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FD651DE">
            <w:pPr>
              <w:spacing w:after="0" w:line="240" w:lineRule="auto"/>
              <w:jc w:val="center"/>
            </w:pPr>
            <w:r>
              <w:rPr>
                <w:rFonts w:ascii="Arial" w:hAnsi="Arial" w:eastAsia="Arial"/>
                <w:b w:val="0"/>
                <w:sz w:val="19"/>
              </w:rPr>
              <w:t>Path</w:t>
            </w:r>
          </w:p>
        </w:tc>
        <w:tc>
          <w:tcPr>
            <w:tcW w:w="4816" w:type="dxa"/>
            <w:vAlign w:val="center"/>
          </w:tcPr>
          <w:p w14:paraId="7E17198B">
            <w:pPr>
              <w:spacing w:after="0" w:line="240" w:lineRule="auto"/>
              <w:jc w:val="center"/>
            </w:pPr>
            <w:r>
              <w:rPr>
                <w:rFonts w:ascii="Arial" w:hAnsi="Arial" w:eastAsia="Arial"/>
                <w:b w:val="0"/>
                <w:sz w:val="19"/>
              </w:rPr>
              <w:t>/applications/my</w:t>
            </w:r>
          </w:p>
        </w:tc>
      </w:tr>
      <w:tr w14:paraId="3DC30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5EC9503">
            <w:pPr>
              <w:spacing w:after="0" w:line="240" w:lineRule="auto"/>
              <w:jc w:val="center"/>
            </w:pPr>
            <w:r>
              <w:rPr>
                <w:rFonts w:ascii="Arial" w:hAnsi="Arial" w:eastAsia="Arial"/>
                <w:b w:val="0"/>
                <w:sz w:val="19"/>
              </w:rPr>
              <w:t>Authorized roles</w:t>
            </w:r>
          </w:p>
        </w:tc>
        <w:tc>
          <w:tcPr>
            <w:tcW w:w="4816" w:type="dxa"/>
            <w:vAlign w:val="center"/>
          </w:tcPr>
          <w:p w14:paraId="2BF1A82B">
            <w:pPr>
              <w:spacing w:after="0" w:line="240" w:lineRule="auto"/>
              <w:jc w:val="center"/>
            </w:pPr>
            <w:r>
              <w:rPr>
                <w:rFonts w:ascii="Arial" w:hAnsi="Arial" w:eastAsia="Arial"/>
                <w:b w:val="0"/>
                <w:sz w:val="19"/>
              </w:rPr>
              <w:t>student, graduate</w:t>
            </w:r>
          </w:p>
        </w:tc>
      </w:tr>
      <w:tr w14:paraId="2EA03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BE9AB6B">
            <w:pPr>
              <w:spacing w:after="0" w:line="240" w:lineRule="auto"/>
              <w:jc w:val="center"/>
            </w:pPr>
            <w:r>
              <w:rPr>
                <w:rFonts w:ascii="Arial" w:hAnsi="Arial" w:eastAsia="Arial"/>
                <w:b w:val="0"/>
                <w:sz w:val="19"/>
              </w:rPr>
              <w:t>Purpose</w:t>
            </w:r>
          </w:p>
        </w:tc>
        <w:tc>
          <w:tcPr>
            <w:tcW w:w="4816" w:type="dxa"/>
            <w:vAlign w:val="center"/>
          </w:tcPr>
          <w:p w14:paraId="53269080">
            <w:pPr>
              <w:spacing w:after="0" w:line="240" w:lineRule="auto"/>
            </w:pPr>
            <w:r>
              <w:rPr>
                <w:rFonts w:ascii="Arial" w:hAnsi="Arial" w:eastAsia="Arial"/>
                <w:b w:val="0"/>
                <w:sz w:val="19"/>
              </w:rPr>
              <w:t>List applications submitted by the current student/graduate.</w:t>
            </w:r>
          </w:p>
        </w:tc>
      </w:tr>
    </w:tbl>
    <w:p w14:paraId="2DE665AA"/>
    <w:p w14:paraId="5ACADA6D">
      <w:r>
        <w:rPr>
          <w:b/>
          <w:sz w:val="21"/>
        </w:rPr>
        <w:t>Query Parameters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59825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08" w:type="dxa"/>
            <w:shd w:val="clear" w:color="auto" w:fill="D9EAF7"/>
            <w:vAlign w:val="center"/>
          </w:tcPr>
          <w:p w14:paraId="6122B821">
            <w:pPr>
              <w:spacing w:after="0" w:line="240" w:lineRule="auto"/>
              <w:jc w:val="center"/>
            </w:pPr>
            <w:r>
              <w:rPr>
                <w:rFonts w:ascii="Arial" w:hAnsi="Arial" w:eastAsia="Arial"/>
                <w:b/>
                <w:sz w:val="19"/>
              </w:rPr>
              <w:t>Name</w:t>
            </w:r>
          </w:p>
        </w:tc>
        <w:tc>
          <w:tcPr>
            <w:tcW w:w="2408" w:type="dxa"/>
            <w:shd w:val="clear" w:color="auto" w:fill="D9EAF7"/>
            <w:vAlign w:val="center"/>
          </w:tcPr>
          <w:p w14:paraId="7413E754">
            <w:pPr>
              <w:spacing w:after="0" w:line="240" w:lineRule="auto"/>
              <w:jc w:val="center"/>
            </w:pPr>
            <w:r>
              <w:rPr>
                <w:rFonts w:ascii="Arial" w:hAnsi="Arial" w:eastAsia="Arial"/>
                <w:b/>
                <w:sz w:val="19"/>
              </w:rPr>
              <w:t>Type</w:t>
            </w:r>
          </w:p>
        </w:tc>
        <w:tc>
          <w:tcPr>
            <w:tcW w:w="2408" w:type="dxa"/>
            <w:shd w:val="clear" w:color="auto" w:fill="D9EAF7"/>
            <w:vAlign w:val="center"/>
          </w:tcPr>
          <w:p w14:paraId="724BE17B">
            <w:pPr>
              <w:spacing w:after="0" w:line="240" w:lineRule="auto"/>
              <w:jc w:val="center"/>
            </w:pPr>
            <w:r>
              <w:rPr>
                <w:rFonts w:ascii="Arial" w:hAnsi="Arial" w:eastAsia="Arial"/>
                <w:b/>
                <w:sz w:val="19"/>
              </w:rPr>
              <w:t>Required</w:t>
            </w:r>
          </w:p>
        </w:tc>
        <w:tc>
          <w:tcPr>
            <w:tcW w:w="2408" w:type="dxa"/>
            <w:shd w:val="clear" w:color="auto" w:fill="D9EAF7"/>
            <w:vAlign w:val="center"/>
          </w:tcPr>
          <w:p w14:paraId="793FC009">
            <w:pPr>
              <w:spacing w:after="0" w:line="240" w:lineRule="auto"/>
              <w:jc w:val="center"/>
            </w:pPr>
            <w:r>
              <w:rPr>
                <w:rFonts w:ascii="Arial" w:hAnsi="Arial" w:eastAsia="Arial"/>
                <w:b/>
                <w:sz w:val="19"/>
              </w:rPr>
              <w:t>Description</w:t>
            </w:r>
          </w:p>
        </w:tc>
      </w:tr>
      <w:tr w14:paraId="2BE1F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66E2A772">
            <w:pPr>
              <w:spacing w:after="0" w:line="240" w:lineRule="auto"/>
              <w:jc w:val="center"/>
            </w:pPr>
            <w:r>
              <w:rPr>
                <w:rFonts w:ascii="Arial" w:hAnsi="Arial" w:eastAsia="Arial"/>
                <w:b w:val="0"/>
                <w:sz w:val="19"/>
              </w:rPr>
              <w:t>status</w:t>
            </w:r>
          </w:p>
        </w:tc>
        <w:tc>
          <w:tcPr>
            <w:tcW w:w="2408" w:type="dxa"/>
            <w:vAlign w:val="center"/>
          </w:tcPr>
          <w:p w14:paraId="0F9A370F">
            <w:pPr>
              <w:spacing w:after="0" w:line="240" w:lineRule="auto"/>
              <w:jc w:val="center"/>
            </w:pPr>
            <w:r>
              <w:rPr>
                <w:rFonts w:ascii="Arial" w:hAnsi="Arial" w:eastAsia="Arial"/>
                <w:b w:val="0"/>
                <w:sz w:val="19"/>
              </w:rPr>
              <w:t>string</w:t>
            </w:r>
          </w:p>
        </w:tc>
        <w:tc>
          <w:tcPr>
            <w:tcW w:w="2408" w:type="dxa"/>
            <w:vAlign w:val="center"/>
          </w:tcPr>
          <w:p w14:paraId="569DFF08">
            <w:pPr>
              <w:spacing w:after="0" w:line="240" w:lineRule="auto"/>
              <w:jc w:val="center"/>
            </w:pPr>
            <w:r>
              <w:rPr>
                <w:rFonts w:ascii="Arial" w:hAnsi="Arial" w:eastAsia="Arial"/>
                <w:b w:val="0"/>
                <w:sz w:val="19"/>
              </w:rPr>
              <w:t>No</w:t>
            </w:r>
          </w:p>
        </w:tc>
        <w:tc>
          <w:tcPr>
            <w:tcW w:w="2408" w:type="dxa"/>
            <w:vAlign w:val="center"/>
          </w:tcPr>
          <w:p w14:paraId="1BE12A74">
            <w:pPr>
              <w:spacing w:after="0" w:line="240" w:lineRule="auto"/>
            </w:pPr>
            <w:r>
              <w:rPr>
                <w:rFonts w:ascii="Arial" w:hAnsi="Arial" w:eastAsia="Arial"/>
                <w:b w:val="0"/>
                <w:sz w:val="19"/>
              </w:rPr>
              <w:t>Filter by application status</w:t>
            </w:r>
          </w:p>
        </w:tc>
      </w:tr>
      <w:tr w14:paraId="4E6D8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207DA85">
            <w:pPr>
              <w:spacing w:after="0" w:line="240" w:lineRule="auto"/>
              <w:jc w:val="center"/>
            </w:pPr>
            <w:r>
              <w:rPr>
                <w:rFonts w:ascii="Arial" w:hAnsi="Arial" w:eastAsia="Arial"/>
                <w:b w:val="0"/>
                <w:sz w:val="19"/>
              </w:rPr>
              <w:t>page</w:t>
            </w:r>
          </w:p>
        </w:tc>
        <w:tc>
          <w:tcPr>
            <w:tcW w:w="2408" w:type="dxa"/>
            <w:vAlign w:val="center"/>
          </w:tcPr>
          <w:p w14:paraId="01CAA786">
            <w:pPr>
              <w:spacing w:after="0" w:line="240" w:lineRule="auto"/>
              <w:jc w:val="center"/>
            </w:pPr>
            <w:r>
              <w:rPr>
                <w:rFonts w:ascii="Arial" w:hAnsi="Arial" w:eastAsia="Arial"/>
                <w:b w:val="0"/>
                <w:sz w:val="19"/>
              </w:rPr>
              <w:t>integer</w:t>
            </w:r>
          </w:p>
        </w:tc>
        <w:tc>
          <w:tcPr>
            <w:tcW w:w="2408" w:type="dxa"/>
            <w:vAlign w:val="center"/>
          </w:tcPr>
          <w:p w14:paraId="6BBD9B62">
            <w:pPr>
              <w:spacing w:after="0" w:line="240" w:lineRule="auto"/>
              <w:jc w:val="center"/>
            </w:pPr>
            <w:r>
              <w:rPr>
                <w:rFonts w:ascii="Arial" w:hAnsi="Arial" w:eastAsia="Arial"/>
                <w:b w:val="0"/>
                <w:sz w:val="19"/>
              </w:rPr>
              <w:t>No</w:t>
            </w:r>
          </w:p>
        </w:tc>
        <w:tc>
          <w:tcPr>
            <w:tcW w:w="2408" w:type="dxa"/>
            <w:vAlign w:val="center"/>
          </w:tcPr>
          <w:p w14:paraId="1F2107EB">
            <w:pPr>
              <w:spacing w:after="0" w:line="240" w:lineRule="auto"/>
              <w:jc w:val="center"/>
            </w:pPr>
            <w:r>
              <w:rPr>
                <w:rFonts w:ascii="Arial" w:hAnsi="Arial" w:eastAsia="Arial"/>
                <w:b w:val="0"/>
                <w:sz w:val="19"/>
              </w:rPr>
              <w:t>Page number</w:t>
            </w:r>
          </w:p>
        </w:tc>
      </w:tr>
      <w:tr w14:paraId="599B7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50D8AC2B">
            <w:pPr>
              <w:spacing w:after="0" w:line="240" w:lineRule="auto"/>
              <w:jc w:val="center"/>
            </w:pPr>
            <w:r>
              <w:rPr>
                <w:rFonts w:ascii="Arial" w:hAnsi="Arial" w:eastAsia="Arial"/>
                <w:b w:val="0"/>
                <w:sz w:val="19"/>
              </w:rPr>
              <w:t>size</w:t>
            </w:r>
          </w:p>
        </w:tc>
        <w:tc>
          <w:tcPr>
            <w:tcW w:w="2408" w:type="dxa"/>
            <w:vAlign w:val="center"/>
          </w:tcPr>
          <w:p w14:paraId="42AAE63B">
            <w:pPr>
              <w:spacing w:after="0" w:line="240" w:lineRule="auto"/>
              <w:jc w:val="center"/>
            </w:pPr>
            <w:r>
              <w:rPr>
                <w:rFonts w:ascii="Arial" w:hAnsi="Arial" w:eastAsia="Arial"/>
                <w:b w:val="0"/>
                <w:sz w:val="19"/>
              </w:rPr>
              <w:t>integer</w:t>
            </w:r>
          </w:p>
        </w:tc>
        <w:tc>
          <w:tcPr>
            <w:tcW w:w="2408" w:type="dxa"/>
            <w:vAlign w:val="center"/>
          </w:tcPr>
          <w:p w14:paraId="6D217806">
            <w:pPr>
              <w:spacing w:after="0" w:line="240" w:lineRule="auto"/>
              <w:jc w:val="center"/>
            </w:pPr>
            <w:r>
              <w:rPr>
                <w:rFonts w:ascii="Arial" w:hAnsi="Arial" w:eastAsia="Arial"/>
                <w:b w:val="0"/>
                <w:sz w:val="19"/>
              </w:rPr>
              <w:t>No</w:t>
            </w:r>
          </w:p>
        </w:tc>
        <w:tc>
          <w:tcPr>
            <w:tcW w:w="2408" w:type="dxa"/>
            <w:vAlign w:val="center"/>
          </w:tcPr>
          <w:p w14:paraId="299A5D68">
            <w:pPr>
              <w:spacing w:after="0" w:line="240" w:lineRule="auto"/>
              <w:jc w:val="center"/>
            </w:pPr>
            <w:r>
              <w:rPr>
                <w:rFonts w:ascii="Arial" w:hAnsi="Arial" w:eastAsia="Arial"/>
                <w:b w:val="0"/>
                <w:sz w:val="19"/>
              </w:rPr>
              <w:t>Page size</w:t>
            </w:r>
          </w:p>
        </w:tc>
      </w:tr>
    </w:tbl>
    <w:p w14:paraId="7092F1C6"/>
    <w:p w14:paraId="2BE4C653">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44B8F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7812177D">
            <w:pPr>
              <w:spacing w:after="0" w:line="240" w:lineRule="auto"/>
              <w:jc w:val="center"/>
            </w:pPr>
            <w:r>
              <w:rPr>
                <w:rFonts w:ascii="Arial" w:hAnsi="Arial" w:eastAsia="Arial"/>
                <w:b/>
                <w:sz w:val="19"/>
              </w:rPr>
              <w:t>Field</w:t>
            </w:r>
          </w:p>
        </w:tc>
        <w:tc>
          <w:tcPr>
            <w:tcW w:w="3211" w:type="dxa"/>
            <w:shd w:val="clear" w:color="auto" w:fill="D9EAF7"/>
            <w:vAlign w:val="center"/>
          </w:tcPr>
          <w:p w14:paraId="4961E36D">
            <w:pPr>
              <w:spacing w:after="0" w:line="240" w:lineRule="auto"/>
              <w:jc w:val="center"/>
            </w:pPr>
            <w:r>
              <w:rPr>
                <w:rFonts w:ascii="Arial" w:hAnsi="Arial" w:eastAsia="Arial"/>
                <w:b/>
                <w:sz w:val="19"/>
              </w:rPr>
              <w:t>Type</w:t>
            </w:r>
          </w:p>
        </w:tc>
        <w:tc>
          <w:tcPr>
            <w:tcW w:w="3211" w:type="dxa"/>
            <w:shd w:val="clear" w:color="auto" w:fill="D9EAF7"/>
            <w:vAlign w:val="center"/>
          </w:tcPr>
          <w:p w14:paraId="1B9EC4BB">
            <w:pPr>
              <w:spacing w:after="0" w:line="240" w:lineRule="auto"/>
              <w:jc w:val="center"/>
            </w:pPr>
            <w:r>
              <w:rPr>
                <w:rFonts w:ascii="Arial" w:hAnsi="Arial" w:eastAsia="Arial"/>
                <w:b/>
                <w:sz w:val="19"/>
              </w:rPr>
              <w:t>Description</w:t>
            </w:r>
          </w:p>
        </w:tc>
      </w:tr>
      <w:tr w14:paraId="0254A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B07BCE3">
            <w:pPr>
              <w:spacing w:after="0" w:line="240" w:lineRule="auto"/>
              <w:jc w:val="center"/>
            </w:pPr>
            <w:r>
              <w:rPr>
                <w:rFonts w:ascii="Arial" w:hAnsi="Arial" w:eastAsia="Arial"/>
                <w:b w:val="0"/>
                <w:sz w:val="19"/>
              </w:rPr>
              <w:t>records</w:t>
            </w:r>
          </w:p>
        </w:tc>
        <w:tc>
          <w:tcPr>
            <w:tcW w:w="3211" w:type="dxa"/>
            <w:vAlign w:val="center"/>
          </w:tcPr>
          <w:p w14:paraId="37147FCC">
            <w:pPr>
              <w:spacing w:after="0" w:line="240" w:lineRule="auto"/>
              <w:jc w:val="center"/>
              <w:rPr>
                <w:rFonts w:hint="default" w:eastAsia="宋体"/>
                <w:lang w:val="en-US" w:eastAsia="zh-CN"/>
              </w:rPr>
            </w:pPr>
            <w:r>
              <w:rPr>
                <w:rFonts w:ascii="Arial" w:hAnsi="Arial" w:eastAsia="Arial"/>
                <w:b w:val="0"/>
                <w:sz w:val="19"/>
              </w:rPr>
              <w:t>array</w:t>
            </w:r>
            <w:r>
              <w:rPr>
                <w:rFonts w:hint="eastAsia" w:ascii="Arial" w:hAnsi="Arial" w:eastAsia="Arial"/>
                <w:b w:val="0"/>
                <w:sz w:val="19"/>
                <w:lang w:val="en-US" w:eastAsia="zh-CN"/>
              </w:rPr>
              <w:t>[records]</w:t>
            </w:r>
          </w:p>
        </w:tc>
        <w:tc>
          <w:tcPr>
            <w:tcW w:w="3211" w:type="dxa"/>
            <w:vAlign w:val="center"/>
          </w:tcPr>
          <w:p w14:paraId="7CEA974E">
            <w:pPr>
              <w:spacing w:after="0" w:line="240" w:lineRule="auto"/>
            </w:pPr>
            <w:r>
              <w:rPr>
                <w:rFonts w:ascii="Arial" w:hAnsi="Arial" w:eastAsia="Arial"/>
                <w:b w:val="0"/>
                <w:sz w:val="19"/>
              </w:rPr>
              <w:t>Submitted application records</w:t>
            </w:r>
          </w:p>
        </w:tc>
      </w:tr>
    </w:tbl>
    <w:p w14:paraId="777601BB"/>
    <w:p w14:paraId="018AADE6">
      <w:pPr>
        <w:pStyle w:val="4"/>
      </w:pPr>
      <w:r>
        <w:t>1</w:t>
      </w:r>
      <w:r>
        <w:rPr>
          <w:rFonts w:hint="eastAsia" w:eastAsia="宋体"/>
          <w:lang w:val="en-US" w:eastAsia="zh-CN"/>
        </w:rPr>
        <w:t>5</w:t>
      </w:r>
      <w:r>
        <w:t>.</w:t>
      </w:r>
      <w:r>
        <w:rPr>
          <w:rFonts w:hint="eastAsia" w:eastAsia="宋体"/>
          <w:lang w:val="en-US" w:eastAsia="zh-CN"/>
        </w:rPr>
        <w:t>5</w:t>
      </w:r>
      <w:r>
        <w:t>. Get Application Detail</w:t>
      </w:r>
    </w:p>
    <w:p w14:paraId="1758733A">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27A6A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3FBE538B">
            <w:pPr>
              <w:spacing w:after="0" w:line="240" w:lineRule="auto"/>
              <w:jc w:val="center"/>
            </w:pPr>
            <w:r>
              <w:rPr>
                <w:rFonts w:ascii="Arial" w:hAnsi="Arial" w:eastAsia="Arial"/>
                <w:b/>
                <w:sz w:val="19"/>
              </w:rPr>
              <w:t>Field</w:t>
            </w:r>
          </w:p>
        </w:tc>
        <w:tc>
          <w:tcPr>
            <w:tcW w:w="4816" w:type="dxa"/>
            <w:shd w:val="clear" w:color="auto" w:fill="D9EAF7"/>
            <w:vAlign w:val="center"/>
          </w:tcPr>
          <w:p w14:paraId="3CCCF821">
            <w:pPr>
              <w:spacing w:after="0" w:line="240" w:lineRule="auto"/>
              <w:jc w:val="center"/>
            </w:pPr>
            <w:r>
              <w:rPr>
                <w:rFonts w:ascii="Arial" w:hAnsi="Arial" w:eastAsia="Arial"/>
                <w:b/>
                <w:sz w:val="19"/>
              </w:rPr>
              <w:t>Value</w:t>
            </w:r>
          </w:p>
        </w:tc>
      </w:tr>
      <w:tr w14:paraId="1846B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6559A4E">
            <w:pPr>
              <w:spacing w:after="0" w:line="240" w:lineRule="auto"/>
              <w:jc w:val="center"/>
            </w:pPr>
            <w:r>
              <w:rPr>
                <w:rFonts w:ascii="Arial" w:hAnsi="Arial" w:eastAsia="Arial"/>
                <w:b w:val="0"/>
                <w:sz w:val="19"/>
              </w:rPr>
              <w:t>Method</w:t>
            </w:r>
          </w:p>
        </w:tc>
        <w:tc>
          <w:tcPr>
            <w:tcW w:w="4816" w:type="dxa"/>
            <w:vAlign w:val="center"/>
          </w:tcPr>
          <w:p w14:paraId="231BAA8C">
            <w:pPr>
              <w:spacing w:after="0" w:line="240" w:lineRule="auto"/>
              <w:jc w:val="center"/>
            </w:pPr>
            <w:r>
              <w:rPr>
                <w:rFonts w:ascii="Arial" w:hAnsi="Arial" w:eastAsia="Arial"/>
                <w:b w:val="0"/>
                <w:sz w:val="19"/>
              </w:rPr>
              <w:t>GET</w:t>
            </w:r>
          </w:p>
        </w:tc>
      </w:tr>
      <w:tr w14:paraId="7F7D1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D977582">
            <w:pPr>
              <w:spacing w:after="0" w:line="240" w:lineRule="auto"/>
              <w:jc w:val="center"/>
            </w:pPr>
            <w:r>
              <w:rPr>
                <w:rFonts w:ascii="Arial" w:hAnsi="Arial" w:eastAsia="Arial"/>
                <w:b w:val="0"/>
                <w:sz w:val="19"/>
              </w:rPr>
              <w:t>Path</w:t>
            </w:r>
          </w:p>
        </w:tc>
        <w:tc>
          <w:tcPr>
            <w:tcW w:w="4816" w:type="dxa"/>
            <w:vAlign w:val="center"/>
          </w:tcPr>
          <w:p w14:paraId="4453C310">
            <w:pPr>
              <w:spacing w:after="0" w:line="240" w:lineRule="auto"/>
            </w:pPr>
            <w:r>
              <w:rPr>
                <w:rFonts w:ascii="Arial" w:hAnsi="Arial" w:eastAsia="Arial"/>
                <w:b w:val="0"/>
                <w:sz w:val="19"/>
              </w:rPr>
              <w:t>/applications/{applicationId}</w:t>
            </w:r>
          </w:p>
        </w:tc>
      </w:tr>
      <w:tr w14:paraId="28A3E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7D9C3D4">
            <w:pPr>
              <w:spacing w:after="0" w:line="240" w:lineRule="auto"/>
              <w:jc w:val="center"/>
            </w:pPr>
            <w:r>
              <w:rPr>
                <w:rFonts w:ascii="Arial" w:hAnsi="Arial" w:eastAsia="Arial"/>
                <w:b w:val="0"/>
                <w:sz w:val="19"/>
              </w:rPr>
              <w:t>Authorized roles</w:t>
            </w:r>
          </w:p>
        </w:tc>
        <w:tc>
          <w:tcPr>
            <w:tcW w:w="4816" w:type="dxa"/>
            <w:vAlign w:val="center"/>
          </w:tcPr>
          <w:p w14:paraId="20D85A30">
            <w:pPr>
              <w:spacing w:after="0" w:line="240" w:lineRule="auto"/>
            </w:pPr>
            <w:r>
              <w:rPr>
                <w:rFonts w:ascii="Arial" w:hAnsi="Arial" w:eastAsia="Arial"/>
                <w:b w:val="0"/>
                <w:sz w:val="19"/>
              </w:rPr>
              <w:t>student, graduate, employer owner, career_staff, admin</w:t>
            </w:r>
          </w:p>
        </w:tc>
      </w:tr>
      <w:tr w14:paraId="67B24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7862B5C">
            <w:pPr>
              <w:spacing w:after="0" w:line="240" w:lineRule="auto"/>
              <w:jc w:val="center"/>
            </w:pPr>
            <w:r>
              <w:rPr>
                <w:rFonts w:ascii="Arial" w:hAnsi="Arial" w:eastAsia="Arial"/>
                <w:b w:val="0"/>
                <w:sz w:val="19"/>
              </w:rPr>
              <w:t>Purpose</w:t>
            </w:r>
          </w:p>
        </w:tc>
        <w:tc>
          <w:tcPr>
            <w:tcW w:w="4816" w:type="dxa"/>
            <w:vAlign w:val="center"/>
          </w:tcPr>
          <w:p w14:paraId="13E463F3">
            <w:pPr>
              <w:spacing w:after="0" w:line="240" w:lineRule="auto"/>
            </w:pPr>
            <w:r>
              <w:rPr>
                <w:rFonts w:ascii="Arial" w:hAnsi="Arial" w:eastAsia="Arial"/>
                <w:b w:val="0"/>
                <w:sz w:val="19"/>
              </w:rPr>
              <w:t>Return one application with linked job, applicant, and document details as permitted by role.</w:t>
            </w:r>
          </w:p>
        </w:tc>
      </w:tr>
    </w:tbl>
    <w:p w14:paraId="5971BD8D"/>
    <w:p w14:paraId="0E9013EB">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631EC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5BD81ABF">
            <w:pPr>
              <w:spacing w:after="0" w:line="240" w:lineRule="auto"/>
              <w:jc w:val="center"/>
            </w:pPr>
            <w:r>
              <w:rPr>
                <w:rFonts w:ascii="Arial" w:hAnsi="Arial" w:eastAsia="Arial"/>
                <w:b/>
                <w:sz w:val="19"/>
              </w:rPr>
              <w:t>Field</w:t>
            </w:r>
          </w:p>
        </w:tc>
        <w:tc>
          <w:tcPr>
            <w:tcW w:w="3211" w:type="dxa"/>
            <w:shd w:val="clear" w:color="auto" w:fill="D9EAF7"/>
            <w:vAlign w:val="center"/>
          </w:tcPr>
          <w:p w14:paraId="0C057D48">
            <w:pPr>
              <w:spacing w:after="0" w:line="240" w:lineRule="auto"/>
              <w:jc w:val="center"/>
            </w:pPr>
            <w:r>
              <w:rPr>
                <w:rFonts w:ascii="Arial" w:hAnsi="Arial" w:eastAsia="Arial"/>
                <w:b/>
                <w:sz w:val="19"/>
              </w:rPr>
              <w:t>Type</w:t>
            </w:r>
          </w:p>
        </w:tc>
        <w:tc>
          <w:tcPr>
            <w:tcW w:w="3211" w:type="dxa"/>
            <w:shd w:val="clear" w:color="auto" w:fill="D9EAF7"/>
            <w:vAlign w:val="center"/>
          </w:tcPr>
          <w:p w14:paraId="07E9DC5D">
            <w:pPr>
              <w:spacing w:after="0" w:line="240" w:lineRule="auto"/>
              <w:jc w:val="center"/>
            </w:pPr>
            <w:r>
              <w:rPr>
                <w:rFonts w:ascii="Arial" w:hAnsi="Arial" w:eastAsia="Arial"/>
                <w:b/>
                <w:sz w:val="19"/>
              </w:rPr>
              <w:t>Description</w:t>
            </w:r>
          </w:p>
        </w:tc>
      </w:tr>
      <w:tr w14:paraId="7C886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C27B5A1">
            <w:pPr>
              <w:spacing w:after="0" w:line="240" w:lineRule="auto"/>
              <w:jc w:val="center"/>
            </w:pPr>
            <w:r>
              <w:rPr>
                <w:rFonts w:ascii="Arial" w:hAnsi="Arial" w:eastAsia="Arial"/>
                <w:b w:val="0"/>
                <w:sz w:val="19"/>
              </w:rPr>
              <w:t>applicationId</w:t>
            </w:r>
          </w:p>
        </w:tc>
        <w:tc>
          <w:tcPr>
            <w:tcW w:w="3211" w:type="dxa"/>
            <w:vAlign w:val="center"/>
          </w:tcPr>
          <w:p w14:paraId="4C327914">
            <w:pPr>
              <w:spacing w:after="0" w:line="240" w:lineRule="auto"/>
              <w:jc w:val="center"/>
            </w:pPr>
            <w:r>
              <w:rPr>
                <w:rFonts w:ascii="Arial" w:hAnsi="Arial" w:eastAsia="Arial"/>
                <w:b w:val="0"/>
                <w:sz w:val="19"/>
              </w:rPr>
              <w:t>long</w:t>
            </w:r>
          </w:p>
        </w:tc>
        <w:tc>
          <w:tcPr>
            <w:tcW w:w="3211" w:type="dxa"/>
            <w:vAlign w:val="center"/>
          </w:tcPr>
          <w:p w14:paraId="0C961C86">
            <w:pPr>
              <w:spacing w:after="0" w:line="240" w:lineRule="auto"/>
            </w:pPr>
            <w:r>
              <w:rPr>
                <w:rFonts w:ascii="Arial" w:hAnsi="Arial" w:eastAsia="Arial"/>
                <w:b w:val="0"/>
                <w:sz w:val="19"/>
              </w:rPr>
              <w:t>Application identifier</w:t>
            </w:r>
          </w:p>
        </w:tc>
      </w:tr>
      <w:tr w14:paraId="36F25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4317DF0">
            <w:pPr>
              <w:spacing w:after="0" w:line="240" w:lineRule="auto"/>
              <w:jc w:val="center"/>
            </w:pPr>
            <w:r>
              <w:rPr>
                <w:rFonts w:ascii="Arial" w:hAnsi="Arial" w:eastAsia="Arial"/>
                <w:b w:val="0"/>
                <w:sz w:val="19"/>
              </w:rPr>
              <w:t>job</w:t>
            </w:r>
          </w:p>
        </w:tc>
        <w:tc>
          <w:tcPr>
            <w:tcW w:w="3211" w:type="dxa"/>
            <w:vAlign w:val="center"/>
          </w:tcPr>
          <w:p w14:paraId="38CA0811">
            <w:pPr>
              <w:spacing w:after="0" w:line="240" w:lineRule="auto"/>
              <w:jc w:val="center"/>
            </w:pPr>
            <w:r>
              <w:rPr>
                <w:rFonts w:ascii="Arial" w:hAnsi="Arial" w:eastAsia="Arial"/>
                <w:b w:val="0"/>
                <w:sz w:val="19"/>
              </w:rPr>
              <w:t>object</w:t>
            </w:r>
          </w:p>
        </w:tc>
        <w:tc>
          <w:tcPr>
            <w:tcW w:w="3211" w:type="dxa"/>
            <w:vAlign w:val="center"/>
          </w:tcPr>
          <w:p w14:paraId="4F91A37B">
            <w:pPr>
              <w:spacing w:after="0" w:line="240" w:lineRule="auto"/>
            </w:pPr>
            <w:r>
              <w:rPr>
                <w:rFonts w:ascii="Arial" w:hAnsi="Arial" w:eastAsia="Arial"/>
                <w:b w:val="0"/>
                <w:sz w:val="19"/>
              </w:rPr>
              <w:t>Linked job summary</w:t>
            </w:r>
          </w:p>
        </w:tc>
      </w:tr>
      <w:tr w14:paraId="089D5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8B5F360">
            <w:pPr>
              <w:spacing w:after="0" w:line="240" w:lineRule="auto"/>
              <w:jc w:val="center"/>
            </w:pPr>
            <w:r>
              <w:rPr>
                <w:rFonts w:ascii="Arial" w:hAnsi="Arial" w:eastAsia="Arial"/>
                <w:b w:val="0"/>
                <w:sz w:val="19"/>
              </w:rPr>
              <w:t>applicant</w:t>
            </w:r>
          </w:p>
        </w:tc>
        <w:tc>
          <w:tcPr>
            <w:tcW w:w="3211" w:type="dxa"/>
            <w:vAlign w:val="center"/>
          </w:tcPr>
          <w:p w14:paraId="580ABDEB">
            <w:pPr>
              <w:spacing w:after="0" w:line="240" w:lineRule="auto"/>
              <w:jc w:val="center"/>
            </w:pPr>
            <w:r>
              <w:rPr>
                <w:rFonts w:ascii="Arial" w:hAnsi="Arial" w:eastAsia="Arial"/>
                <w:b w:val="0"/>
                <w:sz w:val="19"/>
              </w:rPr>
              <w:t>object</w:t>
            </w:r>
          </w:p>
        </w:tc>
        <w:tc>
          <w:tcPr>
            <w:tcW w:w="3211" w:type="dxa"/>
            <w:vAlign w:val="center"/>
          </w:tcPr>
          <w:p w14:paraId="431ADED7">
            <w:pPr>
              <w:spacing w:after="0" w:line="240" w:lineRule="auto"/>
              <w:jc w:val="center"/>
            </w:pPr>
            <w:r>
              <w:rPr>
                <w:rFonts w:ascii="Arial" w:hAnsi="Arial" w:eastAsia="Arial"/>
                <w:b w:val="0"/>
                <w:sz w:val="19"/>
              </w:rPr>
              <w:t>Student summary</w:t>
            </w:r>
          </w:p>
        </w:tc>
      </w:tr>
      <w:tr w14:paraId="72A9F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05C9C86">
            <w:pPr>
              <w:spacing w:after="0" w:line="240" w:lineRule="auto"/>
              <w:jc w:val="center"/>
            </w:pPr>
            <w:r>
              <w:rPr>
                <w:rFonts w:ascii="Arial" w:hAnsi="Arial" w:eastAsia="Arial"/>
                <w:b w:val="0"/>
                <w:sz w:val="19"/>
              </w:rPr>
              <w:t>documents</w:t>
            </w:r>
          </w:p>
        </w:tc>
        <w:tc>
          <w:tcPr>
            <w:tcW w:w="3211" w:type="dxa"/>
            <w:vAlign w:val="center"/>
          </w:tcPr>
          <w:p w14:paraId="0AEEF5BA">
            <w:pPr>
              <w:spacing w:after="0" w:line="240" w:lineRule="auto"/>
              <w:jc w:val="center"/>
              <w:rPr>
                <w:rFonts w:hint="default" w:eastAsia="宋体"/>
                <w:lang w:val="en-US" w:eastAsia="zh-CN"/>
              </w:rPr>
            </w:pPr>
            <w:r>
              <w:rPr>
                <w:rFonts w:ascii="Arial" w:hAnsi="Arial" w:eastAsia="Arial"/>
                <w:b w:val="0"/>
                <w:sz w:val="19"/>
              </w:rPr>
              <w:t>array</w:t>
            </w:r>
            <w:r>
              <w:rPr>
                <w:rFonts w:hint="eastAsia" w:ascii="Arial" w:hAnsi="Arial" w:eastAsia="Arial"/>
                <w:b w:val="0"/>
                <w:sz w:val="19"/>
                <w:lang w:val="en-US" w:eastAsia="zh-CN"/>
              </w:rPr>
              <w:t>[documents]</w:t>
            </w:r>
          </w:p>
        </w:tc>
        <w:tc>
          <w:tcPr>
            <w:tcW w:w="3211" w:type="dxa"/>
            <w:vAlign w:val="center"/>
          </w:tcPr>
          <w:p w14:paraId="476D6B60">
            <w:pPr>
              <w:spacing w:after="0" w:line="240" w:lineRule="auto"/>
              <w:jc w:val="center"/>
            </w:pPr>
            <w:r>
              <w:rPr>
                <w:rFonts w:ascii="Arial" w:hAnsi="Arial" w:eastAsia="Arial"/>
                <w:b w:val="0"/>
                <w:sz w:val="19"/>
              </w:rPr>
              <w:t>Linked documents</w:t>
            </w:r>
          </w:p>
        </w:tc>
      </w:tr>
      <w:tr w14:paraId="7822F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37B5C7C">
            <w:pPr>
              <w:spacing w:after="0" w:line="240" w:lineRule="auto"/>
              <w:jc w:val="center"/>
            </w:pPr>
            <w:r>
              <w:rPr>
                <w:rFonts w:ascii="Arial" w:hAnsi="Arial" w:eastAsia="Arial"/>
                <w:b w:val="0"/>
                <w:sz w:val="19"/>
              </w:rPr>
              <w:t>status</w:t>
            </w:r>
          </w:p>
        </w:tc>
        <w:tc>
          <w:tcPr>
            <w:tcW w:w="3211" w:type="dxa"/>
            <w:vAlign w:val="center"/>
          </w:tcPr>
          <w:p w14:paraId="52FCD283">
            <w:pPr>
              <w:spacing w:after="0" w:line="240" w:lineRule="auto"/>
              <w:jc w:val="center"/>
            </w:pPr>
            <w:r>
              <w:rPr>
                <w:rFonts w:ascii="Arial" w:hAnsi="Arial" w:eastAsia="Arial"/>
                <w:b w:val="0"/>
                <w:sz w:val="19"/>
              </w:rPr>
              <w:t>string</w:t>
            </w:r>
          </w:p>
        </w:tc>
        <w:tc>
          <w:tcPr>
            <w:tcW w:w="3211" w:type="dxa"/>
            <w:vAlign w:val="center"/>
          </w:tcPr>
          <w:p w14:paraId="31C23AF7">
            <w:pPr>
              <w:spacing w:after="0" w:line="240" w:lineRule="auto"/>
              <w:jc w:val="center"/>
            </w:pPr>
            <w:r>
              <w:rPr>
                <w:rFonts w:ascii="Arial" w:hAnsi="Arial" w:eastAsia="Arial"/>
                <w:b w:val="0"/>
                <w:sz w:val="19"/>
              </w:rPr>
              <w:t>Current status</w:t>
            </w:r>
          </w:p>
        </w:tc>
      </w:tr>
      <w:tr w14:paraId="674F1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A7B766E">
            <w:pPr>
              <w:spacing w:after="0" w:line="240" w:lineRule="auto"/>
              <w:jc w:val="center"/>
            </w:pPr>
            <w:r>
              <w:rPr>
                <w:rFonts w:ascii="Arial" w:hAnsi="Arial" w:eastAsia="Arial"/>
                <w:b w:val="0"/>
                <w:sz w:val="19"/>
              </w:rPr>
              <w:t>appliedAt</w:t>
            </w:r>
          </w:p>
        </w:tc>
        <w:tc>
          <w:tcPr>
            <w:tcW w:w="3211" w:type="dxa"/>
            <w:vAlign w:val="center"/>
          </w:tcPr>
          <w:p w14:paraId="24C810C7">
            <w:pPr>
              <w:spacing w:after="0" w:line="240" w:lineRule="auto"/>
              <w:jc w:val="center"/>
            </w:pPr>
            <w:r>
              <w:rPr>
                <w:rFonts w:hint="eastAsia" w:ascii="Arial" w:hAnsi="Arial" w:eastAsia="Arial"/>
                <w:b w:val="0"/>
                <w:sz w:val="19"/>
                <w:lang w:val="en-US" w:eastAsia="zh-CN"/>
              </w:rPr>
              <w:t>string(</w:t>
            </w:r>
            <w:r>
              <w:rPr>
                <w:rFonts w:ascii="Arial" w:hAnsi="Arial" w:eastAsia="Arial"/>
                <w:b w:val="0"/>
                <w:sz w:val="19"/>
              </w:rPr>
              <w:t>date</w:t>
            </w:r>
            <w:r>
              <w:rPr>
                <w:rFonts w:hint="eastAsia" w:ascii="Arial" w:hAnsi="Arial" w:eastAsia="Arial"/>
                <w:b w:val="0"/>
                <w:sz w:val="19"/>
                <w:lang w:val="en-US" w:eastAsia="zh-CN"/>
              </w:rPr>
              <w:t>-</w:t>
            </w:r>
            <w:r>
              <w:rPr>
                <w:rFonts w:ascii="Arial" w:hAnsi="Arial" w:eastAsia="Arial"/>
                <w:b w:val="0"/>
                <w:sz w:val="19"/>
              </w:rPr>
              <w:t>time</w:t>
            </w:r>
            <w:r>
              <w:rPr>
                <w:rFonts w:hint="eastAsia" w:ascii="Arial" w:hAnsi="Arial" w:eastAsia="Arial"/>
                <w:b w:val="0"/>
                <w:sz w:val="19"/>
                <w:lang w:val="en-US" w:eastAsia="zh-CN"/>
              </w:rPr>
              <w:t>)</w:t>
            </w:r>
          </w:p>
        </w:tc>
        <w:tc>
          <w:tcPr>
            <w:tcW w:w="3211" w:type="dxa"/>
            <w:vAlign w:val="center"/>
          </w:tcPr>
          <w:p w14:paraId="19E3B2B1">
            <w:pPr>
              <w:spacing w:after="0" w:line="240" w:lineRule="auto"/>
              <w:jc w:val="center"/>
            </w:pPr>
            <w:r>
              <w:rPr>
                <w:rFonts w:ascii="Arial" w:hAnsi="Arial" w:eastAsia="Arial"/>
                <w:b w:val="0"/>
                <w:sz w:val="19"/>
              </w:rPr>
              <w:t>Submission time</w:t>
            </w:r>
          </w:p>
        </w:tc>
      </w:tr>
    </w:tbl>
    <w:p w14:paraId="3DFEA548"/>
    <w:p w14:paraId="01D36DB1">
      <w:pPr>
        <w:pStyle w:val="4"/>
      </w:pPr>
      <w:r>
        <w:rPr>
          <w:rFonts w:hint="eastAsia" w:eastAsia="宋体"/>
          <w:lang w:val="en-US" w:eastAsia="zh-CN"/>
        </w:rPr>
        <w:t>15</w:t>
      </w:r>
      <w:r>
        <w:t>.</w:t>
      </w:r>
      <w:r>
        <w:rPr>
          <w:rFonts w:hint="eastAsia" w:eastAsia="宋体"/>
          <w:lang w:val="en-US" w:eastAsia="zh-CN"/>
        </w:rPr>
        <w:t>6</w:t>
      </w:r>
      <w:r>
        <w:t>. Get Applicants for Job</w:t>
      </w:r>
    </w:p>
    <w:p w14:paraId="6FB21CE5">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C691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7969F95A">
            <w:pPr>
              <w:spacing w:after="0" w:line="240" w:lineRule="auto"/>
              <w:jc w:val="center"/>
            </w:pPr>
            <w:r>
              <w:rPr>
                <w:rFonts w:ascii="Arial" w:hAnsi="Arial" w:eastAsia="Arial"/>
                <w:b/>
                <w:sz w:val="19"/>
              </w:rPr>
              <w:t>Field</w:t>
            </w:r>
          </w:p>
        </w:tc>
        <w:tc>
          <w:tcPr>
            <w:tcW w:w="4816" w:type="dxa"/>
            <w:shd w:val="clear" w:color="auto" w:fill="D9EAF7"/>
            <w:vAlign w:val="center"/>
          </w:tcPr>
          <w:p w14:paraId="782FFB08">
            <w:pPr>
              <w:spacing w:after="0" w:line="240" w:lineRule="auto"/>
              <w:jc w:val="center"/>
            </w:pPr>
            <w:r>
              <w:rPr>
                <w:rFonts w:ascii="Arial" w:hAnsi="Arial" w:eastAsia="Arial"/>
                <w:b/>
                <w:sz w:val="19"/>
              </w:rPr>
              <w:t>Value</w:t>
            </w:r>
          </w:p>
        </w:tc>
      </w:tr>
      <w:tr w14:paraId="13339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1F0F584">
            <w:pPr>
              <w:spacing w:after="0" w:line="240" w:lineRule="auto"/>
              <w:jc w:val="center"/>
            </w:pPr>
            <w:r>
              <w:rPr>
                <w:rFonts w:ascii="Arial" w:hAnsi="Arial" w:eastAsia="Arial"/>
                <w:b w:val="0"/>
                <w:sz w:val="19"/>
              </w:rPr>
              <w:t>Method</w:t>
            </w:r>
          </w:p>
        </w:tc>
        <w:tc>
          <w:tcPr>
            <w:tcW w:w="4816" w:type="dxa"/>
            <w:vAlign w:val="center"/>
          </w:tcPr>
          <w:p w14:paraId="1389F615">
            <w:pPr>
              <w:spacing w:after="0" w:line="240" w:lineRule="auto"/>
              <w:jc w:val="center"/>
            </w:pPr>
            <w:r>
              <w:rPr>
                <w:rFonts w:ascii="Arial" w:hAnsi="Arial" w:eastAsia="Arial"/>
                <w:b w:val="0"/>
                <w:sz w:val="19"/>
              </w:rPr>
              <w:t>GET</w:t>
            </w:r>
          </w:p>
        </w:tc>
      </w:tr>
      <w:tr w14:paraId="74804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1080C71">
            <w:pPr>
              <w:spacing w:after="0" w:line="240" w:lineRule="auto"/>
              <w:jc w:val="center"/>
            </w:pPr>
            <w:r>
              <w:rPr>
                <w:rFonts w:ascii="Arial" w:hAnsi="Arial" w:eastAsia="Arial"/>
                <w:b w:val="0"/>
                <w:sz w:val="19"/>
              </w:rPr>
              <w:t>Path</w:t>
            </w:r>
          </w:p>
        </w:tc>
        <w:tc>
          <w:tcPr>
            <w:tcW w:w="4816" w:type="dxa"/>
            <w:vAlign w:val="center"/>
          </w:tcPr>
          <w:p w14:paraId="6A0AE6FA">
            <w:pPr>
              <w:spacing w:after="0" w:line="240" w:lineRule="auto"/>
            </w:pPr>
            <w:r>
              <w:rPr>
                <w:rFonts w:ascii="Arial" w:hAnsi="Arial" w:eastAsia="Arial"/>
                <w:b w:val="0"/>
                <w:sz w:val="19"/>
              </w:rPr>
              <w:t>/</w:t>
            </w:r>
            <w:r>
              <w:rPr>
                <w:rFonts w:hint="eastAsia" w:eastAsia="宋体"/>
                <w:b w:val="0"/>
                <w:sz w:val="19"/>
                <w:lang w:val="en-US" w:eastAsia="zh-CN"/>
              </w:rPr>
              <w:t>applications/</w:t>
            </w:r>
            <w:r>
              <w:rPr>
                <w:rFonts w:ascii="Arial" w:hAnsi="Arial" w:eastAsia="Arial"/>
                <w:b w:val="0"/>
                <w:sz w:val="19"/>
              </w:rPr>
              <w:t>job/{jobId}</w:t>
            </w:r>
          </w:p>
        </w:tc>
      </w:tr>
      <w:tr w14:paraId="554EC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239A40A">
            <w:pPr>
              <w:spacing w:after="0" w:line="240" w:lineRule="auto"/>
              <w:jc w:val="center"/>
            </w:pPr>
            <w:r>
              <w:rPr>
                <w:rFonts w:ascii="Arial" w:hAnsi="Arial" w:eastAsia="Arial"/>
                <w:b w:val="0"/>
                <w:sz w:val="19"/>
              </w:rPr>
              <w:t>Authorized roles</w:t>
            </w:r>
          </w:p>
        </w:tc>
        <w:tc>
          <w:tcPr>
            <w:tcW w:w="4816" w:type="dxa"/>
            <w:vAlign w:val="center"/>
          </w:tcPr>
          <w:p w14:paraId="5FDD46AC">
            <w:pPr>
              <w:spacing w:after="0" w:line="240" w:lineRule="auto"/>
            </w:pPr>
            <w:r>
              <w:rPr>
                <w:rFonts w:ascii="Arial" w:hAnsi="Arial" w:eastAsia="Arial"/>
                <w:b w:val="0"/>
                <w:sz w:val="19"/>
              </w:rPr>
              <w:t>employer</w:t>
            </w:r>
          </w:p>
        </w:tc>
      </w:tr>
      <w:tr w14:paraId="40CBB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BA4229E">
            <w:pPr>
              <w:spacing w:after="0" w:line="240" w:lineRule="auto"/>
              <w:jc w:val="center"/>
            </w:pPr>
            <w:r>
              <w:rPr>
                <w:rFonts w:ascii="Arial" w:hAnsi="Arial" w:eastAsia="Arial"/>
                <w:b w:val="0"/>
                <w:sz w:val="19"/>
              </w:rPr>
              <w:t>Purpose</w:t>
            </w:r>
          </w:p>
        </w:tc>
        <w:tc>
          <w:tcPr>
            <w:tcW w:w="4816" w:type="dxa"/>
            <w:vAlign w:val="center"/>
          </w:tcPr>
          <w:p w14:paraId="651DEA67">
            <w:pPr>
              <w:spacing w:after="0" w:line="240" w:lineRule="auto"/>
            </w:pPr>
            <w:r>
              <w:rPr>
                <w:rFonts w:ascii="Arial" w:hAnsi="Arial" w:eastAsia="Arial"/>
                <w:b w:val="0"/>
                <w:sz w:val="19"/>
              </w:rPr>
              <w:t xml:space="preserve">Return </w:t>
            </w:r>
            <w:r>
              <w:rPr>
                <w:rFonts w:hint="eastAsia" w:eastAsia="宋体"/>
                <w:b w:val="0"/>
                <w:sz w:val="19"/>
                <w:lang w:val="en-US" w:eastAsia="zh-CN"/>
              </w:rPr>
              <w:t xml:space="preserve">all </w:t>
            </w:r>
            <w:r>
              <w:rPr>
                <w:rFonts w:ascii="Arial" w:hAnsi="Arial" w:eastAsia="Arial"/>
                <w:b w:val="0"/>
                <w:sz w:val="19"/>
              </w:rPr>
              <w:t xml:space="preserve">applications </w:t>
            </w:r>
            <w:r>
              <w:rPr>
                <w:rFonts w:hint="eastAsia" w:eastAsia="宋体"/>
                <w:b w:val="0"/>
                <w:sz w:val="19"/>
                <w:lang w:val="en-US" w:eastAsia="zh-CN"/>
              </w:rPr>
              <w:t>submitted</w:t>
            </w:r>
            <w:r>
              <w:rPr>
                <w:rFonts w:ascii="Arial" w:hAnsi="Arial" w:eastAsia="Arial"/>
                <w:b w:val="0"/>
                <w:sz w:val="19"/>
              </w:rPr>
              <w:t xml:space="preserve"> for a specific job.</w:t>
            </w:r>
          </w:p>
        </w:tc>
      </w:tr>
    </w:tbl>
    <w:p w14:paraId="5EDEAC47"/>
    <w:p w14:paraId="1F4A4642">
      <w:r>
        <w:rPr>
          <w:rFonts w:hint="eastAsia" w:eastAsia="宋体"/>
          <w:b/>
          <w:sz w:val="21"/>
          <w:lang w:val="en-US" w:eastAsia="zh-CN"/>
        </w:rPr>
        <w:t>Path</w:t>
      </w:r>
      <w:r>
        <w:rPr>
          <w:b/>
          <w:sz w:val="21"/>
        </w:rPr>
        <w:t xml:space="preserve"> Parameters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30595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vAlign w:val="center"/>
          </w:tcPr>
          <w:p w14:paraId="66128D93">
            <w:pPr>
              <w:spacing w:after="0" w:line="240" w:lineRule="auto"/>
              <w:jc w:val="center"/>
            </w:pPr>
            <w:r>
              <w:rPr>
                <w:rFonts w:ascii="Arial" w:hAnsi="Arial" w:eastAsia="Arial"/>
                <w:b/>
                <w:sz w:val="19"/>
              </w:rPr>
              <w:t>Name</w:t>
            </w:r>
          </w:p>
        </w:tc>
        <w:tc>
          <w:tcPr>
            <w:tcW w:w="2408" w:type="dxa"/>
            <w:shd w:val="clear" w:color="auto" w:fill="D9EAF7"/>
            <w:vAlign w:val="center"/>
          </w:tcPr>
          <w:p w14:paraId="53CA1C6C">
            <w:pPr>
              <w:spacing w:after="0" w:line="240" w:lineRule="auto"/>
              <w:jc w:val="center"/>
            </w:pPr>
            <w:r>
              <w:rPr>
                <w:rFonts w:ascii="Arial" w:hAnsi="Arial" w:eastAsia="Arial"/>
                <w:b/>
                <w:sz w:val="19"/>
              </w:rPr>
              <w:t>Type</w:t>
            </w:r>
          </w:p>
        </w:tc>
        <w:tc>
          <w:tcPr>
            <w:tcW w:w="2408" w:type="dxa"/>
            <w:shd w:val="clear" w:color="auto" w:fill="D9EAF7"/>
            <w:vAlign w:val="center"/>
          </w:tcPr>
          <w:p w14:paraId="3D757C58">
            <w:pPr>
              <w:spacing w:after="0" w:line="240" w:lineRule="auto"/>
              <w:jc w:val="center"/>
            </w:pPr>
            <w:r>
              <w:rPr>
                <w:rFonts w:ascii="Arial" w:hAnsi="Arial" w:eastAsia="Arial"/>
                <w:b/>
                <w:sz w:val="19"/>
              </w:rPr>
              <w:t>Required</w:t>
            </w:r>
          </w:p>
        </w:tc>
        <w:tc>
          <w:tcPr>
            <w:tcW w:w="2408" w:type="dxa"/>
            <w:shd w:val="clear" w:color="auto" w:fill="D9EAF7"/>
            <w:vAlign w:val="center"/>
          </w:tcPr>
          <w:p w14:paraId="49B11536">
            <w:pPr>
              <w:spacing w:after="0" w:line="240" w:lineRule="auto"/>
              <w:jc w:val="center"/>
            </w:pPr>
            <w:r>
              <w:rPr>
                <w:rFonts w:ascii="Arial" w:hAnsi="Arial" w:eastAsia="Arial"/>
                <w:b/>
                <w:sz w:val="19"/>
              </w:rPr>
              <w:t>Description</w:t>
            </w:r>
          </w:p>
        </w:tc>
      </w:tr>
      <w:tr w14:paraId="77C18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F7881FE">
            <w:pPr>
              <w:spacing w:after="0" w:line="240" w:lineRule="auto"/>
              <w:jc w:val="center"/>
              <w:rPr>
                <w:rFonts w:hint="default" w:eastAsia="宋体"/>
                <w:lang w:val="en-US" w:eastAsia="zh-CN"/>
              </w:rPr>
            </w:pPr>
            <w:r>
              <w:rPr>
                <w:rFonts w:hint="eastAsia" w:eastAsia="宋体"/>
                <w:b w:val="0"/>
                <w:sz w:val="19"/>
                <w:lang w:val="en-US" w:eastAsia="zh-CN"/>
              </w:rPr>
              <w:t>jobId</w:t>
            </w:r>
          </w:p>
        </w:tc>
        <w:tc>
          <w:tcPr>
            <w:tcW w:w="2408" w:type="dxa"/>
            <w:vAlign w:val="center"/>
          </w:tcPr>
          <w:p w14:paraId="6F9008B7">
            <w:pPr>
              <w:spacing w:after="0" w:line="240" w:lineRule="auto"/>
              <w:jc w:val="center"/>
            </w:pPr>
            <w:r>
              <w:rPr>
                <w:rFonts w:hint="eastAsia" w:eastAsia="宋体"/>
                <w:b w:val="0"/>
                <w:sz w:val="19"/>
                <w:lang w:val="en-US" w:eastAsia="zh-CN"/>
              </w:rPr>
              <w:t>lon</w:t>
            </w:r>
            <w:r>
              <w:rPr>
                <w:rFonts w:ascii="Arial" w:hAnsi="Arial" w:eastAsia="Arial"/>
                <w:b w:val="0"/>
                <w:sz w:val="19"/>
              </w:rPr>
              <w:t>g</w:t>
            </w:r>
          </w:p>
        </w:tc>
        <w:tc>
          <w:tcPr>
            <w:tcW w:w="2408" w:type="dxa"/>
            <w:vAlign w:val="center"/>
          </w:tcPr>
          <w:p w14:paraId="79AC14E0">
            <w:pPr>
              <w:spacing w:after="0" w:line="240" w:lineRule="auto"/>
              <w:jc w:val="center"/>
            </w:pPr>
            <w:r>
              <w:rPr>
                <w:rFonts w:hint="eastAsia" w:eastAsia="宋体"/>
                <w:b w:val="0"/>
                <w:sz w:val="19"/>
                <w:lang w:val="en-US" w:eastAsia="zh-CN"/>
              </w:rPr>
              <w:t>Yes</w:t>
            </w:r>
          </w:p>
        </w:tc>
        <w:tc>
          <w:tcPr>
            <w:tcW w:w="2408" w:type="dxa"/>
            <w:vAlign w:val="center"/>
          </w:tcPr>
          <w:p w14:paraId="78EC9236">
            <w:pPr>
              <w:spacing w:after="0" w:line="240" w:lineRule="auto"/>
            </w:pPr>
            <w:r>
              <w:rPr>
                <w:rFonts w:hint="eastAsia" w:eastAsia="宋体"/>
                <w:b w:val="0"/>
                <w:sz w:val="19"/>
                <w:lang w:val="en-US" w:eastAsia="zh-CN"/>
              </w:rPr>
              <w:t>Job identifier</w:t>
            </w:r>
          </w:p>
        </w:tc>
      </w:tr>
    </w:tbl>
    <w:p w14:paraId="14612EDB"/>
    <w:p w14:paraId="5933E13B">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3D498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78D03870">
            <w:pPr>
              <w:spacing w:after="0" w:line="240" w:lineRule="auto"/>
              <w:jc w:val="center"/>
            </w:pPr>
            <w:r>
              <w:rPr>
                <w:rFonts w:ascii="Arial" w:hAnsi="Arial" w:eastAsia="Arial"/>
                <w:b/>
                <w:sz w:val="19"/>
              </w:rPr>
              <w:t>Field</w:t>
            </w:r>
          </w:p>
        </w:tc>
        <w:tc>
          <w:tcPr>
            <w:tcW w:w="3211" w:type="dxa"/>
            <w:shd w:val="clear" w:color="auto" w:fill="D9EAF7"/>
            <w:vAlign w:val="center"/>
          </w:tcPr>
          <w:p w14:paraId="39F9D1BE">
            <w:pPr>
              <w:spacing w:after="0" w:line="240" w:lineRule="auto"/>
              <w:jc w:val="center"/>
            </w:pPr>
            <w:r>
              <w:rPr>
                <w:rFonts w:ascii="Arial" w:hAnsi="Arial" w:eastAsia="Arial"/>
                <w:b/>
                <w:sz w:val="19"/>
              </w:rPr>
              <w:t>Type</w:t>
            </w:r>
          </w:p>
        </w:tc>
        <w:tc>
          <w:tcPr>
            <w:tcW w:w="3211" w:type="dxa"/>
            <w:shd w:val="clear" w:color="auto" w:fill="D9EAF7"/>
            <w:vAlign w:val="center"/>
          </w:tcPr>
          <w:p w14:paraId="2C0BDC67">
            <w:pPr>
              <w:spacing w:after="0" w:line="240" w:lineRule="auto"/>
              <w:jc w:val="center"/>
            </w:pPr>
            <w:r>
              <w:rPr>
                <w:rFonts w:ascii="Arial" w:hAnsi="Arial" w:eastAsia="Arial"/>
                <w:b/>
                <w:sz w:val="19"/>
              </w:rPr>
              <w:t>Description</w:t>
            </w:r>
          </w:p>
        </w:tc>
      </w:tr>
      <w:tr w14:paraId="3AFDA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6FF8EFA">
            <w:pPr>
              <w:spacing w:after="0" w:line="240" w:lineRule="auto"/>
              <w:jc w:val="center"/>
            </w:pPr>
            <w:r>
              <w:rPr>
                <w:rFonts w:hint="eastAsia" w:eastAsia="宋体"/>
                <w:b w:val="0"/>
                <w:sz w:val="19"/>
                <w:lang w:val="en-US" w:eastAsia="zh-CN"/>
              </w:rPr>
              <w:t>applicationId</w:t>
            </w:r>
          </w:p>
        </w:tc>
        <w:tc>
          <w:tcPr>
            <w:tcW w:w="3211" w:type="dxa"/>
            <w:vAlign w:val="center"/>
          </w:tcPr>
          <w:p w14:paraId="39380497">
            <w:pPr>
              <w:spacing w:after="0" w:line="240" w:lineRule="auto"/>
              <w:jc w:val="center"/>
              <w:rPr>
                <w:rFonts w:hint="default" w:eastAsia="宋体"/>
                <w:b w:val="0"/>
                <w:sz w:val="19"/>
                <w:lang w:val="en-US" w:eastAsia="zh-CN"/>
              </w:rPr>
            </w:pPr>
            <w:r>
              <w:rPr>
                <w:rFonts w:hint="eastAsia" w:eastAsia="宋体"/>
                <w:b w:val="0"/>
                <w:sz w:val="19"/>
                <w:lang w:val="en-US" w:eastAsia="zh-CN"/>
              </w:rPr>
              <w:t>long</w:t>
            </w:r>
          </w:p>
        </w:tc>
        <w:tc>
          <w:tcPr>
            <w:tcW w:w="3211" w:type="dxa"/>
            <w:vAlign w:val="center"/>
          </w:tcPr>
          <w:p w14:paraId="41A43C12">
            <w:pPr>
              <w:spacing w:after="0" w:line="240" w:lineRule="auto"/>
              <w:jc w:val="center"/>
              <w:rPr>
                <w:rFonts w:hint="default" w:eastAsia="宋体"/>
                <w:b w:val="0"/>
                <w:sz w:val="19"/>
                <w:lang w:val="en-US" w:eastAsia="zh-CN"/>
              </w:rPr>
            </w:pPr>
            <w:r>
              <w:rPr>
                <w:rFonts w:hint="eastAsia" w:eastAsia="宋体"/>
                <w:b w:val="0"/>
                <w:sz w:val="19"/>
                <w:lang w:val="en-US" w:eastAsia="zh-CN"/>
              </w:rPr>
              <w:t>Application identifier</w:t>
            </w:r>
          </w:p>
        </w:tc>
      </w:tr>
      <w:tr w14:paraId="2229E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9906529">
            <w:pPr>
              <w:spacing w:after="0" w:line="240" w:lineRule="auto"/>
              <w:jc w:val="center"/>
              <w:rPr>
                <w:rFonts w:hint="default" w:ascii="Arial" w:hAnsi="Arial" w:eastAsia="宋体"/>
                <w:b w:val="0"/>
                <w:sz w:val="19"/>
                <w:lang w:val="en-US" w:eastAsia="zh-CN"/>
              </w:rPr>
            </w:pPr>
            <w:r>
              <w:rPr>
                <w:rFonts w:hint="eastAsia" w:eastAsia="宋体"/>
                <w:b w:val="0"/>
                <w:sz w:val="19"/>
                <w:lang w:val="en-US" w:eastAsia="zh-CN"/>
              </w:rPr>
              <w:t>studentId</w:t>
            </w:r>
          </w:p>
        </w:tc>
        <w:tc>
          <w:tcPr>
            <w:tcW w:w="3211" w:type="dxa"/>
            <w:vAlign w:val="center"/>
          </w:tcPr>
          <w:p w14:paraId="0399E062">
            <w:pPr>
              <w:spacing w:after="0" w:line="240" w:lineRule="auto"/>
              <w:jc w:val="center"/>
              <w:rPr>
                <w:rFonts w:hint="default" w:eastAsia="宋体"/>
                <w:b w:val="0"/>
                <w:sz w:val="19"/>
                <w:lang w:val="en-US" w:eastAsia="zh-CN"/>
              </w:rPr>
            </w:pPr>
            <w:r>
              <w:rPr>
                <w:rFonts w:hint="eastAsia" w:eastAsia="宋体"/>
                <w:b w:val="0"/>
                <w:sz w:val="19"/>
                <w:lang w:val="en-US" w:eastAsia="zh-CN"/>
              </w:rPr>
              <w:t>long</w:t>
            </w:r>
          </w:p>
        </w:tc>
        <w:tc>
          <w:tcPr>
            <w:tcW w:w="3211" w:type="dxa"/>
            <w:vAlign w:val="center"/>
          </w:tcPr>
          <w:p w14:paraId="6C3B372E">
            <w:pPr>
              <w:spacing w:after="0" w:line="240" w:lineRule="auto"/>
              <w:jc w:val="center"/>
              <w:rPr>
                <w:rFonts w:hint="default" w:eastAsia="宋体"/>
                <w:b w:val="0"/>
                <w:sz w:val="19"/>
                <w:lang w:val="en-US" w:eastAsia="zh-CN"/>
              </w:rPr>
            </w:pPr>
            <w:r>
              <w:rPr>
                <w:rFonts w:hint="eastAsia" w:eastAsia="宋体"/>
                <w:b w:val="0"/>
                <w:sz w:val="19"/>
                <w:lang w:val="en-US" w:eastAsia="zh-CN"/>
              </w:rPr>
              <w:t>Student identifier</w:t>
            </w:r>
          </w:p>
        </w:tc>
      </w:tr>
      <w:tr w14:paraId="253FB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486F2E9">
            <w:pPr>
              <w:spacing w:after="0" w:line="240" w:lineRule="auto"/>
              <w:jc w:val="center"/>
              <w:rPr>
                <w:rFonts w:hint="default" w:ascii="Arial" w:hAnsi="Arial" w:eastAsia="宋体"/>
                <w:b w:val="0"/>
                <w:sz w:val="19"/>
                <w:lang w:val="en-US" w:eastAsia="zh-CN"/>
              </w:rPr>
            </w:pPr>
            <w:r>
              <w:rPr>
                <w:rFonts w:hint="eastAsia" w:eastAsia="宋体"/>
                <w:b w:val="0"/>
                <w:sz w:val="19"/>
                <w:lang w:val="en-US" w:eastAsia="zh-CN"/>
              </w:rPr>
              <w:t>status</w:t>
            </w:r>
          </w:p>
        </w:tc>
        <w:tc>
          <w:tcPr>
            <w:tcW w:w="3211" w:type="dxa"/>
            <w:vAlign w:val="center"/>
          </w:tcPr>
          <w:p w14:paraId="0AE5E29C">
            <w:pPr>
              <w:spacing w:after="0" w:line="240" w:lineRule="auto"/>
              <w:jc w:val="center"/>
              <w:rPr>
                <w:rFonts w:hint="default" w:eastAsia="宋体"/>
                <w:b w:val="0"/>
                <w:sz w:val="19"/>
                <w:lang w:val="en-US" w:eastAsia="zh-CN"/>
              </w:rPr>
            </w:pPr>
            <w:r>
              <w:rPr>
                <w:rFonts w:hint="eastAsia" w:eastAsia="宋体"/>
                <w:b w:val="0"/>
                <w:sz w:val="19"/>
                <w:lang w:val="en-US" w:eastAsia="zh-CN"/>
              </w:rPr>
              <w:t>string</w:t>
            </w:r>
          </w:p>
        </w:tc>
        <w:tc>
          <w:tcPr>
            <w:tcW w:w="3211" w:type="dxa"/>
            <w:vAlign w:val="center"/>
          </w:tcPr>
          <w:p w14:paraId="7502E960">
            <w:pPr>
              <w:spacing w:after="0" w:line="240" w:lineRule="auto"/>
              <w:jc w:val="center"/>
              <w:rPr>
                <w:rFonts w:hint="default" w:eastAsia="宋体"/>
                <w:b w:val="0"/>
                <w:sz w:val="19"/>
                <w:lang w:val="en-US" w:eastAsia="zh-CN"/>
              </w:rPr>
            </w:pPr>
            <w:r>
              <w:rPr>
                <w:rFonts w:hint="eastAsia" w:eastAsia="宋体"/>
                <w:b w:val="0"/>
                <w:sz w:val="19"/>
                <w:lang w:val="en-US" w:eastAsia="zh-CN"/>
              </w:rPr>
              <w:t>Application status</w:t>
            </w:r>
          </w:p>
        </w:tc>
      </w:tr>
      <w:tr w14:paraId="63DF5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E684ED8">
            <w:pPr>
              <w:spacing w:after="0" w:line="240" w:lineRule="auto"/>
              <w:jc w:val="center"/>
              <w:rPr>
                <w:rFonts w:hint="default" w:ascii="Arial" w:hAnsi="Arial" w:eastAsia="宋体"/>
                <w:b w:val="0"/>
                <w:sz w:val="19"/>
                <w:lang w:val="en-US" w:eastAsia="zh-CN"/>
              </w:rPr>
            </w:pPr>
            <w:r>
              <w:rPr>
                <w:rFonts w:hint="eastAsia" w:eastAsia="宋体"/>
                <w:b w:val="0"/>
                <w:sz w:val="19"/>
                <w:lang w:val="en-US" w:eastAsia="zh-CN"/>
              </w:rPr>
              <w:t>appliedAt</w:t>
            </w:r>
          </w:p>
        </w:tc>
        <w:tc>
          <w:tcPr>
            <w:tcW w:w="3211" w:type="dxa"/>
            <w:vAlign w:val="center"/>
          </w:tcPr>
          <w:p w14:paraId="5D545DEA">
            <w:pPr>
              <w:spacing w:after="0" w:line="240" w:lineRule="auto"/>
              <w:jc w:val="center"/>
              <w:rPr>
                <w:rFonts w:hint="default" w:eastAsia="宋体"/>
                <w:b w:val="0"/>
                <w:sz w:val="19"/>
                <w:lang w:val="en-US" w:eastAsia="zh-CN"/>
              </w:rPr>
            </w:pPr>
            <w:r>
              <w:rPr>
                <w:rFonts w:hint="eastAsia" w:eastAsia="宋体"/>
                <w:b w:val="0"/>
                <w:sz w:val="19"/>
                <w:lang w:val="en-US" w:eastAsia="zh-CN"/>
              </w:rPr>
              <w:t>datetime</w:t>
            </w:r>
          </w:p>
        </w:tc>
        <w:tc>
          <w:tcPr>
            <w:tcW w:w="3211" w:type="dxa"/>
            <w:vAlign w:val="center"/>
          </w:tcPr>
          <w:p w14:paraId="5ECC83A7">
            <w:pPr>
              <w:spacing w:after="0" w:line="240" w:lineRule="auto"/>
              <w:jc w:val="center"/>
              <w:rPr>
                <w:rFonts w:hint="default" w:eastAsia="宋体"/>
                <w:b w:val="0"/>
                <w:sz w:val="19"/>
                <w:lang w:val="en-US" w:eastAsia="zh-CN"/>
              </w:rPr>
            </w:pPr>
            <w:r>
              <w:rPr>
                <w:rFonts w:hint="eastAsia" w:eastAsia="宋体"/>
                <w:b w:val="0"/>
                <w:sz w:val="19"/>
                <w:lang w:val="en-US" w:eastAsia="zh-CN"/>
              </w:rPr>
              <w:t>Submission time</w:t>
            </w:r>
          </w:p>
        </w:tc>
      </w:tr>
    </w:tbl>
    <w:p w14:paraId="7D449484"/>
    <w:p w14:paraId="0A674C67">
      <w:pPr>
        <w:pStyle w:val="4"/>
      </w:pPr>
      <w:r>
        <w:t>1</w:t>
      </w:r>
      <w:r>
        <w:rPr>
          <w:rFonts w:hint="eastAsia" w:eastAsia="宋体"/>
          <w:lang w:val="en-US" w:eastAsia="zh-CN"/>
        </w:rPr>
        <w:t>5</w:t>
      </w:r>
      <w:r>
        <w:t>.</w:t>
      </w:r>
      <w:r>
        <w:rPr>
          <w:rFonts w:hint="eastAsia" w:eastAsia="宋体"/>
          <w:lang w:val="en-US" w:eastAsia="zh-CN"/>
        </w:rPr>
        <w:t>7</w:t>
      </w:r>
      <w:r>
        <w:t>. Update Application Status</w:t>
      </w:r>
    </w:p>
    <w:p w14:paraId="67434C68">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0F5D3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0383D114">
            <w:pPr>
              <w:spacing w:after="0" w:line="240" w:lineRule="auto"/>
              <w:jc w:val="center"/>
            </w:pPr>
            <w:r>
              <w:rPr>
                <w:rFonts w:ascii="Arial" w:hAnsi="Arial" w:eastAsia="Arial"/>
                <w:b/>
                <w:sz w:val="19"/>
              </w:rPr>
              <w:t>Field</w:t>
            </w:r>
          </w:p>
        </w:tc>
        <w:tc>
          <w:tcPr>
            <w:tcW w:w="4816" w:type="dxa"/>
            <w:shd w:val="clear" w:color="auto" w:fill="D9EAF7"/>
            <w:vAlign w:val="center"/>
          </w:tcPr>
          <w:p w14:paraId="14B51199">
            <w:pPr>
              <w:spacing w:after="0" w:line="240" w:lineRule="auto"/>
              <w:jc w:val="center"/>
            </w:pPr>
            <w:r>
              <w:rPr>
                <w:rFonts w:ascii="Arial" w:hAnsi="Arial" w:eastAsia="Arial"/>
                <w:b/>
                <w:sz w:val="19"/>
              </w:rPr>
              <w:t>Value</w:t>
            </w:r>
          </w:p>
        </w:tc>
      </w:tr>
      <w:tr w14:paraId="700D5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C2A96F0">
            <w:pPr>
              <w:spacing w:after="0" w:line="240" w:lineRule="auto"/>
              <w:jc w:val="center"/>
            </w:pPr>
            <w:r>
              <w:rPr>
                <w:rFonts w:ascii="Arial" w:hAnsi="Arial" w:eastAsia="Arial"/>
                <w:b w:val="0"/>
                <w:sz w:val="19"/>
              </w:rPr>
              <w:t>Method</w:t>
            </w:r>
          </w:p>
        </w:tc>
        <w:tc>
          <w:tcPr>
            <w:tcW w:w="4816" w:type="dxa"/>
            <w:vAlign w:val="center"/>
          </w:tcPr>
          <w:p w14:paraId="56C760D6">
            <w:pPr>
              <w:spacing w:after="0" w:line="240" w:lineRule="auto"/>
              <w:jc w:val="center"/>
            </w:pPr>
            <w:r>
              <w:rPr>
                <w:rFonts w:ascii="Arial" w:hAnsi="Arial" w:eastAsia="Arial"/>
                <w:b w:val="0"/>
                <w:sz w:val="19"/>
              </w:rPr>
              <w:t>PATCH</w:t>
            </w:r>
          </w:p>
        </w:tc>
      </w:tr>
      <w:tr w14:paraId="5C8D9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0DFE28D">
            <w:pPr>
              <w:spacing w:after="0" w:line="240" w:lineRule="auto"/>
              <w:jc w:val="center"/>
            </w:pPr>
            <w:r>
              <w:rPr>
                <w:rFonts w:ascii="Arial" w:hAnsi="Arial" w:eastAsia="Arial"/>
                <w:b w:val="0"/>
                <w:sz w:val="19"/>
              </w:rPr>
              <w:t>Path</w:t>
            </w:r>
          </w:p>
        </w:tc>
        <w:tc>
          <w:tcPr>
            <w:tcW w:w="4816" w:type="dxa"/>
            <w:vAlign w:val="center"/>
          </w:tcPr>
          <w:p w14:paraId="248235C0">
            <w:pPr>
              <w:spacing w:after="0" w:line="240" w:lineRule="auto"/>
            </w:pPr>
            <w:r>
              <w:rPr>
                <w:rFonts w:ascii="Arial" w:hAnsi="Arial" w:eastAsia="Arial"/>
                <w:b w:val="0"/>
                <w:sz w:val="19"/>
              </w:rPr>
              <w:t>/applications/{applicationId}/status</w:t>
            </w:r>
          </w:p>
        </w:tc>
      </w:tr>
      <w:tr w14:paraId="64F3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C364C02">
            <w:pPr>
              <w:spacing w:after="0" w:line="240" w:lineRule="auto"/>
              <w:jc w:val="center"/>
            </w:pPr>
            <w:r>
              <w:rPr>
                <w:rFonts w:ascii="Arial" w:hAnsi="Arial" w:eastAsia="Arial"/>
                <w:b w:val="0"/>
                <w:sz w:val="19"/>
              </w:rPr>
              <w:t>Authorized roles</w:t>
            </w:r>
          </w:p>
        </w:tc>
        <w:tc>
          <w:tcPr>
            <w:tcW w:w="4816" w:type="dxa"/>
            <w:vAlign w:val="center"/>
          </w:tcPr>
          <w:p w14:paraId="0D9DD46E">
            <w:pPr>
              <w:spacing w:after="0" w:line="240" w:lineRule="auto"/>
            </w:pPr>
            <w:r>
              <w:rPr>
                <w:rFonts w:ascii="Arial" w:hAnsi="Arial" w:eastAsia="Arial"/>
                <w:b w:val="0"/>
                <w:sz w:val="19"/>
              </w:rPr>
              <w:t>employer owner, career_staff, admin</w:t>
            </w:r>
          </w:p>
        </w:tc>
      </w:tr>
      <w:tr w14:paraId="38123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5DBB096">
            <w:pPr>
              <w:spacing w:after="0" w:line="240" w:lineRule="auto"/>
              <w:jc w:val="center"/>
            </w:pPr>
            <w:r>
              <w:rPr>
                <w:rFonts w:ascii="Arial" w:hAnsi="Arial" w:eastAsia="Arial"/>
                <w:b w:val="0"/>
                <w:sz w:val="19"/>
              </w:rPr>
              <w:t>Purpose</w:t>
            </w:r>
          </w:p>
        </w:tc>
        <w:tc>
          <w:tcPr>
            <w:tcW w:w="4816" w:type="dxa"/>
            <w:vAlign w:val="center"/>
          </w:tcPr>
          <w:p w14:paraId="04427381">
            <w:pPr>
              <w:spacing w:after="0" w:line="240" w:lineRule="auto"/>
            </w:pPr>
            <w:r>
              <w:rPr>
                <w:rFonts w:ascii="Arial" w:hAnsi="Arial" w:eastAsia="Arial"/>
                <w:b w:val="0"/>
                <w:sz w:val="19"/>
              </w:rPr>
              <w:t>Update the progress state of an application.</w:t>
            </w:r>
          </w:p>
        </w:tc>
      </w:tr>
    </w:tbl>
    <w:p w14:paraId="0A751018"/>
    <w:p w14:paraId="4998A653">
      <w:r>
        <w:rPr>
          <w:b/>
          <w:sz w:val="21"/>
        </w:rPr>
        <w:t>Request Body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08AAF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vAlign w:val="center"/>
          </w:tcPr>
          <w:p w14:paraId="3FF46741">
            <w:pPr>
              <w:spacing w:after="0" w:line="240" w:lineRule="auto"/>
              <w:jc w:val="center"/>
            </w:pPr>
            <w:r>
              <w:rPr>
                <w:rFonts w:ascii="Arial" w:hAnsi="Arial" w:eastAsia="Arial"/>
                <w:b/>
                <w:sz w:val="19"/>
              </w:rPr>
              <w:t>Field</w:t>
            </w:r>
          </w:p>
        </w:tc>
        <w:tc>
          <w:tcPr>
            <w:tcW w:w="2408" w:type="dxa"/>
            <w:shd w:val="clear" w:color="auto" w:fill="D9EAF7"/>
            <w:vAlign w:val="center"/>
          </w:tcPr>
          <w:p w14:paraId="5AB3F665">
            <w:pPr>
              <w:spacing w:after="0" w:line="240" w:lineRule="auto"/>
              <w:jc w:val="center"/>
            </w:pPr>
            <w:r>
              <w:rPr>
                <w:rFonts w:ascii="Arial" w:hAnsi="Arial" w:eastAsia="Arial"/>
                <w:b/>
                <w:sz w:val="19"/>
              </w:rPr>
              <w:t>Type</w:t>
            </w:r>
          </w:p>
        </w:tc>
        <w:tc>
          <w:tcPr>
            <w:tcW w:w="2408" w:type="dxa"/>
            <w:shd w:val="clear" w:color="auto" w:fill="D9EAF7"/>
            <w:vAlign w:val="center"/>
          </w:tcPr>
          <w:p w14:paraId="4E28C9FC">
            <w:pPr>
              <w:spacing w:after="0" w:line="240" w:lineRule="auto"/>
              <w:jc w:val="center"/>
            </w:pPr>
            <w:r>
              <w:rPr>
                <w:rFonts w:ascii="Arial" w:hAnsi="Arial" w:eastAsia="Arial"/>
                <w:b/>
                <w:sz w:val="19"/>
              </w:rPr>
              <w:t>Required</w:t>
            </w:r>
          </w:p>
        </w:tc>
        <w:tc>
          <w:tcPr>
            <w:tcW w:w="2408" w:type="dxa"/>
            <w:shd w:val="clear" w:color="auto" w:fill="D9EAF7"/>
            <w:vAlign w:val="center"/>
          </w:tcPr>
          <w:p w14:paraId="0D692AE6">
            <w:pPr>
              <w:spacing w:after="0" w:line="240" w:lineRule="auto"/>
              <w:jc w:val="center"/>
            </w:pPr>
            <w:r>
              <w:rPr>
                <w:rFonts w:ascii="Arial" w:hAnsi="Arial" w:eastAsia="Arial"/>
                <w:b/>
                <w:sz w:val="19"/>
              </w:rPr>
              <w:t>Description</w:t>
            </w:r>
          </w:p>
        </w:tc>
      </w:tr>
      <w:tr w14:paraId="6102D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72E87DF7">
            <w:pPr>
              <w:spacing w:after="0" w:line="240" w:lineRule="auto"/>
              <w:jc w:val="center"/>
            </w:pPr>
            <w:r>
              <w:rPr>
                <w:rFonts w:ascii="Arial" w:hAnsi="Arial" w:eastAsia="Arial"/>
                <w:b w:val="0"/>
                <w:sz w:val="19"/>
              </w:rPr>
              <w:t>status</w:t>
            </w:r>
          </w:p>
        </w:tc>
        <w:tc>
          <w:tcPr>
            <w:tcW w:w="2408" w:type="dxa"/>
            <w:vAlign w:val="center"/>
          </w:tcPr>
          <w:p w14:paraId="7A2801EE">
            <w:pPr>
              <w:spacing w:after="0" w:line="240" w:lineRule="auto"/>
              <w:jc w:val="center"/>
            </w:pPr>
            <w:r>
              <w:rPr>
                <w:rFonts w:ascii="Arial" w:hAnsi="Arial" w:eastAsia="Arial"/>
                <w:b w:val="0"/>
                <w:sz w:val="19"/>
              </w:rPr>
              <w:t>string</w:t>
            </w:r>
          </w:p>
        </w:tc>
        <w:tc>
          <w:tcPr>
            <w:tcW w:w="2408" w:type="dxa"/>
            <w:vAlign w:val="center"/>
          </w:tcPr>
          <w:p w14:paraId="537FBC7F">
            <w:pPr>
              <w:spacing w:after="0" w:line="240" w:lineRule="auto"/>
              <w:jc w:val="center"/>
            </w:pPr>
            <w:r>
              <w:rPr>
                <w:rFonts w:ascii="Arial" w:hAnsi="Arial" w:eastAsia="Arial"/>
                <w:b w:val="0"/>
                <w:sz w:val="19"/>
              </w:rPr>
              <w:t>Yes</w:t>
            </w:r>
          </w:p>
        </w:tc>
        <w:tc>
          <w:tcPr>
            <w:tcW w:w="2408" w:type="dxa"/>
            <w:vAlign w:val="center"/>
          </w:tcPr>
          <w:p w14:paraId="0F7F89CF">
            <w:pPr>
              <w:spacing w:after="0" w:line="240" w:lineRule="auto"/>
            </w:pPr>
            <w:r>
              <w:rPr>
                <w:rFonts w:ascii="Arial" w:hAnsi="Arial" w:eastAsia="Arial"/>
                <w:b w:val="0"/>
                <w:sz w:val="19"/>
              </w:rPr>
              <w:t>submitted, reviewing, shortlisted, interview, offered, accepted, rejected, withdrawn</w:t>
            </w:r>
          </w:p>
        </w:tc>
      </w:tr>
      <w:tr w14:paraId="72E5D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BCCEEDA">
            <w:pPr>
              <w:spacing w:after="0" w:line="240" w:lineRule="auto"/>
              <w:jc w:val="center"/>
            </w:pPr>
            <w:r>
              <w:rPr>
                <w:rFonts w:ascii="Arial" w:hAnsi="Arial" w:eastAsia="Arial"/>
                <w:b w:val="0"/>
                <w:sz w:val="19"/>
              </w:rPr>
              <w:t>note</w:t>
            </w:r>
          </w:p>
        </w:tc>
        <w:tc>
          <w:tcPr>
            <w:tcW w:w="2408" w:type="dxa"/>
            <w:vAlign w:val="center"/>
          </w:tcPr>
          <w:p w14:paraId="15BE2C57">
            <w:pPr>
              <w:spacing w:after="0" w:line="240" w:lineRule="auto"/>
              <w:jc w:val="center"/>
            </w:pPr>
            <w:r>
              <w:rPr>
                <w:rFonts w:ascii="Arial" w:hAnsi="Arial" w:eastAsia="Arial"/>
                <w:b w:val="0"/>
                <w:sz w:val="19"/>
              </w:rPr>
              <w:t>string</w:t>
            </w:r>
          </w:p>
        </w:tc>
        <w:tc>
          <w:tcPr>
            <w:tcW w:w="2408" w:type="dxa"/>
            <w:vAlign w:val="center"/>
          </w:tcPr>
          <w:p w14:paraId="3A0E0580">
            <w:pPr>
              <w:spacing w:after="0" w:line="240" w:lineRule="auto"/>
              <w:jc w:val="center"/>
            </w:pPr>
            <w:r>
              <w:rPr>
                <w:rFonts w:ascii="Arial" w:hAnsi="Arial" w:eastAsia="Arial"/>
                <w:b w:val="0"/>
                <w:sz w:val="19"/>
              </w:rPr>
              <w:t>No</w:t>
            </w:r>
          </w:p>
        </w:tc>
        <w:tc>
          <w:tcPr>
            <w:tcW w:w="2408" w:type="dxa"/>
            <w:vAlign w:val="center"/>
          </w:tcPr>
          <w:p w14:paraId="13936CE8">
            <w:pPr>
              <w:spacing w:after="0" w:line="240" w:lineRule="auto"/>
            </w:pPr>
            <w:r>
              <w:rPr>
                <w:rFonts w:ascii="Arial" w:hAnsi="Arial" w:eastAsia="Arial"/>
                <w:b w:val="0"/>
                <w:sz w:val="19"/>
              </w:rPr>
              <w:t>Optional internal or outbound status note</w:t>
            </w:r>
          </w:p>
        </w:tc>
      </w:tr>
    </w:tbl>
    <w:p w14:paraId="719A6EC9"/>
    <w:p w14:paraId="6E9F8F7F">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58F3D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2FD7339E">
            <w:pPr>
              <w:spacing w:after="0" w:line="240" w:lineRule="auto"/>
              <w:jc w:val="center"/>
            </w:pPr>
            <w:r>
              <w:rPr>
                <w:rFonts w:ascii="Arial" w:hAnsi="Arial" w:eastAsia="Arial"/>
                <w:b/>
                <w:sz w:val="19"/>
              </w:rPr>
              <w:t>Field</w:t>
            </w:r>
          </w:p>
        </w:tc>
        <w:tc>
          <w:tcPr>
            <w:tcW w:w="3211" w:type="dxa"/>
            <w:shd w:val="clear" w:color="auto" w:fill="D9EAF7"/>
            <w:vAlign w:val="center"/>
          </w:tcPr>
          <w:p w14:paraId="760B9EC3">
            <w:pPr>
              <w:spacing w:after="0" w:line="240" w:lineRule="auto"/>
              <w:jc w:val="center"/>
            </w:pPr>
            <w:r>
              <w:rPr>
                <w:rFonts w:ascii="Arial" w:hAnsi="Arial" w:eastAsia="Arial"/>
                <w:b/>
                <w:sz w:val="19"/>
              </w:rPr>
              <w:t>Type</w:t>
            </w:r>
          </w:p>
        </w:tc>
        <w:tc>
          <w:tcPr>
            <w:tcW w:w="3211" w:type="dxa"/>
            <w:shd w:val="clear" w:color="auto" w:fill="D9EAF7"/>
            <w:vAlign w:val="center"/>
          </w:tcPr>
          <w:p w14:paraId="5D04C2D2">
            <w:pPr>
              <w:spacing w:after="0" w:line="240" w:lineRule="auto"/>
              <w:jc w:val="center"/>
            </w:pPr>
            <w:r>
              <w:rPr>
                <w:rFonts w:ascii="Arial" w:hAnsi="Arial" w:eastAsia="Arial"/>
                <w:b/>
                <w:sz w:val="19"/>
              </w:rPr>
              <w:t>Description</w:t>
            </w:r>
          </w:p>
        </w:tc>
      </w:tr>
      <w:tr w14:paraId="07B94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2911FCA">
            <w:pPr>
              <w:spacing w:after="0" w:line="240" w:lineRule="auto"/>
              <w:jc w:val="center"/>
            </w:pPr>
            <w:r>
              <w:rPr>
                <w:rFonts w:ascii="Arial" w:hAnsi="Arial" w:eastAsia="Arial"/>
                <w:b w:val="0"/>
                <w:sz w:val="19"/>
              </w:rPr>
              <w:t>updated</w:t>
            </w:r>
          </w:p>
        </w:tc>
        <w:tc>
          <w:tcPr>
            <w:tcW w:w="3211" w:type="dxa"/>
            <w:vAlign w:val="center"/>
          </w:tcPr>
          <w:p w14:paraId="217F075B">
            <w:pPr>
              <w:spacing w:after="0" w:line="240" w:lineRule="auto"/>
              <w:jc w:val="center"/>
            </w:pPr>
            <w:r>
              <w:rPr>
                <w:rFonts w:ascii="Arial" w:hAnsi="Arial" w:eastAsia="Arial"/>
                <w:b w:val="0"/>
                <w:sz w:val="19"/>
              </w:rPr>
              <w:t>boolean</w:t>
            </w:r>
          </w:p>
        </w:tc>
        <w:tc>
          <w:tcPr>
            <w:tcW w:w="3211" w:type="dxa"/>
            <w:vAlign w:val="center"/>
          </w:tcPr>
          <w:p w14:paraId="1986405D">
            <w:pPr>
              <w:spacing w:after="0" w:line="240" w:lineRule="auto"/>
              <w:jc w:val="center"/>
            </w:pPr>
            <w:r>
              <w:rPr>
                <w:rFonts w:ascii="Arial" w:hAnsi="Arial" w:eastAsia="Arial"/>
                <w:b w:val="0"/>
                <w:sz w:val="19"/>
              </w:rPr>
              <w:t>Update result</w:t>
            </w:r>
          </w:p>
        </w:tc>
      </w:tr>
    </w:tbl>
    <w:p w14:paraId="65600275"/>
    <w:p w14:paraId="6B847F1B">
      <w:r>
        <w:t>Notes:</w:t>
      </w:r>
    </w:p>
    <w:p w14:paraId="3C169938">
      <w:pPr>
        <w:pStyle w:val="16"/>
      </w:pPr>
      <w:r>
        <w:t>Status changes may trigger automatic notifications to the applicant.</w:t>
      </w:r>
    </w:p>
    <w:p w14:paraId="69647089">
      <w:pPr>
        <w:pStyle w:val="4"/>
        <w:rPr>
          <w:rFonts w:hint="default" w:eastAsia="宋体"/>
          <w:lang w:val="en-US" w:eastAsia="zh-CN"/>
        </w:rPr>
      </w:pPr>
      <w:r>
        <w:t>1</w:t>
      </w:r>
      <w:r>
        <w:rPr>
          <w:rFonts w:hint="eastAsia" w:eastAsia="宋体"/>
          <w:lang w:val="en-US" w:eastAsia="zh-CN"/>
        </w:rPr>
        <w:t>5</w:t>
      </w:r>
      <w:r>
        <w:t>.</w:t>
      </w:r>
      <w:r>
        <w:rPr>
          <w:rFonts w:hint="eastAsia" w:eastAsia="宋体"/>
          <w:lang w:val="en-US" w:eastAsia="zh-CN"/>
        </w:rPr>
        <w:t>8</w:t>
      </w:r>
      <w:r>
        <w:t xml:space="preserve">. </w:t>
      </w:r>
      <w:r>
        <w:rPr>
          <w:rFonts w:hint="eastAsia" w:eastAsia="宋体"/>
          <w:lang w:val="en-US" w:eastAsia="zh-CN"/>
        </w:rPr>
        <w:t>Get</w:t>
      </w:r>
      <w:r>
        <w:t xml:space="preserve"> Application </w:t>
      </w:r>
      <w:r>
        <w:rPr>
          <w:rFonts w:hint="eastAsia" w:eastAsia="宋体"/>
          <w:lang w:val="en-US" w:eastAsia="zh-CN"/>
        </w:rPr>
        <w:t>Resume</w:t>
      </w:r>
    </w:p>
    <w:p w14:paraId="5D0AB92B">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ECFE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36308883">
            <w:pPr>
              <w:spacing w:after="0" w:line="240" w:lineRule="auto"/>
              <w:jc w:val="center"/>
            </w:pPr>
            <w:r>
              <w:rPr>
                <w:rFonts w:ascii="Arial" w:hAnsi="Arial" w:eastAsia="Arial"/>
                <w:b/>
                <w:sz w:val="19"/>
              </w:rPr>
              <w:t>Field</w:t>
            </w:r>
          </w:p>
        </w:tc>
        <w:tc>
          <w:tcPr>
            <w:tcW w:w="4816" w:type="dxa"/>
            <w:shd w:val="clear" w:color="auto" w:fill="D9EAF7"/>
            <w:vAlign w:val="center"/>
          </w:tcPr>
          <w:p w14:paraId="78DFE077">
            <w:pPr>
              <w:spacing w:after="0" w:line="240" w:lineRule="auto"/>
              <w:jc w:val="center"/>
            </w:pPr>
            <w:r>
              <w:rPr>
                <w:rFonts w:ascii="Arial" w:hAnsi="Arial" w:eastAsia="Arial"/>
                <w:b/>
                <w:sz w:val="19"/>
              </w:rPr>
              <w:t>Value</w:t>
            </w:r>
          </w:p>
        </w:tc>
      </w:tr>
      <w:tr w14:paraId="60FB6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A9AFC15">
            <w:pPr>
              <w:spacing w:after="0" w:line="240" w:lineRule="auto"/>
              <w:jc w:val="center"/>
            </w:pPr>
            <w:r>
              <w:rPr>
                <w:rFonts w:ascii="Arial" w:hAnsi="Arial" w:eastAsia="Arial"/>
                <w:b w:val="0"/>
                <w:sz w:val="19"/>
              </w:rPr>
              <w:t>Method</w:t>
            </w:r>
          </w:p>
        </w:tc>
        <w:tc>
          <w:tcPr>
            <w:tcW w:w="4816" w:type="dxa"/>
            <w:vAlign w:val="center"/>
          </w:tcPr>
          <w:p w14:paraId="56EF6595">
            <w:pPr>
              <w:spacing w:after="0" w:line="240" w:lineRule="auto"/>
              <w:jc w:val="center"/>
            </w:pPr>
            <w:r>
              <w:rPr>
                <w:rFonts w:hint="eastAsia" w:eastAsia="宋体"/>
                <w:b w:val="0"/>
                <w:sz w:val="19"/>
                <w:lang w:val="en-US" w:eastAsia="zh-CN"/>
              </w:rPr>
              <w:t>GE</w:t>
            </w:r>
            <w:r>
              <w:rPr>
                <w:rFonts w:ascii="Arial" w:hAnsi="Arial" w:eastAsia="Arial"/>
                <w:b w:val="0"/>
                <w:sz w:val="19"/>
              </w:rPr>
              <w:t>T</w:t>
            </w:r>
          </w:p>
        </w:tc>
      </w:tr>
      <w:tr w14:paraId="5FB7F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DBC2151">
            <w:pPr>
              <w:spacing w:after="0" w:line="240" w:lineRule="auto"/>
              <w:jc w:val="center"/>
            </w:pPr>
            <w:r>
              <w:rPr>
                <w:rFonts w:ascii="Arial" w:hAnsi="Arial" w:eastAsia="Arial"/>
                <w:b w:val="0"/>
                <w:sz w:val="19"/>
              </w:rPr>
              <w:t>Path</w:t>
            </w:r>
          </w:p>
        </w:tc>
        <w:tc>
          <w:tcPr>
            <w:tcW w:w="4816" w:type="dxa"/>
            <w:vAlign w:val="center"/>
          </w:tcPr>
          <w:p w14:paraId="4DE89867">
            <w:pPr>
              <w:spacing w:after="0" w:line="240" w:lineRule="auto"/>
              <w:rPr>
                <w:rFonts w:hint="default" w:eastAsia="宋体"/>
                <w:lang w:val="en-US" w:eastAsia="zh-CN"/>
              </w:rPr>
            </w:pPr>
            <w:r>
              <w:rPr>
                <w:rFonts w:ascii="Arial" w:hAnsi="Arial" w:eastAsia="Arial"/>
                <w:b w:val="0"/>
                <w:sz w:val="19"/>
              </w:rPr>
              <w:t>/applications/{applicationId}/</w:t>
            </w:r>
            <w:r>
              <w:rPr>
                <w:rFonts w:hint="eastAsia" w:eastAsia="宋体"/>
                <w:b w:val="0"/>
                <w:sz w:val="19"/>
                <w:lang w:val="en-US" w:eastAsia="zh-CN"/>
              </w:rPr>
              <w:t>resume</w:t>
            </w:r>
          </w:p>
        </w:tc>
      </w:tr>
      <w:tr w14:paraId="76E16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267AFD4">
            <w:pPr>
              <w:spacing w:after="0" w:line="240" w:lineRule="auto"/>
              <w:jc w:val="center"/>
            </w:pPr>
            <w:r>
              <w:rPr>
                <w:rFonts w:ascii="Arial" w:hAnsi="Arial" w:eastAsia="Arial"/>
                <w:b w:val="0"/>
                <w:sz w:val="19"/>
              </w:rPr>
              <w:t>Authorized roles</w:t>
            </w:r>
          </w:p>
        </w:tc>
        <w:tc>
          <w:tcPr>
            <w:tcW w:w="4816" w:type="dxa"/>
            <w:vAlign w:val="center"/>
          </w:tcPr>
          <w:p w14:paraId="34553AA3">
            <w:pPr>
              <w:spacing w:after="0" w:line="240" w:lineRule="auto"/>
            </w:pPr>
            <w:r>
              <w:rPr>
                <w:rFonts w:hint="eastAsia" w:eastAsia="宋体"/>
                <w:b w:val="0"/>
                <w:sz w:val="19"/>
                <w:lang w:val="en-US" w:eastAsia="zh-CN"/>
              </w:rPr>
              <w:t xml:space="preserve">student, </w:t>
            </w:r>
            <w:r>
              <w:rPr>
                <w:rFonts w:ascii="Arial" w:hAnsi="Arial" w:eastAsia="Arial"/>
                <w:b w:val="0"/>
                <w:sz w:val="19"/>
              </w:rPr>
              <w:t>employer, admin</w:t>
            </w:r>
          </w:p>
        </w:tc>
      </w:tr>
      <w:tr w14:paraId="028C0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009EE9D">
            <w:pPr>
              <w:spacing w:after="0" w:line="240" w:lineRule="auto"/>
              <w:jc w:val="center"/>
            </w:pPr>
            <w:r>
              <w:rPr>
                <w:rFonts w:ascii="Arial" w:hAnsi="Arial" w:eastAsia="Arial"/>
                <w:b w:val="0"/>
                <w:sz w:val="19"/>
              </w:rPr>
              <w:t>Purpose</w:t>
            </w:r>
          </w:p>
        </w:tc>
        <w:tc>
          <w:tcPr>
            <w:tcW w:w="4816" w:type="dxa"/>
            <w:vAlign w:val="center"/>
          </w:tcPr>
          <w:p w14:paraId="59F559DA">
            <w:pPr>
              <w:spacing w:after="0" w:line="240" w:lineRule="auto"/>
            </w:pPr>
            <w:r>
              <w:rPr>
                <w:rFonts w:hint="eastAsia" w:eastAsia="宋体"/>
                <w:b w:val="0"/>
                <w:sz w:val="19"/>
                <w:lang w:val="en-US" w:eastAsia="zh-CN"/>
              </w:rPr>
              <w:t>Retrieve resume information for a submitted application.</w:t>
            </w:r>
          </w:p>
        </w:tc>
      </w:tr>
    </w:tbl>
    <w:p w14:paraId="2360EE5B"/>
    <w:p w14:paraId="2B10314E">
      <w:pPr>
        <w:pStyle w:val="3"/>
      </w:pPr>
      <w:r>
        <w:t>1</w:t>
      </w:r>
      <w:r>
        <w:rPr>
          <w:rFonts w:hint="eastAsia" w:eastAsia="宋体"/>
          <w:lang w:val="en-US" w:eastAsia="zh-CN"/>
        </w:rPr>
        <w:t>6</w:t>
      </w:r>
      <w:r>
        <w:t>. Saved Jobs APIs</w:t>
      </w:r>
    </w:p>
    <w:p w14:paraId="1780BCB0">
      <w:pPr>
        <w:pStyle w:val="4"/>
      </w:pPr>
      <w:r>
        <w:t>1</w:t>
      </w:r>
      <w:r>
        <w:rPr>
          <w:rFonts w:hint="eastAsia" w:eastAsia="宋体"/>
          <w:lang w:val="en-US" w:eastAsia="zh-CN"/>
        </w:rPr>
        <w:t>6</w:t>
      </w:r>
      <w:r>
        <w:t>.1. Save Job</w:t>
      </w:r>
    </w:p>
    <w:p w14:paraId="34BF5F10">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644E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75C088DF">
            <w:pPr>
              <w:spacing w:after="0" w:line="240" w:lineRule="auto"/>
              <w:jc w:val="center"/>
            </w:pPr>
            <w:r>
              <w:rPr>
                <w:rFonts w:ascii="Arial" w:hAnsi="Arial" w:eastAsia="Arial"/>
                <w:b/>
                <w:sz w:val="19"/>
              </w:rPr>
              <w:t>Field</w:t>
            </w:r>
          </w:p>
        </w:tc>
        <w:tc>
          <w:tcPr>
            <w:tcW w:w="4816" w:type="dxa"/>
            <w:shd w:val="clear" w:color="auto" w:fill="D9EAF7"/>
            <w:vAlign w:val="center"/>
          </w:tcPr>
          <w:p w14:paraId="2F75BED3">
            <w:pPr>
              <w:spacing w:after="0" w:line="240" w:lineRule="auto"/>
              <w:jc w:val="center"/>
            </w:pPr>
            <w:r>
              <w:rPr>
                <w:rFonts w:ascii="Arial" w:hAnsi="Arial" w:eastAsia="Arial"/>
                <w:b/>
                <w:sz w:val="19"/>
              </w:rPr>
              <w:t>Value</w:t>
            </w:r>
          </w:p>
        </w:tc>
      </w:tr>
      <w:tr w14:paraId="02D8C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5AF2EB8">
            <w:pPr>
              <w:spacing w:after="0" w:line="240" w:lineRule="auto"/>
              <w:jc w:val="center"/>
            </w:pPr>
            <w:r>
              <w:rPr>
                <w:rFonts w:ascii="Arial" w:hAnsi="Arial" w:eastAsia="Arial"/>
                <w:b w:val="0"/>
                <w:sz w:val="19"/>
              </w:rPr>
              <w:t>Method</w:t>
            </w:r>
          </w:p>
        </w:tc>
        <w:tc>
          <w:tcPr>
            <w:tcW w:w="4816" w:type="dxa"/>
            <w:vAlign w:val="center"/>
          </w:tcPr>
          <w:p w14:paraId="3CEB913E">
            <w:pPr>
              <w:spacing w:after="0" w:line="240" w:lineRule="auto"/>
              <w:jc w:val="center"/>
            </w:pPr>
            <w:r>
              <w:rPr>
                <w:rFonts w:ascii="Arial" w:hAnsi="Arial" w:eastAsia="Arial"/>
                <w:b w:val="0"/>
                <w:sz w:val="19"/>
              </w:rPr>
              <w:t>POST</w:t>
            </w:r>
          </w:p>
        </w:tc>
      </w:tr>
      <w:tr w14:paraId="1C53B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B0DFC61">
            <w:pPr>
              <w:spacing w:after="0" w:line="240" w:lineRule="auto"/>
              <w:jc w:val="center"/>
            </w:pPr>
            <w:r>
              <w:rPr>
                <w:rFonts w:ascii="Arial" w:hAnsi="Arial" w:eastAsia="Arial"/>
                <w:b w:val="0"/>
                <w:sz w:val="19"/>
              </w:rPr>
              <w:t>Path</w:t>
            </w:r>
          </w:p>
        </w:tc>
        <w:tc>
          <w:tcPr>
            <w:tcW w:w="4816" w:type="dxa"/>
            <w:vAlign w:val="center"/>
          </w:tcPr>
          <w:p w14:paraId="77B038B5">
            <w:pPr>
              <w:spacing w:after="0" w:line="240" w:lineRule="auto"/>
              <w:jc w:val="center"/>
            </w:pPr>
            <w:r>
              <w:rPr>
                <w:rFonts w:ascii="Arial" w:hAnsi="Arial" w:eastAsia="Arial"/>
                <w:b w:val="0"/>
                <w:sz w:val="19"/>
              </w:rPr>
              <w:t>/saved-jobs</w:t>
            </w:r>
          </w:p>
        </w:tc>
      </w:tr>
      <w:tr w14:paraId="09F73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21A817F">
            <w:pPr>
              <w:spacing w:after="0" w:line="240" w:lineRule="auto"/>
              <w:jc w:val="center"/>
            </w:pPr>
            <w:r>
              <w:rPr>
                <w:rFonts w:ascii="Arial" w:hAnsi="Arial" w:eastAsia="Arial"/>
                <w:b w:val="0"/>
                <w:sz w:val="19"/>
              </w:rPr>
              <w:t>Authorized roles</w:t>
            </w:r>
          </w:p>
        </w:tc>
        <w:tc>
          <w:tcPr>
            <w:tcW w:w="4816" w:type="dxa"/>
            <w:vAlign w:val="center"/>
          </w:tcPr>
          <w:p w14:paraId="060B3083">
            <w:pPr>
              <w:spacing w:after="0" w:line="240" w:lineRule="auto"/>
              <w:jc w:val="center"/>
            </w:pPr>
            <w:r>
              <w:rPr>
                <w:rFonts w:ascii="Arial" w:hAnsi="Arial" w:eastAsia="Arial"/>
                <w:b w:val="0"/>
                <w:sz w:val="19"/>
              </w:rPr>
              <w:t>student, graduate</w:t>
            </w:r>
          </w:p>
        </w:tc>
      </w:tr>
      <w:tr w14:paraId="0D9BA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AA266AD">
            <w:pPr>
              <w:spacing w:after="0" w:line="240" w:lineRule="auto"/>
              <w:jc w:val="center"/>
            </w:pPr>
            <w:r>
              <w:rPr>
                <w:rFonts w:ascii="Arial" w:hAnsi="Arial" w:eastAsia="Arial"/>
                <w:b w:val="0"/>
                <w:sz w:val="19"/>
              </w:rPr>
              <w:t>Purpose</w:t>
            </w:r>
          </w:p>
        </w:tc>
        <w:tc>
          <w:tcPr>
            <w:tcW w:w="4816" w:type="dxa"/>
            <w:vAlign w:val="center"/>
          </w:tcPr>
          <w:p w14:paraId="3D48AE88">
            <w:pPr>
              <w:spacing w:after="0" w:line="240" w:lineRule="auto"/>
            </w:pPr>
            <w:r>
              <w:rPr>
                <w:rFonts w:ascii="Arial" w:hAnsi="Arial" w:eastAsia="Arial"/>
                <w:b w:val="0"/>
                <w:sz w:val="19"/>
              </w:rPr>
              <w:t>Bookmark a job for later viewing.</w:t>
            </w:r>
          </w:p>
        </w:tc>
      </w:tr>
    </w:tbl>
    <w:p w14:paraId="341D768D"/>
    <w:p w14:paraId="5C422BC9">
      <w:r>
        <w:rPr>
          <w:b/>
          <w:sz w:val="21"/>
        </w:rPr>
        <w:t>Request Body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27BAA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vAlign w:val="center"/>
          </w:tcPr>
          <w:p w14:paraId="713281D6">
            <w:pPr>
              <w:spacing w:after="0" w:line="240" w:lineRule="auto"/>
              <w:jc w:val="center"/>
            </w:pPr>
            <w:r>
              <w:rPr>
                <w:rFonts w:ascii="Arial" w:hAnsi="Arial" w:eastAsia="Arial"/>
                <w:b/>
                <w:sz w:val="19"/>
              </w:rPr>
              <w:t>Field</w:t>
            </w:r>
          </w:p>
        </w:tc>
        <w:tc>
          <w:tcPr>
            <w:tcW w:w="2408" w:type="dxa"/>
            <w:shd w:val="clear" w:color="auto" w:fill="D9EAF7"/>
            <w:vAlign w:val="center"/>
          </w:tcPr>
          <w:p w14:paraId="5E57B445">
            <w:pPr>
              <w:spacing w:after="0" w:line="240" w:lineRule="auto"/>
              <w:jc w:val="center"/>
            </w:pPr>
            <w:r>
              <w:rPr>
                <w:rFonts w:ascii="Arial" w:hAnsi="Arial" w:eastAsia="Arial"/>
                <w:b/>
                <w:sz w:val="19"/>
              </w:rPr>
              <w:t>Type</w:t>
            </w:r>
          </w:p>
        </w:tc>
        <w:tc>
          <w:tcPr>
            <w:tcW w:w="2408" w:type="dxa"/>
            <w:shd w:val="clear" w:color="auto" w:fill="D9EAF7"/>
            <w:vAlign w:val="center"/>
          </w:tcPr>
          <w:p w14:paraId="18BBFB11">
            <w:pPr>
              <w:spacing w:after="0" w:line="240" w:lineRule="auto"/>
              <w:jc w:val="center"/>
            </w:pPr>
            <w:r>
              <w:rPr>
                <w:rFonts w:ascii="Arial" w:hAnsi="Arial" w:eastAsia="Arial"/>
                <w:b/>
                <w:sz w:val="19"/>
              </w:rPr>
              <w:t>Required</w:t>
            </w:r>
          </w:p>
        </w:tc>
        <w:tc>
          <w:tcPr>
            <w:tcW w:w="2408" w:type="dxa"/>
            <w:shd w:val="clear" w:color="auto" w:fill="D9EAF7"/>
            <w:vAlign w:val="center"/>
          </w:tcPr>
          <w:p w14:paraId="559774AE">
            <w:pPr>
              <w:spacing w:after="0" w:line="240" w:lineRule="auto"/>
              <w:jc w:val="center"/>
            </w:pPr>
            <w:r>
              <w:rPr>
                <w:rFonts w:ascii="Arial" w:hAnsi="Arial" w:eastAsia="Arial"/>
                <w:b/>
                <w:sz w:val="19"/>
              </w:rPr>
              <w:t>Description</w:t>
            </w:r>
          </w:p>
        </w:tc>
      </w:tr>
      <w:tr w14:paraId="4F768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D1F7DFA">
            <w:pPr>
              <w:spacing w:after="0" w:line="240" w:lineRule="auto"/>
              <w:jc w:val="center"/>
            </w:pPr>
            <w:r>
              <w:rPr>
                <w:rFonts w:ascii="Arial" w:hAnsi="Arial" w:eastAsia="Arial"/>
                <w:b w:val="0"/>
                <w:sz w:val="19"/>
              </w:rPr>
              <w:t>jobId</w:t>
            </w:r>
          </w:p>
        </w:tc>
        <w:tc>
          <w:tcPr>
            <w:tcW w:w="2408" w:type="dxa"/>
            <w:vAlign w:val="center"/>
          </w:tcPr>
          <w:p w14:paraId="07A04710">
            <w:pPr>
              <w:spacing w:after="0" w:line="240" w:lineRule="auto"/>
              <w:jc w:val="center"/>
            </w:pPr>
            <w:r>
              <w:rPr>
                <w:rFonts w:ascii="Arial" w:hAnsi="Arial" w:eastAsia="Arial"/>
                <w:b w:val="0"/>
                <w:sz w:val="19"/>
              </w:rPr>
              <w:t>long</w:t>
            </w:r>
          </w:p>
        </w:tc>
        <w:tc>
          <w:tcPr>
            <w:tcW w:w="2408" w:type="dxa"/>
            <w:vAlign w:val="center"/>
          </w:tcPr>
          <w:p w14:paraId="3F8624FB">
            <w:pPr>
              <w:spacing w:after="0" w:line="240" w:lineRule="auto"/>
              <w:jc w:val="center"/>
            </w:pPr>
            <w:r>
              <w:rPr>
                <w:rFonts w:ascii="Arial" w:hAnsi="Arial" w:eastAsia="Arial"/>
                <w:b w:val="0"/>
                <w:sz w:val="19"/>
              </w:rPr>
              <w:t>Yes</w:t>
            </w:r>
          </w:p>
        </w:tc>
        <w:tc>
          <w:tcPr>
            <w:tcW w:w="2408" w:type="dxa"/>
            <w:vAlign w:val="center"/>
          </w:tcPr>
          <w:p w14:paraId="2C20015E">
            <w:pPr>
              <w:spacing w:after="0" w:line="240" w:lineRule="auto"/>
              <w:jc w:val="center"/>
            </w:pPr>
            <w:r>
              <w:rPr>
                <w:rFonts w:ascii="Arial" w:hAnsi="Arial" w:eastAsia="Arial"/>
                <w:b w:val="0"/>
                <w:sz w:val="19"/>
              </w:rPr>
              <w:t>Job identifier</w:t>
            </w:r>
          </w:p>
        </w:tc>
      </w:tr>
    </w:tbl>
    <w:p w14:paraId="51347C68"/>
    <w:p w14:paraId="220811E3">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513EC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4BB39162">
            <w:pPr>
              <w:spacing w:after="0" w:line="240" w:lineRule="auto"/>
              <w:jc w:val="center"/>
            </w:pPr>
            <w:r>
              <w:rPr>
                <w:rFonts w:ascii="Arial" w:hAnsi="Arial" w:eastAsia="Arial"/>
                <w:b/>
                <w:sz w:val="19"/>
              </w:rPr>
              <w:t>Field</w:t>
            </w:r>
          </w:p>
        </w:tc>
        <w:tc>
          <w:tcPr>
            <w:tcW w:w="3211" w:type="dxa"/>
            <w:shd w:val="clear" w:color="auto" w:fill="D9EAF7"/>
            <w:vAlign w:val="center"/>
          </w:tcPr>
          <w:p w14:paraId="05FD8F21">
            <w:pPr>
              <w:spacing w:after="0" w:line="240" w:lineRule="auto"/>
              <w:jc w:val="center"/>
            </w:pPr>
            <w:r>
              <w:rPr>
                <w:rFonts w:ascii="Arial" w:hAnsi="Arial" w:eastAsia="Arial"/>
                <w:b/>
                <w:sz w:val="19"/>
              </w:rPr>
              <w:t>Type</w:t>
            </w:r>
          </w:p>
        </w:tc>
        <w:tc>
          <w:tcPr>
            <w:tcW w:w="3211" w:type="dxa"/>
            <w:shd w:val="clear" w:color="auto" w:fill="D9EAF7"/>
            <w:vAlign w:val="center"/>
          </w:tcPr>
          <w:p w14:paraId="2AB7AE6D">
            <w:pPr>
              <w:spacing w:after="0" w:line="240" w:lineRule="auto"/>
              <w:jc w:val="center"/>
            </w:pPr>
            <w:r>
              <w:rPr>
                <w:rFonts w:ascii="Arial" w:hAnsi="Arial" w:eastAsia="Arial"/>
                <w:b/>
                <w:sz w:val="19"/>
              </w:rPr>
              <w:t>Description</w:t>
            </w:r>
          </w:p>
        </w:tc>
      </w:tr>
      <w:tr w14:paraId="38A83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BDE5650">
            <w:pPr>
              <w:spacing w:after="0" w:line="240" w:lineRule="auto"/>
              <w:jc w:val="center"/>
            </w:pPr>
            <w:r>
              <w:rPr>
                <w:rFonts w:ascii="Arial" w:hAnsi="Arial" w:eastAsia="Arial"/>
                <w:b w:val="0"/>
                <w:sz w:val="19"/>
              </w:rPr>
              <w:t>savedJobId</w:t>
            </w:r>
          </w:p>
        </w:tc>
        <w:tc>
          <w:tcPr>
            <w:tcW w:w="3211" w:type="dxa"/>
            <w:vAlign w:val="center"/>
          </w:tcPr>
          <w:p w14:paraId="2B4CFC50">
            <w:pPr>
              <w:spacing w:after="0" w:line="240" w:lineRule="auto"/>
              <w:jc w:val="center"/>
            </w:pPr>
            <w:r>
              <w:rPr>
                <w:rFonts w:ascii="Arial" w:hAnsi="Arial" w:eastAsia="Arial"/>
                <w:b w:val="0"/>
                <w:sz w:val="19"/>
              </w:rPr>
              <w:t>long</w:t>
            </w:r>
          </w:p>
        </w:tc>
        <w:tc>
          <w:tcPr>
            <w:tcW w:w="3211" w:type="dxa"/>
            <w:vAlign w:val="center"/>
          </w:tcPr>
          <w:p w14:paraId="378F0091">
            <w:pPr>
              <w:spacing w:after="0" w:line="240" w:lineRule="auto"/>
            </w:pPr>
            <w:r>
              <w:rPr>
                <w:rFonts w:ascii="Arial" w:hAnsi="Arial" w:eastAsia="Arial"/>
                <w:b w:val="0"/>
                <w:sz w:val="19"/>
              </w:rPr>
              <w:t>Saved record identifier</w:t>
            </w:r>
          </w:p>
        </w:tc>
      </w:tr>
    </w:tbl>
    <w:p w14:paraId="2BF9B73C"/>
    <w:p w14:paraId="435B94BD">
      <w:pPr>
        <w:pStyle w:val="4"/>
      </w:pPr>
      <w:r>
        <w:t>1</w:t>
      </w:r>
      <w:r>
        <w:rPr>
          <w:rFonts w:hint="eastAsia" w:eastAsia="宋体"/>
          <w:lang w:val="en-US" w:eastAsia="zh-CN"/>
        </w:rPr>
        <w:t>6</w:t>
      </w:r>
      <w:r>
        <w:t>.2. Get Saved Jobs</w:t>
      </w:r>
    </w:p>
    <w:p w14:paraId="6FAD2812">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5150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576AA54E">
            <w:pPr>
              <w:spacing w:after="0" w:line="240" w:lineRule="auto"/>
              <w:jc w:val="center"/>
            </w:pPr>
            <w:r>
              <w:rPr>
                <w:rFonts w:ascii="Arial" w:hAnsi="Arial" w:eastAsia="Arial"/>
                <w:b/>
                <w:sz w:val="19"/>
              </w:rPr>
              <w:t>Field</w:t>
            </w:r>
          </w:p>
        </w:tc>
        <w:tc>
          <w:tcPr>
            <w:tcW w:w="4816" w:type="dxa"/>
            <w:shd w:val="clear" w:color="auto" w:fill="D9EAF7"/>
            <w:vAlign w:val="center"/>
          </w:tcPr>
          <w:p w14:paraId="5649585A">
            <w:pPr>
              <w:spacing w:after="0" w:line="240" w:lineRule="auto"/>
              <w:jc w:val="center"/>
            </w:pPr>
            <w:r>
              <w:rPr>
                <w:rFonts w:ascii="Arial" w:hAnsi="Arial" w:eastAsia="Arial"/>
                <w:b/>
                <w:sz w:val="19"/>
              </w:rPr>
              <w:t>Value</w:t>
            </w:r>
          </w:p>
        </w:tc>
      </w:tr>
      <w:tr w14:paraId="5429E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674FE27">
            <w:pPr>
              <w:spacing w:after="0" w:line="240" w:lineRule="auto"/>
              <w:jc w:val="center"/>
            </w:pPr>
            <w:r>
              <w:rPr>
                <w:rFonts w:ascii="Arial" w:hAnsi="Arial" w:eastAsia="Arial"/>
                <w:b w:val="0"/>
                <w:sz w:val="19"/>
              </w:rPr>
              <w:t>Method</w:t>
            </w:r>
          </w:p>
        </w:tc>
        <w:tc>
          <w:tcPr>
            <w:tcW w:w="4816" w:type="dxa"/>
            <w:vAlign w:val="center"/>
          </w:tcPr>
          <w:p w14:paraId="43BB465D">
            <w:pPr>
              <w:spacing w:after="0" w:line="240" w:lineRule="auto"/>
              <w:jc w:val="center"/>
            </w:pPr>
            <w:r>
              <w:rPr>
                <w:rFonts w:ascii="Arial" w:hAnsi="Arial" w:eastAsia="Arial"/>
                <w:b w:val="0"/>
                <w:sz w:val="19"/>
              </w:rPr>
              <w:t>GET</w:t>
            </w:r>
          </w:p>
        </w:tc>
      </w:tr>
      <w:tr w14:paraId="0868D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CCFF692">
            <w:pPr>
              <w:spacing w:after="0" w:line="240" w:lineRule="auto"/>
              <w:jc w:val="center"/>
            </w:pPr>
            <w:r>
              <w:rPr>
                <w:rFonts w:ascii="Arial" w:hAnsi="Arial" w:eastAsia="Arial"/>
                <w:b w:val="0"/>
                <w:sz w:val="19"/>
              </w:rPr>
              <w:t>Path</w:t>
            </w:r>
          </w:p>
        </w:tc>
        <w:tc>
          <w:tcPr>
            <w:tcW w:w="4816" w:type="dxa"/>
            <w:vAlign w:val="center"/>
          </w:tcPr>
          <w:p w14:paraId="70940974">
            <w:pPr>
              <w:spacing w:after="0" w:line="240" w:lineRule="auto"/>
              <w:jc w:val="center"/>
              <w:rPr>
                <w:rFonts w:hint="default" w:eastAsia="宋体"/>
                <w:lang w:val="en-US" w:eastAsia="zh-CN"/>
              </w:rPr>
            </w:pPr>
            <w:r>
              <w:rPr>
                <w:rFonts w:ascii="Arial" w:hAnsi="Arial" w:eastAsia="Arial"/>
                <w:b w:val="0"/>
                <w:sz w:val="19"/>
              </w:rPr>
              <w:t>/saved-jobs</w:t>
            </w:r>
            <w:r>
              <w:rPr>
                <w:rFonts w:hint="eastAsia" w:eastAsia="宋体"/>
                <w:b w:val="0"/>
                <w:sz w:val="19"/>
                <w:lang w:val="en-US" w:eastAsia="zh-CN"/>
              </w:rPr>
              <w:t>/my</w:t>
            </w:r>
          </w:p>
        </w:tc>
      </w:tr>
      <w:tr w14:paraId="41ED7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20C8181">
            <w:pPr>
              <w:spacing w:after="0" w:line="240" w:lineRule="auto"/>
              <w:jc w:val="center"/>
            </w:pPr>
            <w:r>
              <w:rPr>
                <w:rFonts w:ascii="Arial" w:hAnsi="Arial" w:eastAsia="Arial"/>
                <w:b w:val="0"/>
                <w:sz w:val="19"/>
              </w:rPr>
              <w:t>Authorized roles</w:t>
            </w:r>
          </w:p>
        </w:tc>
        <w:tc>
          <w:tcPr>
            <w:tcW w:w="4816" w:type="dxa"/>
            <w:vAlign w:val="center"/>
          </w:tcPr>
          <w:p w14:paraId="34576C66">
            <w:pPr>
              <w:spacing w:after="0" w:line="240" w:lineRule="auto"/>
              <w:jc w:val="center"/>
            </w:pPr>
            <w:r>
              <w:rPr>
                <w:rFonts w:ascii="Arial" w:hAnsi="Arial" w:eastAsia="Arial"/>
                <w:b w:val="0"/>
                <w:sz w:val="19"/>
              </w:rPr>
              <w:t>student, graduate</w:t>
            </w:r>
          </w:p>
        </w:tc>
      </w:tr>
      <w:tr w14:paraId="4E3DF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22D2383">
            <w:pPr>
              <w:spacing w:after="0" w:line="240" w:lineRule="auto"/>
              <w:jc w:val="center"/>
            </w:pPr>
            <w:r>
              <w:rPr>
                <w:rFonts w:ascii="Arial" w:hAnsi="Arial" w:eastAsia="Arial"/>
                <w:b w:val="0"/>
                <w:sz w:val="19"/>
              </w:rPr>
              <w:t>Purpose</w:t>
            </w:r>
          </w:p>
        </w:tc>
        <w:tc>
          <w:tcPr>
            <w:tcW w:w="4816" w:type="dxa"/>
            <w:vAlign w:val="center"/>
          </w:tcPr>
          <w:p w14:paraId="507183E6">
            <w:pPr>
              <w:spacing w:after="0" w:line="240" w:lineRule="auto"/>
            </w:pPr>
            <w:r>
              <w:rPr>
                <w:rFonts w:ascii="Arial" w:hAnsi="Arial" w:eastAsia="Arial"/>
                <w:b w:val="0"/>
                <w:sz w:val="19"/>
              </w:rPr>
              <w:t>List all jobs saved by the current student/graduate.</w:t>
            </w:r>
          </w:p>
        </w:tc>
      </w:tr>
    </w:tbl>
    <w:p w14:paraId="13F7F91B"/>
    <w:p w14:paraId="50F33CB8">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5B85C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1D9865F9">
            <w:pPr>
              <w:spacing w:after="0" w:line="240" w:lineRule="auto"/>
              <w:jc w:val="center"/>
            </w:pPr>
            <w:r>
              <w:rPr>
                <w:rFonts w:ascii="Arial" w:hAnsi="Arial" w:eastAsia="Arial"/>
                <w:b/>
                <w:sz w:val="19"/>
              </w:rPr>
              <w:t>Field</w:t>
            </w:r>
          </w:p>
        </w:tc>
        <w:tc>
          <w:tcPr>
            <w:tcW w:w="3211" w:type="dxa"/>
            <w:shd w:val="clear" w:color="auto" w:fill="D9EAF7"/>
            <w:vAlign w:val="center"/>
          </w:tcPr>
          <w:p w14:paraId="5526D740">
            <w:pPr>
              <w:spacing w:after="0" w:line="240" w:lineRule="auto"/>
              <w:jc w:val="center"/>
            </w:pPr>
            <w:r>
              <w:rPr>
                <w:rFonts w:ascii="Arial" w:hAnsi="Arial" w:eastAsia="Arial"/>
                <w:b/>
                <w:sz w:val="19"/>
              </w:rPr>
              <w:t>Type</w:t>
            </w:r>
          </w:p>
        </w:tc>
        <w:tc>
          <w:tcPr>
            <w:tcW w:w="3211" w:type="dxa"/>
            <w:shd w:val="clear" w:color="auto" w:fill="D9EAF7"/>
            <w:vAlign w:val="center"/>
          </w:tcPr>
          <w:p w14:paraId="0C7290CE">
            <w:pPr>
              <w:spacing w:after="0" w:line="240" w:lineRule="auto"/>
              <w:jc w:val="center"/>
            </w:pPr>
            <w:r>
              <w:rPr>
                <w:rFonts w:ascii="Arial" w:hAnsi="Arial" w:eastAsia="Arial"/>
                <w:b/>
                <w:sz w:val="19"/>
              </w:rPr>
              <w:t>Description</w:t>
            </w:r>
          </w:p>
        </w:tc>
      </w:tr>
      <w:tr w14:paraId="47613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D7A8918">
            <w:pPr>
              <w:spacing w:after="0" w:line="240" w:lineRule="auto"/>
              <w:jc w:val="center"/>
            </w:pPr>
            <w:r>
              <w:rPr>
                <w:rFonts w:ascii="Arial" w:hAnsi="Arial" w:eastAsia="Arial"/>
                <w:b w:val="0"/>
                <w:sz w:val="19"/>
              </w:rPr>
              <w:t>records</w:t>
            </w:r>
          </w:p>
        </w:tc>
        <w:tc>
          <w:tcPr>
            <w:tcW w:w="3211" w:type="dxa"/>
            <w:vAlign w:val="center"/>
          </w:tcPr>
          <w:p w14:paraId="79746555">
            <w:pPr>
              <w:spacing w:after="0" w:line="240" w:lineRule="auto"/>
              <w:jc w:val="center"/>
              <w:rPr>
                <w:rFonts w:hint="default" w:eastAsia="宋体"/>
                <w:lang w:val="en-US" w:eastAsia="zh-CN"/>
              </w:rPr>
            </w:pPr>
            <w:r>
              <w:rPr>
                <w:rFonts w:ascii="Arial" w:hAnsi="Arial" w:eastAsia="Arial"/>
                <w:b w:val="0"/>
                <w:sz w:val="19"/>
              </w:rPr>
              <w:t>array</w:t>
            </w:r>
            <w:r>
              <w:rPr>
                <w:rFonts w:hint="eastAsia" w:ascii="Arial" w:hAnsi="Arial" w:eastAsia="Arial"/>
                <w:b w:val="0"/>
                <w:sz w:val="19"/>
                <w:lang w:val="en-US" w:eastAsia="zh-CN"/>
              </w:rPr>
              <w:t>[records]</w:t>
            </w:r>
          </w:p>
        </w:tc>
        <w:tc>
          <w:tcPr>
            <w:tcW w:w="3211" w:type="dxa"/>
            <w:vAlign w:val="center"/>
          </w:tcPr>
          <w:p w14:paraId="507DD76F">
            <w:pPr>
              <w:spacing w:after="0" w:line="240" w:lineRule="auto"/>
              <w:jc w:val="center"/>
            </w:pPr>
            <w:r>
              <w:rPr>
                <w:rFonts w:ascii="Arial" w:hAnsi="Arial" w:eastAsia="Arial"/>
                <w:b w:val="0"/>
                <w:sz w:val="19"/>
              </w:rPr>
              <w:t>Saved job rows</w:t>
            </w:r>
          </w:p>
        </w:tc>
      </w:tr>
    </w:tbl>
    <w:p w14:paraId="2CDD56CA"/>
    <w:p w14:paraId="33DBC5D0">
      <w:pPr>
        <w:pStyle w:val="4"/>
      </w:pPr>
      <w:r>
        <w:t>1</w:t>
      </w:r>
      <w:r>
        <w:rPr>
          <w:rFonts w:hint="eastAsia" w:eastAsia="宋体"/>
          <w:lang w:val="en-US" w:eastAsia="zh-CN"/>
        </w:rPr>
        <w:t>6</w:t>
      </w:r>
      <w:r>
        <w:t>.3. Remove Saved Job</w:t>
      </w:r>
    </w:p>
    <w:p w14:paraId="6C878CFF">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5948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3AB8258B">
            <w:pPr>
              <w:spacing w:after="0" w:line="240" w:lineRule="auto"/>
              <w:jc w:val="center"/>
            </w:pPr>
            <w:r>
              <w:rPr>
                <w:rFonts w:ascii="Arial" w:hAnsi="Arial" w:eastAsia="Arial"/>
                <w:b/>
                <w:sz w:val="19"/>
              </w:rPr>
              <w:t>Field</w:t>
            </w:r>
          </w:p>
        </w:tc>
        <w:tc>
          <w:tcPr>
            <w:tcW w:w="4816" w:type="dxa"/>
            <w:shd w:val="clear" w:color="auto" w:fill="D9EAF7"/>
            <w:vAlign w:val="center"/>
          </w:tcPr>
          <w:p w14:paraId="6B55BC3D">
            <w:pPr>
              <w:spacing w:after="0" w:line="240" w:lineRule="auto"/>
              <w:jc w:val="center"/>
            </w:pPr>
            <w:r>
              <w:rPr>
                <w:rFonts w:ascii="Arial" w:hAnsi="Arial" w:eastAsia="Arial"/>
                <w:b/>
                <w:sz w:val="19"/>
              </w:rPr>
              <w:t>Value</w:t>
            </w:r>
          </w:p>
        </w:tc>
      </w:tr>
      <w:tr w14:paraId="7242E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CD846FD">
            <w:pPr>
              <w:spacing w:after="0" w:line="240" w:lineRule="auto"/>
              <w:jc w:val="center"/>
            </w:pPr>
            <w:r>
              <w:rPr>
                <w:rFonts w:ascii="Arial" w:hAnsi="Arial" w:eastAsia="Arial"/>
                <w:b w:val="0"/>
                <w:sz w:val="19"/>
              </w:rPr>
              <w:t>Method</w:t>
            </w:r>
          </w:p>
        </w:tc>
        <w:tc>
          <w:tcPr>
            <w:tcW w:w="4816" w:type="dxa"/>
            <w:vAlign w:val="center"/>
          </w:tcPr>
          <w:p w14:paraId="3844AE49">
            <w:pPr>
              <w:spacing w:after="0" w:line="240" w:lineRule="auto"/>
              <w:jc w:val="center"/>
            </w:pPr>
            <w:r>
              <w:rPr>
                <w:rFonts w:ascii="Arial" w:hAnsi="Arial" w:eastAsia="Arial"/>
                <w:b w:val="0"/>
                <w:sz w:val="19"/>
              </w:rPr>
              <w:t>DELETE</w:t>
            </w:r>
          </w:p>
        </w:tc>
      </w:tr>
      <w:tr w14:paraId="4847E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6724197">
            <w:pPr>
              <w:spacing w:after="0" w:line="240" w:lineRule="auto"/>
              <w:jc w:val="center"/>
            </w:pPr>
            <w:r>
              <w:rPr>
                <w:rFonts w:ascii="Arial" w:hAnsi="Arial" w:eastAsia="Arial"/>
                <w:b w:val="0"/>
                <w:sz w:val="19"/>
              </w:rPr>
              <w:t>Path</w:t>
            </w:r>
          </w:p>
        </w:tc>
        <w:tc>
          <w:tcPr>
            <w:tcW w:w="4816" w:type="dxa"/>
            <w:vAlign w:val="center"/>
          </w:tcPr>
          <w:p w14:paraId="0CA0FCEC">
            <w:pPr>
              <w:spacing w:after="0" w:line="240" w:lineRule="auto"/>
            </w:pPr>
            <w:r>
              <w:rPr>
                <w:rFonts w:ascii="Arial" w:hAnsi="Arial" w:eastAsia="Arial"/>
                <w:b w:val="0"/>
                <w:sz w:val="19"/>
              </w:rPr>
              <w:t>/saved-jobs</w:t>
            </w:r>
            <w:r>
              <w:rPr>
                <w:rFonts w:hint="eastAsia" w:eastAsia="宋体"/>
                <w:b w:val="0"/>
                <w:sz w:val="19"/>
                <w:lang w:val="en-US" w:eastAsia="zh-CN"/>
              </w:rPr>
              <w:t>?jobId=</w:t>
            </w:r>
            <w:r>
              <w:rPr>
                <w:rFonts w:ascii="Arial" w:hAnsi="Arial" w:eastAsia="Arial"/>
                <w:b w:val="0"/>
                <w:sz w:val="19"/>
              </w:rPr>
              <w:t>{</w:t>
            </w:r>
            <w:r>
              <w:rPr>
                <w:rFonts w:hint="eastAsia" w:eastAsia="宋体"/>
                <w:b w:val="0"/>
                <w:sz w:val="19"/>
                <w:lang w:val="en-US" w:eastAsia="zh-CN"/>
              </w:rPr>
              <w:t>j</w:t>
            </w:r>
            <w:r>
              <w:rPr>
                <w:rFonts w:ascii="Arial" w:hAnsi="Arial" w:eastAsia="Arial"/>
                <w:b w:val="0"/>
                <w:sz w:val="19"/>
              </w:rPr>
              <w:t>obId}</w:t>
            </w:r>
          </w:p>
        </w:tc>
      </w:tr>
      <w:tr w14:paraId="5EA93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77C0949">
            <w:pPr>
              <w:spacing w:after="0" w:line="240" w:lineRule="auto"/>
              <w:jc w:val="center"/>
            </w:pPr>
            <w:r>
              <w:rPr>
                <w:rFonts w:ascii="Arial" w:hAnsi="Arial" w:eastAsia="Arial"/>
                <w:b w:val="0"/>
                <w:sz w:val="19"/>
              </w:rPr>
              <w:t>Authorized roles</w:t>
            </w:r>
          </w:p>
        </w:tc>
        <w:tc>
          <w:tcPr>
            <w:tcW w:w="4816" w:type="dxa"/>
            <w:vAlign w:val="center"/>
          </w:tcPr>
          <w:p w14:paraId="5EC0EBCD">
            <w:pPr>
              <w:spacing w:after="0" w:line="240" w:lineRule="auto"/>
              <w:jc w:val="center"/>
            </w:pPr>
            <w:r>
              <w:rPr>
                <w:rFonts w:ascii="Arial" w:hAnsi="Arial" w:eastAsia="Arial"/>
                <w:b w:val="0"/>
                <w:sz w:val="19"/>
              </w:rPr>
              <w:t>student, graduate</w:t>
            </w:r>
          </w:p>
        </w:tc>
      </w:tr>
      <w:tr w14:paraId="66885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868F13D">
            <w:pPr>
              <w:spacing w:after="0" w:line="240" w:lineRule="auto"/>
              <w:jc w:val="center"/>
            </w:pPr>
            <w:r>
              <w:rPr>
                <w:rFonts w:ascii="Arial" w:hAnsi="Arial" w:eastAsia="Arial"/>
                <w:b w:val="0"/>
                <w:sz w:val="19"/>
              </w:rPr>
              <w:t>Purpose</w:t>
            </w:r>
          </w:p>
        </w:tc>
        <w:tc>
          <w:tcPr>
            <w:tcW w:w="4816" w:type="dxa"/>
            <w:vAlign w:val="center"/>
          </w:tcPr>
          <w:p w14:paraId="23790179">
            <w:pPr>
              <w:spacing w:after="0" w:line="240" w:lineRule="auto"/>
            </w:pPr>
            <w:r>
              <w:rPr>
                <w:rFonts w:ascii="Arial" w:hAnsi="Arial" w:eastAsia="Arial"/>
                <w:b w:val="0"/>
                <w:sz w:val="19"/>
              </w:rPr>
              <w:t>Remove a bookmarked job.</w:t>
            </w:r>
          </w:p>
        </w:tc>
      </w:tr>
    </w:tbl>
    <w:p w14:paraId="7C073657"/>
    <w:p w14:paraId="2ECEB264">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3F9EF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11" w:type="dxa"/>
            <w:shd w:val="clear" w:color="auto" w:fill="D9EAF7"/>
            <w:vAlign w:val="center"/>
          </w:tcPr>
          <w:p w14:paraId="50BD30A0">
            <w:pPr>
              <w:spacing w:after="0" w:line="240" w:lineRule="auto"/>
              <w:jc w:val="center"/>
            </w:pPr>
            <w:r>
              <w:rPr>
                <w:rFonts w:ascii="Arial" w:hAnsi="Arial" w:eastAsia="Arial"/>
                <w:b/>
                <w:sz w:val="19"/>
              </w:rPr>
              <w:t>Field</w:t>
            </w:r>
          </w:p>
        </w:tc>
        <w:tc>
          <w:tcPr>
            <w:tcW w:w="3211" w:type="dxa"/>
            <w:shd w:val="clear" w:color="auto" w:fill="D9EAF7"/>
            <w:vAlign w:val="center"/>
          </w:tcPr>
          <w:p w14:paraId="49B381E9">
            <w:pPr>
              <w:spacing w:after="0" w:line="240" w:lineRule="auto"/>
              <w:jc w:val="center"/>
            </w:pPr>
            <w:r>
              <w:rPr>
                <w:rFonts w:ascii="Arial" w:hAnsi="Arial" w:eastAsia="Arial"/>
                <w:b/>
                <w:sz w:val="19"/>
              </w:rPr>
              <w:t>Type</w:t>
            </w:r>
          </w:p>
        </w:tc>
        <w:tc>
          <w:tcPr>
            <w:tcW w:w="3211" w:type="dxa"/>
            <w:shd w:val="clear" w:color="auto" w:fill="D9EAF7"/>
            <w:vAlign w:val="center"/>
          </w:tcPr>
          <w:p w14:paraId="09F1846D">
            <w:pPr>
              <w:spacing w:after="0" w:line="240" w:lineRule="auto"/>
              <w:jc w:val="center"/>
            </w:pPr>
            <w:r>
              <w:rPr>
                <w:rFonts w:ascii="Arial" w:hAnsi="Arial" w:eastAsia="Arial"/>
                <w:b/>
                <w:sz w:val="19"/>
              </w:rPr>
              <w:t>Description</w:t>
            </w:r>
          </w:p>
        </w:tc>
      </w:tr>
      <w:tr w14:paraId="7C509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6052FFE">
            <w:pPr>
              <w:spacing w:after="0" w:line="240" w:lineRule="auto"/>
              <w:jc w:val="center"/>
            </w:pPr>
            <w:r>
              <w:rPr>
                <w:rFonts w:ascii="Arial" w:hAnsi="Arial" w:eastAsia="Arial"/>
                <w:b w:val="0"/>
                <w:sz w:val="19"/>
              </w:rPr>
              <w:t>deleted</w:t>
            </w:r>
          </w:p>
        </w:tc>
        <w:tc>
          <w:tcPr>
            <w:tcW w:w="3211" w:type="dxa"/>
            <w:vAlign w:val="center"/>
          </w:tcPr>
          <w:p w14:paraId="22B29D0C">
            <w:pPr>
              <w:spacing w:after="0" w:line="240" w:lineRule="auto"/>
              <w:jc w:val="center"/>
            </w:pPr>
            <w:r>
              <w:rPr>
                <w:rFonts w:ascii="Arial" w:hAnsi="Arial" w:eastAsia="Arial"/>
                <w:b w:val="0"/>
                <w:sz w:val="19"/>
              </w:rPr>
              <w:t>boolean</w:t>
            </w:r>
          </w:p>
        </w:tc>
        <w:tc>
          <w:tcPr>
            <w:tcW w:w="3211" w:type="dxa"/>
            <w:vAlign w:val="center"/>
          </w:tcPr>
          <w:p w14:paraId="139B723E">
            <w:pPr>
              <w:spacing w:after="0" w:line="240" w:lineRule="auto"/>
              <w:jc w:val="center"/>
            </w:pPr>
            <w:r>
              <w:rPr>
                <w:rFonts w:ascii="Arial" w:hAnsi="Arial" w:eastAsia="Arial"/>
                <w:b w:val="0"/>
                <w:sz w:val="19"/>
              </w:rPr>
              <w:t>Delete result</w:t>
            </w:r>
          </w:p>
        </w:tc>
      </w:tr>
    </w:tbl>
    <w:p w14:paraId="20D8BA1A"/>
    <w:p w14:paraId="227810BF">
      <w:pPr>
        <w:pStyle w:val="3"/>
      </w:pPr>
      <w:r>
        <w:t>1</w:t>
      </w:r>
      <w:r>
        <w:rPr>
          <w:rFonts w:hint="eastAsia" w:eastAsia="宋体"/>
          <w:lang w:val="en-US" w:eastAsia="zh-CN"/>
        </w:rPr>
        <w:t>7</w:t>
      </w:r>
      <w:r>
        <w:t>. Employer Verification APIs</w:t>
      </w:r>
    </w:p>
    <w:p w14:paraId="437E409B">
      <w:pPr>
        <w:pStyle w:val="4"/>
      </w:pPr>
      <w:r>
        <w:t>1</w:t>
      </w:r>
      <w:r>
        <w:rPr>
          <w:rFonts w:hint="eastAsia" w:eastAsia="宋体"/>
          <w:lang w:val="en-US" w:eastAsia="zh-CN"/>
        </w:rPr>
        <w:t>7</w:t>
      </w:r>
      <w:r>
        <w:t>.1. Submit Verification Request</w:t>
      </w:r>
    </w:p>
    <w:p w14:paraId="5C9E519B">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5358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7394C377">
            <w:pPr>
              <w:spacing w:after="0" w:line="240" w:lineRule="auto"/>
              <w:jc w:val="center"/>
            </w:pPr>
            <w:r>
              <w:rPr>
                <w:rFonts w:ascii="Arial" w:hAnsi="Arial" w:eastAsia="Arial"/>
                <w:b/>
                <w:sz w:val="19"/>
              </w:rPr>
              <w:t>Field</w:t>
            </w:r>
          </w:p>
        </w:tc>
        <w:tc>
          <w:tcPr>
            <w:tcW w:w="4816" w:type="dxa"/>
            <w:shd w:val="clear" w:color="auto" w:fill="D9EAF7"/>
            <w:vAlign w:val="center"/>
          </w:tcPr>
          <w:p w14:paraId="7B861FAD">
            <w:pPr>
              <w:spacing w:after="0" w:line="240" w:lineRule="auto"/>
              <w:jc w:val="center"/>
            </w:pPr>
            <w:r>
              <w:rPr>
                <w:rFonts w:ascii="Arial" w:hAnsi="Arial" w:eastAsia="Arial"/>
                <w:b/>
                <w:sz w:val="19"/>
              </w:rPr>
              <w:t>Value</w:t>
            </w:r>
          </w:p>
        </w:tc>
      </w:tr>
      <w:tr w14:paraId="78074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498F90D">
            <w:pPr>
              <w:spacing w:after="0" w:line="240" w:lineRule="auto"/>
              <w:jc w:val="center"/>
            </w:pPr>
            <w:r>
              <w:rPr>
                <w:rFonts w:ascii="Arial" w:hAnsi="Arial" w:eastAsia="Arial"/>
                <w:b w:val="0"/>
                <w:sz w:val="19"/>
              </w:rPr>
              <w:t>Method</w:t>
            </w:r>
          </w:p>
        </w:tc>
        <w:tc>
          <w:tcPr>
            <w:tcW w:w="4816" w:type="dxa"/>
            <w:vAlign w:val="center"/>
          </w:tcPr>
          <w:p w14:paraId="74F2155A">
            <w:pPr>
              <w:spacing w:after="0" w:line="240" w:lineRule="auto"/>
              <w:jc w:val="center"/>
            </w:pPr>
            <w:r>
              <w:rPr>
                <w:rFonts w:ascii="Arial" w:hAnsi="Arial" w:eastAsia="Arial"/>
                <w:b w:val="0"/>
                <w:sz w:val="19"/>
              </w:rPr>
              <w:t>POST</w:t>
            </w:r>
          </w:p>
        </w:tc>
      </w:tr>
      <w:tr w14:paraId="71831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497C37A">
            <w:pPr>
              <w:spacing w:after="0" w:line="240" w:lineRule="auto"/>
              <w:jc w:val="center"/>
            </w:pPr>
            <w:r>
              <w:rPr>
                <w:rFonts w:ascii="Arial" w:hAnsi="Arial" w:eastAsia="Arial"/>
                <w:b w:val="0"/>
                <w:sz w:val="19"/>
              </w:rPr>
              <w:t>Path</w:t>
            </w:r>
          </w:p>
        </w:tc>
        <w:tc>
          <w:tcPr>
            <w:tcW w:w="4816" w:type="dxa"/>
            <w:vAlign w:val="center"/>
          </w:tcPr>
          <w:p w14:paraId="6A355E2A">
            <w:pPr>
              <w:spacing w:after="0" w:line="240" w:lineRule="auto"/>
              <w:rPr>
                <w:rFonts w:hint="default" w:eastAsia="宋体"/>
                <w:lang w:val="en-US" w:eastAsia="zh-CN"/>
              </w:rPr>
            </w:pPr>
            <w:r>
              <w:rPr>
                <w:rFonts w:ascii="Arial" w:hAnsi="Arial" w:eastAsia="Arial"/>
                <w:b w:val="0"/>
                <w:sz w:val="19"/>
              </w:rPr>
              <w:t>/verification</w:t>
            </w:r>
            <w:r>
              <w:rPr>
                <w:rFonts w:hint="eastAsia" w:eastAsia="宋体"/>
                <w:b w:val="0"/>
                <w:sz w:val="19"/>
                <w:lang w:val="en-US" w:eastAsia="zh-CN"/>
              </w:rPr>
              <w:t>/submit</w:t>
            </w:r>
          </w:p>
        </w:tc>
      </w:tr>
      <w:tr w14:paraId="3C723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67205B1">
            <w:pPr>
              <w:spacing w:after="0" w:line="240" w:lineRule="auto"/>
              <w:jc w:val="center"/>
            </w:pPr>
            <w:r>
              <w:rPr>
                <w:rFonts w:ascii="Arial" w:hAnsi="Arial" w:eastAsia="Arial"/>
                <w:b w:val="0"/>
                <w:sz w:val="19"/>
              </w:rPr>
              <w:t>Authorized roles</w:t>
            </w:r>
          </w:p>
        </w:tc>
        <w:tc>
          <w:tcPr>
            <w:tcW w:w="4816" w:type="dxa"/>
            <w:vAlign w:val="center"/>
          </w:tcPr>
          <w:p w14:paraId="11FD3E09">
            <w:pPr>
              <w:spacing w:after="0" w:line="240" w:lineRule="auto"/>
              <w:jc w:val="center"/>
            </w:pPr>
            <w:r>
              <w:rPr>
                <w:rFonts w:ascii="Arial" w:hAnsi="Arial" w:eastAsia="Arial"/>
                <w:b w:val="0"/>
                <w:sz w:val="19"/>
              </w:rPr>
              <w:t>employer</w:t>
            </w:r>
          </w:p>
        </w:tc>
      </w:tr>
      <w:tr w14:paraId="3C9BE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8348E8D">
            <w:pPr>
              <w:spacing w:after="0" w:line="240" w:lineRule="auto"/>
              <w:jc w:val="center"/>
            </w:pPr>
            <w:r>
              <w:rPr>
                <w:rFonts w:ascii="Arial" w:hAnsi="Arial" w:eastAsia="Arial"/>
                <w:b w:val="0"/>
                <w:sz w:val="19"/>
              </w:rPr>
              <w:t>Purpose</w:t>
            </w:r>
          </w:p>
        </w:tc>
        <w:tc>
          <w:tcPr>
            <w:tcW w:w="4816" w:type="dxa"/>
            <w:vAlign w:val="center"/>
          </w:tcPr>
          <w:p w14:paraId="123BCFE1">
            <w:pPr>
              <w:spacing w:after="0" w:line="240" w:lineRule="auto"/>
            </w:pPr>
            <w:r>
              <w:rPr>
                <w:rFonts w:ascii="Arial" w:hAnsi="Arial" w:eastAsia="Arial"/>
                <w:b w:val="0"/>
                <w:sz w:val="19"/>
              </w:rPr>
              <w:t>Submit company verification documents for review.</w:t>
            </w:r>
          </w:p>
        </w:tc>
      </w:tr>
    </w:tbl>
    <w:p w14:paraId="6B4E4F9C"/>
    <w:p w14:paraId="19ECB2E7">
      <w:r>
        <w:rPr>
          <w:b/>
          <w:sz w:val="21"/>
        </w:rPr>
        <w:t>Request Body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57E04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vAlign w:val="center"/>
          </w:tcPr>
          <w:p w14:paraId="5781F0A6">
            <w:pPr>
              <w:spacing w:after="0" w:line="240" w:lineRule="auto"/>
              <w:jc w:val="center"/>
            </w:pPr>
            <w:r>
              <w:rPr>
                <w:rFonts w:ascii="Arial" w:hAnsi="Arial" w:eastAsia="Arial"/>
                <w:b/>
                <w:sz w:val="19"/>
              </w:rPr>
              <w:t>Field</w:t>
            </w:r>
          </w:p>
        </w:tc>
        <w:tc>
          <w:tcPr>
            <w:tcW w:w="2408" w:type="dxa"/>
            <w:shd w:val="clear" w:color="auto" w:fill="D9EAF7"/>
            <w:vAlign w:val="center"/>
          </w:tcPr>
          <w:p w14:paraId="1FB375B6">
            <w:pPr>
              <w:spacing w:after="0" w:line="240" w:lineRule="auto"/>
              <w:jc w:val="center"/>
            </w:pPr>
            <w:r>
              <w:rPr>
                <w:rFonts w:ascii="Arial" w:hAnsi="Arial" w:eastAsia="Arial"/>
                <w:b/>
                <w:sz w:val="19"/>
              </w:rPr>
              <w:t>Type</w:t>
            </w:r>
          </w:p>
        </w:tc>
        <w:tc>
          <w:tcPr>
            <w:tcW w:w="2408" w:type="dxa"/>
            <w:shd w:val="clear" w:color="auto" w:fill="D9EAF7"/>
            <w:vAlign w:val="center"/>
          </w:tcPr>
          <w:p w14:paraId="2CB291AC">
            <w:pPr>
              <w:spacing w:after="0" w:line="240" w:lineRule="auto"/>
              <w:jc w:val="center"/>
            </w:pPr>
            <w:r>
              <w:rPr>
                <w:rFonts w:ascii="Arial" w:hAnsi="Arial" w:eastAsia="Arial"/>
                <w:b/>
                <w:sz w:val="19"/>
              </w:rPr>
              <w:t>Required</w:t>
            </w:r>
          </w:p>
        </w:tc>
        <w:tc>
          <w:tcPr>
            <w:tcW w:w="2408" w:type="dxa"/>
            <w:shd w:val="clear" w:color="auto" w:fill="D9EAF7"/>
            <w:vAlign w:val="center"/>
          </w:tcPr>
          <w:p w14:paraId="0AA8FA97">
            <w:pPr>
              <w:spacing w:after="0" w:line="240" w:lineRule="auto"/>
              <w:jc w:val="center"/>
            </w:pPr>
            <w:r>
              <w:rPr>
                <w:rFonts w:ascii="Arial" w:hAnsi="Arial" w:eastAsia="Arial"/>
                <w:b/>
                <w:sz w:val="19"/>
              </w:rPr>
              <w:t>Description</w:t>
            </w:r>
          </w:p>
        </w:tc>
      </w:tr>
      <w:tr w14:paraId="28CB5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7EDC7F6D">
            <w:pPr>
              <w:spacing w:after="0" w:line="240" w:lineRule="auto"/>
              <w:jc w:val="center"/>
            </w:pPr>
            <w:r>
              <w:rPr>
                <w:rFonts w:ascii="Arial" w:hAnsi="Arial" w:eastAsia="Arial"/>
                <w:b w:val="0"/>
                <w:sz w:val="19"/>
              </w:rPr>
              <w:t>businessLicense</w:t>
            </w:r>
          </w:p>
        </w:tc>
        <w:tc>
          <w:tcPr>
            <w:tcW w:w="2408" w:type="dxa"/>
            <w:vAlign w:val="center"/>
          </w:tcPr>
          <w:p w14:paraId="05325207">
            <w:pPr>
              <w:spacing w:after="0" w:line="240" w:lineRule="auto"/>
              <w:jc w:val="center"/>
              <w:rPr>
                <w:rFonts w:ascii="Arial" w:hAnsi="Arial" w:eastAsia="Arial"/>
                <w:b w:val="0"/>
                <w:sz w:val="19"/>
              </w:rPr>
            </w:pPr>
            <w:r>
              <w:rPr>
                <w:rFonts w:hint="eastAsia" w:ascii="Arial" w:hAnsi="Arial" w:eastAsia="Arial"/>
                <w:b w:val="0"/>
                <w:sz w:val="19"/>
                <w:lang w:val="en-US" w:eastAsia="zh-CN"/>
              </w:rPr>
              <w:t>string(binary)</w:t>
            </w:r>
          </w:p>
        </w:tc>
        <w:tc>
          <w:tcPr>
            <w:tcW w:w="2408" w:type="dxa"/>
            <w:vAlign w:val="center"/>
          </w:tcPr>
          <w:p w14:paraId="12423221">
            <w:pPr>
              <w:spacing w:after="0" w:line="240" w:lineRule="auto"/>
              <w:jc w:val="center"/>
            </w:pPr>
            <w:r>
              <w:rPr>
                <w:rFonts w:ascii="Arial" w:hAnsi="Arial" w:eastAsia="Arial"/>
                <w:b w:val="0"/>
                <w:sz w:val="19"/>
              </w:rPr>
              <w:t>Yes</w:t>
            </w:r>
          </w:p>
        </w:tc>
        <w:tc>
          <w:tcPr>
            <w:tcW w:w="2408" w:type="dxa"/>
            <w:vAlign w:val="center"/>
          </w:tcPr>
          <w:p w14:paraId="1BEEEF7D">
            <w:pPr>
              <w:spacing w:after="0" w:line="240" w:lineRule="auto"/>
            </w:pPr>
            <w:r>
              <w:rPr>
                <w:rFonts w:ascii="Arial" w:hAnsi="Arial" w:eastAsia="Arial"/>
                <w:b w:val="0"/>
                <w:sz w:val="19"/>
              </w:rPr>
              <w:t>Business license or equivalent</w:t>
            </w:r>
          </w:p>
        </w:tc>
      </w:tr>
      <w:tr w14:paraId="5C60F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7F6FBAA0">
            <w:pPr>
              <w:spacing w:after="0" w:line="240" w:lineRule="auto"/>
              <w:jc w:val="center"/>
            </w:pPr>
            <w:r>
              <w:rPr>
                <w:rFonts w:ascii="Arial" w:hAnsi="Arial" w:eastAsia="Arial"/>
                <w:b w:val="0"/>
                <w:sz w:val="19"/>
              </w:rPr>
              <w:t>supportingDocument</w:t>
            </w:r>
          </w:p>
        </w:tc>
        <w:tc>
          <w:tcPr>
            <w:tcW w:w="2408" w:type="dxa"/>
            <w:vAlign w:val="center"/>
          </w:tcPr>
          <w:p w14:paraId="5E19E56D">
            <w:pPr>
              <w:spacing w:after="0" w:line="240" w:lineRule="auto"/>
              <w:jc w:val="center"/>
              <w:rPr>
                <w:rFonts w:ascii="Arial" w:hAnsi="Arial" w:eastAsia="Arial"/>
                <w:b w:val="0"/>
                <w:sz w:val="19"/>
              </w:rPr>
            </w:pPr>
            <w:r>
              <w:rPr>
                <w:rFonts w:hint="eastAsia" w:ascii="Arial" w:hAnsi="Arial" w:eastAsia="Arial"/>
                <w:b w:val="0"/>
                <w:sz w:val="19"/>
                <w:lang w:val="en-US" w:eastAsia="zh-CN"/>
              </w:rPr>
              <w:t>string(binary)</w:t>
            </w:r>
          </w:p>
        </w:tc>
        <w:tc>
          <w:tcPr>
            <w:tcW w:w="2408" w:type="dxa"/>
            <w:vAlign w:val="center"/>
          </w:tcPr>
          <w:p w14:paraId="071A68D5">
            <w:pPr>
              <w:spacing w:after="0" w:line="240" w:lineRule="auto"/>
              <w:jc w:val="center"/>
            </w:pPr>
            <w:r>
              <w:rPr>
                <w:rFonts w:ascii="Arial" w:hAnsi="Arial" w:eastAsia="Arial"/>
                <w:b w:val="0"/>
                <w:sz w:val="19"/>
              </w:rPr>
              <w:t>No</w:t>
            </w:r>
          </w:p>
        </w:tc>
        <w:tc>
          <w:tcPr>
            <w:tcW w:w="2408" w:type="dxa"/>
            <w:vAlign w:val="center"/>
          </w:tcPr>
          <w:p w14:paraId="2E1FDCBB">
            <w:pPr>
              <w:spacing w:after="0" w:line="240" w:lineRule="auto"/>
            </w:pPr>
            <w:r>
              <w:rPr>
                <w:rFonts w:ascii="Arial" w:hAnsi="Arial" w:eastAsia="Arial"/>
                <w:b w:val="0"/>
                <w:sz w:val="19"/>
              </w:rPr>
              <w:t>Optional supporting evidence</w:t>
            </w:r>
          </w:p>
        </w:tc>
      </w:tr>
    </w:tbl>
    <w:p w14:paraId="585BAFE5"/>
    <w:p w14:paraId="20FEC8C3">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79860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11" w:type="dxa"/>
            <w:shd w:val="clear" w:color="auto" w:fill="D9EAF7"/>
            <w:vAlign w:val="center"/>
          </w:tcPr>
          <w:p w14:paraId="5487BA6B">
            <w:pPr>
              <w:spacing w:after="0" w:line="240" w:lineRule="auto"/>
              <w:jc w:val="center"/>
            </w:pPr>
            <w:r>
              <w:rPr>
                <w:rFonts w:ascii="Arial" w:hAnsi="Arial" w:eastAsia="Arial"/>
                <w:b/>
                <w:sz w:val="19"/>
              </w:rPr>
              <w:t>Field</w:t>
            </w:r>
          </w:p>
        </w:tc>
        <w:tc>
          <w:tcPr>
            <w:tcW w:w="3211" w:type="dxa"/>
            <w:shd w:val="clear" w:color="auto" w:fill="D9EAF7"/>
            <w:vAlign w:val="center"/>
          </w:tcPr>
          <w:p w14:paraId="1BE901C5">
            <w:pPr>
              <w:spacing w:after="0" w:line="240" w:lineRule="auto"/>
              <w:jc w:val="center"/>
            </w:pPr>
            <w:r>
              <w:rPr>
                <w:rFonts w:ascii="Arial" w:hAnsi="Arial" w:eastAsia="Arial"/>
                <w:b/>
                <w:sz w:val="19"/>
              </w:rPr>
              <w:t>Type</w:t>
            </w:r>
          </w:p>
        </w:tc>
        <w:tc>
          <w:tcPr>
            <w:tcW w:w="3211" w:type="dxa"/>
            <w:shd w:val="clear" w:color="auto" w:fill="D9EAF7"/>
            <w:vAlign w:val="center"/>
          </w:tcPr>
          <w:p w14:paraId="70B150B5">
            <w:pPr>
              <w:spacing w:after="0" w:line="240" w:lineRule="auto"/>
              <w:jc w:val="center"/>
            </w:pPr>
            <w:r>
              <w:rPr>
                <w:rFonts w:ascii="Arial" w:hAnsi="Arial" w:eastAsia="Arial"/>
                <w:b/>
                <w:sz w:val="19"/>
              </w:rPr>
              <w:t>Description</w:t>
            </w:r>
          </w:p>
        </w:tc>
      </w:tr>
      <w:tr w14:paraId="50D1E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81ADC5A">
            <w:pPr>
              <w:spacing w:after="0" w:line="240" w:lineRule="auto"/>
              <w:jc w:val="center"/>
            </w:pPr>
            <w:r>
              <w:rPr>
                <w:rFonts w:ascii="Arial" w:hAnsi="Arial" w:eastAsia="Arial"/>
                <w:b w:val="0"/>
                <w:sz w:val="19"/>
              </w:rPr>
              <w:t>verificationId</w:t>
            </w:r>
          </w:p>
        </w:tc>
        <w:tc>
          <w:tcPr>
            <w:tcW w:w="3211" w:type="dxa"/>
            <w:vAlign w:val="center"/>
          </w:tcPr>
          <w:p w14:paraId="5E3D0934">
            <w:pPr>
              <w:spacing w:after="0" w:line="240" w:lineRule="auto"/>
              <w:jc w:val="center"/>
            </w:pPr>
            <w:r>
              <w:rPr>
                <w:rFonts w:ascii="Arial" w:hAnsi="Arial" w:eastAsia="Arial"/>
                <w:b w:val="0"/>
                <w:sz w:val="19"/>
              </w:rPr>
              <w:t>long</w:t>
            </w:r>
          </w:p>
        </w:tc>
        <w:tc>
          <w:tcPr>
            <w:tcW w:w="3211" w:type="dxa"/>
            <w:vAlign w:val="center"/>
          </w:tcPr>
          <w:p w14:paraId="01291A2F">
            <w:pPr>
              <w:spacing w:after="0" w:line="240" w:lineRule="auto"/>
            </w:pPr>
            <w:r>
              <w:rPr>
                <w:rFonts w:ascii="Arial" w:hAnsi="Arial" w:eastAsia="Arial"/>
                <w:b w:val="0"/>
                <w:sz w:val="19"/>
              </w:rPr>
              <w:t>Verification request identifier</w:t>
            </w:r>
          </w:p>
        </w:tc>
      </w:tr>
      <w:tr w14:paraId="118EF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16ACB3E0">
            <w:pPr>
              <w:spacing w:after="0" w:line="240" w:lineRule="auto"/>
              <w:jc w:val="center"/>
            </w:pPr>
            <w:r>
              <w:rPr>
                <w:rFonts w:ascii="Arial" w:hAnsi="Arial" w:eastAsia="Arial"/>
                <w:b w:val="0"/>
                <w:sz w:val="19"/>
              </w:rPr>
              <w:t>status</w:t>
            </w:r>
          </w:p>
        </w:tc>
        <w:tc>
          <w:tcPr>
            <w:tcW w:w="3211" w:type="dxa"/>
            <w:vAlign w:val="center"/>
          </w:tcPr>
          <w:p w14:paraId="69A3DA83">
            <w:pPr>
              <w:spacing w:after="0" w:line="240" w:lineRule="auto"/>
              <w:jc w:val="center"/>
            </w:pPr>
            <w:r>
              <w:rPr>
                <w:rFonts w:ascii="Arial" w:hAnsi="Arial" w:eastAsia="Arial"/>
                <w:b w:val="0"/>
                <w:sz w:val="19"/>
              </w:rPr>
              <w:t>string</w:t>
            </w:r>
          </w:p>
        </w:tc>
        <w:tc>
          <w:tcPr>
            <w:tcW w:w="3211" w:type="dxa"/>
            <w:vAlign w:val="center"/>
          </w:tcPr>
          <w:p w14:paraId="4B16F277">
            <w:pPr>
              <w:spacing w:after="0" w:line="240" w:lineRule="auto"/>
              <w:jc w:val="center"/>
            </w:pPr>
            <w:r>
              <w:rPr>
                <w:rFonts w:ascii="Arial" w:hAnsi="Arial" w:eastAsia="Arial"/>
                <w:b w:val="0"/>
                <w:sz w:val="19"/>
              </w:rPr>
              <w:t>pending</w:t>
            </w:r>
          </w:p>
        </w:tc>
      </w:tr>
    </w:tbl>
    <w:p w14:paraId="0CD7EF6D"/>
    <w:p w14:paraId="5C420D1A">
      <w:r>
        <w:t>Notes:</w:t>
      </w:r>
    </w:p>
    <w:p w14:paraId="4C92CFF8">
      <w:pPr>
        <w:pStyle w:val="16"/>
      </w:pPr>
      <w:r>
        <w:t>Use multipart/form-data.</w:t>
      </w:r>
    </w:p>
    <w:p w14:paraId="0C89FA24">
      <w:pPr>
        <w:pStyle w:val="4"/>
      </w:pPr>
      <w:r>
        <w:t>1</w:t>
      </w:r>
      <w:r>
        <w:rPr>
          <w:rFonts w:hint="eastAsia" w:eastAsia="宋体"/>
          <w:lang w:val="en-US" w:eastAsia="zh-CN"/>
        </w:rPr>
        <w:t>7</w:t>
      </w:r>
      <w:r>
        <w:t>.2. Get My Verification Status</w:t>
      </w:r>
    </w:p>
    <w:p w14:paraId="0C695F35">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03F5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072CE724">
            <w:pPr>
              <w:spacing w:after="0" w:line="240" w:lineRule="auto"/>
              <w:jc w:val="center"/>
            </w:pPr>
            <w:r>
              <w:rPr>
                <w:rFonts w:ascii="Arial" w:hAnsi="Arial" w:eastAsia="Arial"/>
                <w:b/>
                <w:sz w:val="19"/>
              </w:rPr>
              <w:t>Field</w:t>
            </w:r>
          </w:p>
        </w:tc>
        <w:tc>
          <w:tcPr>
            <w:tcW w:w="4816" w:type="dxa"/>
            <w:shd w:val="clear" w:color="auto" w:fill="D9EAF7"/>
            <w:vAlign w:val="center"/>
          </w:tcPr>
          <w:p w14:paraId="6FE79F4B">
            <w:pPr>
              <w:spacing w:after="0" w:line="240" w:lineRule="auto"/>
              <w:jc w:val="center"/>
            </w:pPr>
            <w:r>
              <w:rPr>
                <w:rFonts w:ascii="Arial" w:hAnsi="Arial" w:eastAsia="Arial"/>
                <w:b/>
                <w:sz w:val="19"/>
              </w:rPr>
              <w:t>Value</w:t>
            </w:r>
          </w:p>
        </w:tc>
      </w:tr>
      <w:tr w14:paraId="65F01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004CEBC">
            <w:pPr>
              <w:spacing w:after="0" w:line="240" w:lineRule="auto"/>
              <w:jc w:val="center"/>
            </w:pPr>
            <w:r>
              <w:rPr>
                <w:rFonts w:ascii="Arial" w:hAnsi="Arial" w:eastAsia="Arial"/>
                <w:b w:val="0"/>
                <w:sz w:val="19"/>
              </w:rPr>
              <w:t>Method</w:t>
            </w:r>
          </w:p>
        </w:tc>
        <w:tc>
          <w:tcPr>
            <w:tcW w:w="4816" w:type="dxa"/>
            <w:vAlign w:val="center"/>
          </w:tcPr>
          <w:p w14:paraId="5D94C355">
            <w:pPr>
              <w:spacing w:after="0" w:line="240" w:lineRule="auto"/>
              <w:jc w:val="center"/>
            </w:pPr>
            <w:r>
              <w:rPr>
                <w:rFonts w:ascii="Arial" w:hAnsi="Arial" w:eastAsia="Arial"/>
                <w:b w:val="0"/>
                <w:sz w:val="19"/>
              </w:rPr>
              <w:t>GET</w:t>
            </w:r>
          </w:p>
        </w:tc>
      </w:tr>
      <w:tr w14:paraId="5396B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69DE3F1">
            <w:pPr>
              <w:spacing w:after="0" w:line="240" w:lineRule="auto"/>
              <w:jc w:val="center"/>
            </w:pPr>
            <w:r>
              <w:rPr>
                <w:rFonts w:ascii="Arial" w:hAnsi="Arial" w:eastAsia="Arial"/>
                <w:b w:val="0"/>
                <w:sz w:val="19"/>
              </w:rPr>
              <w:t>Path</w:t>
            </w:r>
          </w:p>
        </w:tc>
        <w:tc>
          <w:tcPr>
            <w:tcW w:w="4816" w:type="dxa"/>
            <w:vAlign w:val="center"/>
          </w:tcPr>
          <w:p w14:paraId="34972641">
            <w:pPr>
              <w:spacing w:after="0" w:line="240" w:lineRule="auto"/>
            </w:pPr>
            <w:r>
              <w:rPr>
                <w:rFonts w:ascii="Arial" w:hAnsi="Arial" w:eastAsia="Arial"/>
                <w:b w:val="0"/>
                <w:sz w:val="19"/>
              </w:rPr>
              <w:t>/verification/my</w:t>
            </w:r>
          </w:p>
        </w:tc>
      </w:tr>
      <w:tr w14:paraId="7B8EF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19CD78F">
            <w:pPr>
              <w:spacing w:after="0" w:line="240" w:lineRule="auto"/>
              <w:jc w:val="center"/>
            </w:pPr>
            <w:r>
              <w:rPr>
                <w:rFonts w:ascii="Arial" w:hAnsi="Arial" w:eastAsia="Arial"/>
                <w:b w:val="0"/>
                <w:sz w:val="19"/>
              </w:rPr>
              <w:t>Authorized roles</w:t>
            </w:r>
          </w:p>
        </w:tc>
        <w:tc>
          <w:tcPr>
            <w:tcW w:w="4816" w:type="dxa"/>
            <w:vAlign w:val="center"/>
          </w:tcPr>
          <w:p w14:paraId="38FB0B62">
            <w:pPr>
              <w:spacing w:after="0" w:line="240" w:lineRule="auto"/>
              <w:jc w:val="center"/>
            </w:pPr>
            <w:r>
              <w:rPr>
                <w:rFonts w:ascii="Arial" w:hAnsi="Arial" w:eastAsia="Arial"/>
                <w:b w:val="0"/>
                <w:sz w:val="19"/>
              </w:rPr>
              <w:t>employer</w:t>
            </w:r>
          </w:p>
        </w:tc>
      </w:tr>
      <w:tr w14:paraId="1205D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AEDBEA2">
            <w:pPr>
              <w:spacing w:after="0" w:line="240" w:lineRule="auto"/>
              <w:jc w:val="center"/>
            </w:pPr>
            <w:r>
              <w:rPr>
                <w:rFonts w:ascii="Arial" w:hAnsi="Arial" w:eastAsia="Arial"/>
                <w:b w:val="0"/>
                <w:sz w:val="19"/>
              </w:rPr>
              <w:t>Purpose</w:t>
            </w:r>
          </w:p>
        </w:tc>
        <w:tc>
          <w:tcPr>
            <w:tcW w:w="4816" w:type="dxa"/>
            <w:vAlign w:val="center"/>
          </w:tcPr>
          <w:p w14:paraId="01FB7E4B">
            <w:pPr>
              <w:spacing w:after="0" w:line="240" w:lineRule="auto"/>
            </w:pPr>
            <w:r>
              <w:rPr>
                <w:rFonts w:ascii="Arial" w:hAnsi="Arial" w:eastAsia="Arial"/>
                <w:b w:val="0"/>
                <w:sz w:val="19"/>
              </w:rPr>
              <w:t>Return verification history or current verification state for the current employer.</w:t>
            </w:r>
          </w:p>
        </w:tc>
      </w:tr>
    </w:tbl>
    <w:p w14:paraId="37863D5B"/>
    <w:p w14:paraId="6DB99CED">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1F1D1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5A1FAD4F">
            <w:pPr>
              <w:spacing w:after="0" w:line="240" w:lineRule="auto"/>
              <w:jc w:val="center"/>
            </w:pPr>
            <w:r>
              <w:rPr>
                <w:rFonts w:ascii="Arial" w:hAnsi="Arial" w:eastAsia="Arial"/>
                <w:b/>
                <w:sz w:val="19"/>
              </w:rPr>
              <w:t>Field</w:t>
            </w:r>
          </w:p>
        </w:tc>
        <w:tc>
          <w:tcPr>
            <w:tcW w:w="3211" w:type="dxa"/>
            <w:shd w:val="clear" w:color="auto" w:fill="D9EAF7"/>
            <w:vAlign w:val="center"/>
          </w:tcPr>
          <w:p w14:paraId="142B0F32">
            <w:pPr>
              <w:spacing w:after="0" w:line="240" w:lineRule="auto"/>
              <w:jc w:val="center"/>
            </w:pPr>
            <w:r>
              <w:rPr>
                <w:rFonts w:ascii="Arial" w:hAnsi="Arial" w:eastAsia="Arial"/>
                <w:b/>
                <w:sz w:val="19"/>
              </w:rPr>
              <w:t>Type</w:t>
            </w:r>
          </w:p>
        </w:tc>
        <w:tc>
          <w:tcPr>
            <w:tcW w:w="3211" w:type="dxa"/>
            <w:shd w:val="clear" w:color="auto" w:fill="D9EAF7"/>
            <w:vAlign w:val="center"/>
          </w:tcPr>
          <w:p w14:paraId="000C0A54">
            <w:pPr>
              <w:spacing w:after="0" w:line="240" w:lineRule="auto"/>
              <w:jc w:val="center"/>
            </w:pPr>
            <w:r>
              <w:rPr>
                <w:rFonts w:ascii="Arial" w:hAnsi="Arial" w:eastAsia="Arial"/>
                <w:b/>
                <w:sz w:val="19"/>
              </w:rPr>
              <w:t>Description</w:t>
            </w:r>
          </w:p>
        </w:tc>
      </w:tr>
      <w:tr w14:paraId="72C2F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006D758">
            <w:pPr>
              <w:spacing w:after="0" w:line="240" w:lineRule="auto"/>
              <w:jc w:val="center"/>
            </w:pPr>
            <w:r>
              <w:rPr>
                <w:rFonts w:ascii="Arial" w:hAnsi="Arial" w:eastAsia="Arial"/>
                <w:b w:val="0"/>
                <w:sz w:val="19"/>
              </w:rPr>
              <w:t>verificationId</w:t>
            </w:r>
          </w:p>
        </w:tc>
        <w:tc>
          <w:tcPr>
            <w:tcW w:w="3211" w:type="dxa"/>
            <w:vAlign w:val="center"/>
          </w:tcPr>
          <w:p w14:paraId="48C40588">
            <w:pPr>
              <w:spacing w:after="0" w:line="240" w:lineRule="auto"/>
              <w:jc w:val="center"/>
            </w:pPr>
            <w:r>
              <w:rPr>
                <w:rFonts w:ascii="Arial" w:hAnsi="Arial" w:eastAsia="Arial"/>
                <w:b w:val="0"/>
                <w:sz w:val="19"/>
              </w:rPr>
              <w:t>long</w:t>
            </w:r>
          </w:p>
        </w:tc>
        <w:tc>
          <w:tcPr>
            <w:tcW w:w="3211" w:type="dxa"/>
            <w:vAlign w:val="center"/>
          </w:tcPr>
          <w:p w14:paraId="2D123373">
            <w:pPr>
              <w:spacing w:after="0" w:line="240" w:lineRule="auto"/>
            </w:pPr>
            <w:r>
              <w:rPr>
                <w:rFonts w:ascii="Arial" w:hAnsi="Arial" w:eastAsia="Arial"/>
                <w:b w:val="0"/>
                <w:sz w:val="19"/>
              </w:rPr>
              <w:t>Request identifier</w:t>
            </w:r>
          </w:p>
        </w:tc>
      </w:tr>
      <w:tr w14:paraId="59DE8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150F15BB">
            <w:pPr>
              <w:spacing w:after="0" w:line="240" w:lineRule="auto"/>
              <w:jc w:val="center"/>
            </w:pPr>
            <w:r>
              <w:rPr>
                <w:rFonts w:ascii="Arial" w:hAnsi="Arial" w:eastAsia="Arial"/>
                <w:b w:val="0"/>
                <w:sz w:val="19"/>
              </w:rPr>
              <w:t>status</w:t>
            </w:r>
          </w:p>
        </w:tc>
        <w:tc>
          <w:tcPr>
            <w:tcW w:w="3211" w:type="dxa"/>
            <w:vAlign w:val="center"/>
          </w:tcPr>
          <w:p w14:paraId="3BCC8129">
            <w:pPr>
              <w:spacing w:after="0" w:line="240" w:lineRule="auto"/>
              <w:jc w:val="center"/>
            </w:pPr>
            <w:r>
              <w:rPr>
                <w:rFonts w:ascii="Arial" w:hAnsi="Arial" w:eastAsia="Arial"/>
                <w:b w:val="0"/>
                <w:sz w:val="19"/>
              </w:rPr>
              <w:t>string</w:t>
            </w:r>
          </w:p>
        </w:tc>
        <w:tc>
          <w:tcPr>
            <w:tcW w:w="3211" w:type="dxa"/>
            <w:vAlign w:val="center"/>
          </w:tcPr>
          <w:p w14:paraId="4E1CB329">
            <w:pPr>
              <w:spacing w:after="0" w:line="240" w:lineRule="auto"/>
            </w:pPr>
            <w:r>
              <w:rPr>
                <w:rFonts w:ascii="Arial" w:hAnsi="Arial" w:eastAsia="Arial"/>
                <w:b w:val="0"/>
                <w:sz w:val="19"/>
              </w:rPr>
              <w:t>pending, approved, rejected</w:t>
            </w:r>
          </w:p>
        </w:tc>
      </w:tr>
      <w:tr w14:paraId="24915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EE51EE8">
            <w:pPr>
              <w:spacing w:after="0" w:line="240" w:lineRule="auto"/>
              <w:jc w:val="center"/>
            </w:pPr>
            <w:r>
              <w:rPr>
                <w:rFonts w:ascii="Arial" w:hAnsi="Arial" w:eastAsia="Arial"/>
                <w:b w:val="0"/>
                <w:sz w:val="19"/>
              </w:rPr>
              <w:t>reviewNote</w:t>
            </w:r>
          </w:p>
        </w:tc>
        <w:tc>
          <w:tcPr>
            <w:tcW w:w="3211" w:type="dxa"/>
            <w:vAlign w:val="center"/>
          </w:tcPr>
          <w:p w14:paraId="5266ECB5">
            <w:pPr>
              <w:spacing w:after="0" w:line="240" w:lineRule="auto"/>
              <w:jc w:val="center"/>
            </w:pPr>
            <w:r>
              <w:rPr>
                <w:rFonts w:ascii="Arial" w:hAnsi="Arial" w:eastAsia="Arial"/>
                <w:b w:val="0"/>
                <w:sz w:val="19"/>
              </w:rPr>
              <w:t>string</w:t>
            </w:r>
          </w:p>
        </w:tc>
        <w:tc>
          <w:tcPr>
            <w:tcW w:w="3211" w:type="dxa"/>
            <w:vAlign w:val="center"/>
          </w:tcPr>
          <w:p w14:paraId="221EDDD8">
            <w:pPr>
              <w:spacing w:after="0" w:line="240" w:lineRule="auto"/>
            </w:pPr>
            <w:r>
              <w:rPr>
                <w:rFonts w:ascii="Arial" w:hAnsi="Arial" w:eastAsia="Arial"/>
                <w:b w:val="0"/>
                <w:sz w:val="19"/>
              </w:rPr>
              <w:t>Reviewer note if available</w:t>
            </w:r>
          </w:p>
        </w:tc>
      </w:tr>
      <w:tr w14:paraId="5C311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57E0B9F">
            <w:pPr>
              <w:spacing w:after="0" w:line="240" w:lineRule="auto"/>
              <w:jc w:val="center"/>
            </w:pPr>
            <w:r>
              <w:rPr>
                <w:rFonts w:ascii="Arial" w:hAnsi="Arial" w:eastAsia="Arial"/>
                <w:b w:val="0"/>
                <w:sz w:val="19"/>
              </w:rPr>
              <w:t>submittedAt</w:t>
            </w:r>
          </w:p>
        </w:tc>
        <w:tc>
          <w:tcPr>
            <w:tcW w:w="3211" w:type="dxa"/>
            <w:vAlign w:val="center"/>
          </w:tcPr>
          <w:p w14:paraId="75F3B527">
            <w:pPr>
              <w:spacing w:after="0" w:line="240" w:lineRule="auto"/>
              <w:jc w:val="center"/>
            </w:pPr>
            <w:r>
              <w:rPr>
                <w:rFonts w:hint="eastAsia" w:eastAsia="宋体"/>
                <w:b w:val="0"/>
                <w:sz w:val="19"/>
                <w:lang w:val="en-US" w:eastAsia="zh-CN"/>
              </w:rPr>
              <w:t>string(</w:t>
            </w:r>
            <w:r>
              <w:rPr>
                <w:rFonts w:ascii="Arial" w:hAnsi="Arial" w:eastAsia="Arial"/>
                <w:b w:val="0"/>
                <w:sz w:val="19"/>
              </w:rPr>
              <w:t>date</w:t>
            </w:r>
            <w:r>
              <w:rPr>
                <w:rFonts w:hint="eastAsia" w:eastAsia="宋体"/>
                <w:b w:val="0"/>
                <w:sz w:val="19"/>
                <w:lang w:val="en-US" w:eastAsia="zh-CN"/>
              </w:rPr>
              <w:t>-</w:t>
            </w:r>
            <w:r>
              <w:rPr>
                <w:rFonts w:ascii="Arial" w:hAnsi="Arial" w:eastAsia="Arial"/>
                <w:b w:val="0"/>
                <w:sz w:val="19"/>
              </w:rPr>
              <w:t>time</w:t>
            </w:r>
            <w:r>
              <w:rPr>
                <w:rFonts w:hint="eastAsia" w:eastAsia="宋体"/>
                <w:b w:val="0"/>
                <w:sz w:val="19"/>
                <w:lang w:val="en-US" w:eastAsia="zh-CN"/>
              </w:rPr>
              <w:t>)</w:t>
            </w:r>
          </w:p>
        </w:tc>
        <w:tc>
          <w:tcPr>
            <w:tcW w:w="3211" w:type="dxa"/>
            <w:vAlign w:val="center"/>
          </w:tcPr>
          <w:p w14:paraId="4BF11BE4">
            <w:pPr>
              <w:spacing w:after="0" w:line="240" w:lineRule="auto"/>
              <w:jc w:val="center"/>
            </w:pPr>
            <w:r>
              <w:rPr>
                <w:rFonts w:ascii="Arial" w:hAnsi="Arial" w:eastAsia="Arial"/>
                <w:b w:val="0"/>
                <w:sz w:val="19"/>
              </w:rPr>
              <w:t>Submission time</w:t>
            </w:r>
          </w:p>
        </w:tc>
      </w:tr>
      <w:tr w14:paraId="52070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31CCC7B">
            <w:pPr>
              <w:spacing w:after="0" w:line="240" w:lineRule="auto"/>
              <w:jc w:val="center"/>
            </w:pPr>
            <w:r>
              <w:rPr>
                <w:rFonts w:ascii="Arial" w:hAnsi="Arial" w:eastAsia="Arial"/>
                <w:b w:val="0"/>
                <w:sz w:val="19"/>
              </w:rPr>
              <w:t>reviewedAt</w:t>
            </w:r>
          </w:p>
        </w:tc>
        <w:tc>
          <w:tcPr>
            <w:tcW w:w="3211" w:type="dxa"/>
            <w:vAlign w:val="center"/>
          </w:tcPr>
          <w:p w14:paraId="6C8666F1">
            <w:pPr>
              <w:spacing w:after="0" w:line="240" w:lineRule="auto"/>
              <w:jc w:val="center"/>
            </w:pPr>
            <w:r>
              <w:rPr>
                <w:rFonts w:hint="eastAsia" w:eastAsia="宋体"/>
                <w:b w:val="0"/>
                <w:sz w:val="19"/>
                <w:lang w:val="en-US" w:eastAsia="zh-CN"/>
              </w:rPr>
              <w:t>string(</w:t>
            </w:r>
            <w:r>
              <w:rPr>
                <w:rFonts w:ascii="Arial" w:hAnsi="Arial" w:eastAsia="Arial"/>
                <w:b w:val="0"/>
                <w:sz w:val="19"/>
              </w:rPr>
              <w:t>date</w:t>
            </w:r>
            <w:r>
              <w:rPr>
                <w:rFonts w:hint="eastAsia" w:eastAsia="宋体"/>
                <w:b w:val="0"/>
                <w:sz w:val="19"/>
                <w:lang w:val="en-US" w:eastAsia="zh-CN"/>
              </w:rPr>
              <w:t>-</w:t>
            </w:r>
            <w:r>
              <w:rPr>
                <w:rFonts w:ascii="Arial" w:hAnsi="Arial" w:eastAsia="Arial"/>
                <w:b w:val="0"/>
                <w:sz w:val="19"/>
              </w:rPr>
              <w:t>time</w:t>
            </w:r>
            <w:r>
              <w:rPr>
                <w:rFonts w:hint="eastAsia" w:eastAsia="宋体"/>
                <w:b w:val="0"/>
                <w:sz w:val="19"/>
                <w:lang w:val="en-US" w:eastAsia="zh-CN"/>
              </w:rPr>
              <w:t>)</w:t>
            </w:r>
          </w:p>
        </w:tc>
        <w:tc>
          <w:tcPr>
            <w:tcW w:w="3211" w:type="dxa"/>
            <w:vAlign w:val="center"/>
          </w:tcPr>
          <w:p w14:paraId="6E088DE8">
            <w:pPr>
              <w:spacing w:after="0" w:line="240" w:lineRule="auto"/>
              <w:jc w:val="center"/>
            </w:pPr>
            <w:r>
              <w:rPr>
                <w:rFonts w:ascii="Arial" w:hAnsi="Arial" w:eastAsia="Arial"/>
                <w:b w:val="0"/>
                <w:sz w:val="19"/>
              </w:rPr>
              <w:t>Review time</w:t>
            </w:r>
          </w:p>
        </w:tc>
      </w:tr>
    </w:tbl>
    <w:p w14:paraId="16081752"/>
    <w:p w14:paraId="7FA3C938">
      <w:pPr>
        <w:pStyle w:val="4"/>
      </w:pPr>
      <w:r>
        <w:t>1</w:t>
      </w:r>
      <w:r>
        <w:rPr>
          <w:rFonts w:hint="eastAsia" w:eastAsia="宋体"/>
          <w:lang w:val="en-US" w:eastAsia="zh-CN"/>
        </w:rPr>
        <w:t>7</w:t>
      </w:r>
      <w:r>
        <w:t>.3. Review Verification Request</w:t>
      </w:r>
    </w:p>
    <w:p w14:paraId="78D067E0">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2BEF7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646D3F4B">
            <w:pPr>
              <w:spacing w:after="0" w:line="240" w:lineRule="auto"/>
              <w:jc w:val="center"/>
            </w:pPr>
            <w:r>
              <w:rPr>
                <w:rFonts w:ascii="Arial" w:hAnsi="Arial" w:eastAsia="Arial"/>
                <w:b/>
                <w:sz w:val="19"/>
              </w:rPr>
              <w:t>Field</w:t>
            </w:r>
          </w:p>
        </w:tc>
        <w:tc>
          <w:tcPr>
            <w:tcW w:w="4816" w:type="dxa"/>
            <w:shd w:val="clear" w:color="auto" w:fill="D9EAF7"/>
            <w:vAlign w:val="center"/>
          </w:tcPr>
          <w:p w14:paraId="2C79E78B">
            <w:pPr>
              <w:spacing w:after="0" w:line="240" w:lineRule="auto"/>
              <w:jc w:val="center"/>
            </w:pPr>
            <w:r>
              <w:rPr>
                <w:rFonts w:ascii="Arial" w:hAnsi="Arial" w:eastAsia="Arial"/>
                <w:b/>
                <w:sz w:val="19"/>
              </w:rPr>
              <w:t>Value</w:t>
            </w:r>
          </w:p>
        </w:tc>
      </w:tr>
      <w:tr w14:paraId="4F16E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827FE0A">
            <w:pPr>
              <w:spacing w:after="0" w:line="240" w:lineRule="auto"/>
              <w:jc w:val="center"/>
            </w:pPr>
            <w:r>
              <w:rPr>
                <w:rFonts w:ascii="Arial" w:hAnsi="Arial" w:eastAsia="Arial"/>
                <w:b w:val="0"/>
                <w:sz w:val="19"/>
              </w:rPr>
              <w:t>Method</w:t>
            </w:r>
          </w:p>
        </w:tc>
        <w:tc>
          <w:tcPr>
            <w:tcW w:w="4816" w:type="dxa"/>
            <w:vAlign w:val="center"/>
          </w:tcPr>
          <w:p w14:paraId="1B650DDA">
            <w:pPr>
              <w:spacing w:after="0" w:line="240" w:lineRule="auto"/>
              <w:jc w:val="center"/>
            </w:pPr>
            <w:r>
              <w:rPr>
                <w:rFonts w:ascii="Arial" w:hAnsi="Arial" w:eastAsia="Arial"/>
                <w:b w:val="0"/>
                <w:sz w:val="19"/>
              </w:rPr>
              <w:t>P</w:t>
            </w:r>
            <w:r>
              <w:rPr>
                <w:rFonts w:hint="eastAsia" w:eastAsia="宋体"/>
                <w:b w:val="0"/>
                <w:sz w:val="19"/>
                <w:lang w:val="en-US" w:eastAsia="zh-CN"/>
              </w:rPr>
              <w:t>U</w:t>
            </w:r>
            <w:r>
              <w:rPr>
                <w:rFonts w:ascii="Arial" w:hAnsi="Arial" w:eastAsia="Arial"/>
                <w:b w:val="0"/>
                <w:sz w:val="19"/>
              </w:rPr>
              <w:t>T</w:t>
            </w:r>
          </w:p>
        </w:tc>
      </w:tr>
      <w:tr w14:paraId="14C6F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2CC9D73">
            <w:pPr>
              <w:spacing w:after="0" w:line="240" w:lineRule="auto"/>
              <w:jc w:val="center"/>
            </w:pPr>
            <w:r>
              <w:rPr>
                <w:rFonts w:ascii="Arial" w:hAnsi="Arial" w:eastAsia="Arial"/>
                <w:b w:val="0"/>
                <w:sz w:val="19"/>
              </w:rPr>
              <w:t>Path</w:t>
            </w:r>
          </w:p>
        </w:tc>
        <w:tc>
          <w:tcPr>
            <w:tcW w:w="4816" w:type="dxa"/>
            <w:vAlign w:val="center"/>
          </w:tcPr>
          <w:p w14:paraId="337FB507">
            <w:pPr>
              <w:spacing w:after="0" w:line="240" w:lineRule="auto"/>
              <w:rPr>
                <w:rFonts w:hint="default" w:eastAsia="宋体"/>
                <w:lang w:val="en-US" w:eastAsia="zh-CN"/>
              </w:rPr>
            </w:pPr>
            <w:r>
              <w:rPr>
                <w:rFonts w:ascii="Arial" w:hAnsi="Arial" w:eastAsia="Arial"/>
                <w:b w:val="0"/>
                <w:sz w:val="19"/>
              </w:rPr>
              <w:t>/verification</w:t>
            </w:r>
            <w:r>
              <w:rPr>
                <w:rFonts w:hint="eastAsia" w:eastAsia="宋体"/>
                <w:b w:val="0"/>
                <w:sz w:val="19"/>
                <w:lang w:val="en-US" w:eastAsia="zh-CN"/>
              </w:rPr>
              <w:t>/ad</w:t>
            </w:r>
            <w:r>
              <w:rPr>
                <w:rFonts w:hint="eastAsia" w:ascii="Arial" w:hAnsi="Arial" w:eastAsia="Arial"/>
                <w:b w:val="0"/>
                <w:sz w:val="19"/>
                <w:lang w:val="en-US" w:eastAsia="zh-CN"/>
              </w:rPr>
              <w:t>min</w:t>
            </w:r>
            <w:r>
              <w:rPr>
                <w:rFonts w:ascii="Arial" w:hAnsi="Arial" w:eastAsia="Arial"/>
                <w:b w:val="0"/>
                <w:sz w:val="19"/>
              </w:rPr>
              <w:t>/{verificationRequestId}/review</w:t>
            </w:r>
          </w:p>
        </w:tc>
      </w:tr>
      <w:tr w14:paraId="585BF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58EB110">
            <w:pPr>
              <w:spacing w:after="0" w:line="240" w:lineRule="auto"/>
              <w:jc w:val="center"/>
            </w:pPr>
            <w:r>
              <w:rPr>
                <w:rFonts w:ascii="Arial" w:hAnsi="Arial" w:eastAsia="Arial"/>
                <w:b w:val="0"/>
                <w:sz w:val="19"/>
              </w:rPr>
              <w:t>Authorized roles</w:t>
            </w:r>
          </w:p>
        </w:tc>
        <w:tc>
          <w:tcPr>
            <w:tcW w:w="4816" w:type="dxa"/>
            <w:vAlign w:val="center"/>
          </w:tcPr>
          <w:p w14:paraId="618BB10A">
            <w:pPr>
              <w:spacing w:after="0" w:line="240" w:lineRule="auto"/>
              <w:jc w:val="center"/>
            </w:pPr>
            <w:r>
              <w:rPr>
                <w:rFonts w:ascii="Arial" w:hAnsi="Arial" w:eastAsia="Arial"/>
                <w:b w:val="0"/>
                <w:sz w:val="19"/>
              </w:rPr>
              <w:t>admin</w:t>
            </w:r>
          </w:p>
        </w:tc>
      </w:tr>
      <w:tr w14:paraId="093C6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E5AEA9A">
            <w:pPr>
              <w:spacing w:after="0" w:line="240" w:lineRule="auto"/>
              <w:jc w:val="center"/>
            </w:pPr>
            <w:r>
              <w:rPr>
                <w:rFonts w:ascii="Arial" w:hAnsi="Arial" w:eastAsia="Arial"/>
                <w:b w:val="0"/>
                <w:sz w:val="19"/>
              </w:rPr>
              <w:t>Purpose</w:t>
            </w:r>
          </w:p>
        </w:tc>
        <w:tc>
          <w:tcPr>
            <w:tcW w:w="4816" w:type="dxa"/>
            <w:vAlign w:val="center"/>
          </w:tcPr>
          <w:p w14:paraId="722DE884">
            <w:pPr>
              <w:spacing w:after="0" w:line="240" w:lineRule="auto"/>
            </w:pPr>
            <w:r>
              <w:rPr>
                <w:rFonts w:ascii="Arial" w:hAnsi="Arial" w:eastAsia="Arial"/>
                <w:b w:val="0"/>
                <w:sz w:val="19"/>
              </w:rPr>
              <w:t>Approve or reject an employer verification request.</w:t>
            </w:r>
          </w:p>
        </w:tc>
      </w:tr>
    </w:tbl>
    <w:p w14:paraId="3826B0DA"/>
    <w:p w14:paraId="37FEF883">
      <w:r>
        <w:rPr>
          <w:b/>
          <w:sz w:val="21"/>
        </w:rPr>
        <w:t>Request Body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274E3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vAlign w:val="center"/>
          </w:tcPr>
          <w:p w14:paraId="2A4DB233">
            <w:pPr>
              <w:spacing w:after="0" w:line="240" w:lineRule="auto"/>
              <w:jc w:val="center"/>
            </w:pPr>
            <w:r>
              <w:rPr>
                <w:rFonts w:ascii="Arial" w:hAnsi="Arial" w:eastAsia="Arial"/>
                <w:b/>
                <w:sz w:val="19"/>
              </w:rPr>
              <w:t>Field</w:t>
            </w:r>
          </w:p>
        </w:tc>
        <w:tc>
          <w:tcPr>
            <w:tcW w:w="2408" w:type="dxa"/>
            <w:shd w:val="clear" w:color="auto" w:fill="D9EAF7"/>
            <w:vAlign w:val="center"/>
          </w:tcPr>
          <w:p w14:paraId="6D71DB96">
            <w:pPr>
              <w:spacing w:after="0" w:line="240" w:lineRule="auto"/>
              <w:jc w:val="center"/>
            </w:pPr>
            <w:r>
              <w:rPr>
                <w:rFonts w:ascii="Arial" w:hAnsi="Arial" w:eastAsia="Arial"/>
                <w:b/>
                <w:sz w:val="19"/>
              </w:rPr>
              <w:t>Type</w:t>
            </w:r>
          </w:p>
        </w:tc>
        <w:tc>
          <w:tcPr>
            <w:tcW w:w="2408" w:type="dxa"/>
            <w:shd w:val="clear" w:color="auto" w:fill="D9EAF7"/>
            <w:vAlign w:val="center"/>
          </w:tcPr>
          <w:p w14:paraId="575C9F97">
            <w:pPr>
              <w:spacing w:after="0" w:line="240" w:lineRule="auto"/>
              <w:jc w:val="center"/>
            </w:pPr>
            <w:r>
              <w:rPr>
                <w:rFonts w:ascii="Arial" w:hAnsi="Arial" w:eastAsia="Arial"/>
                <w:b/>
                <w:sz w:val="19"/>
              </w:rPr>
              <w:t>Required</w:t>
            </w:r>
          </w:p>
        </w:tc>
        <w:tc>
          <w:tcPr>
            <w:tcW w:w="2408" w:type="dxa"/>
            <w:shd w:val="clear" w:color="auto" w:fill="D9EAF7"/>
            <w:vAlign w:val="center"/>
          </w:tcPr>
          <w:p w14:paraId="39446219">
            <w:pPr>
              <w:spacing w:after="0" w:line="240" w:lineRule="auto"/>
              <w:jc w:val="center"/>
            </w:pPr>
            <w:r>
              <w:rPr>
                <w:rFonts w:ascii="Arial" w:hAnsi="Arial" w:eastAsia="Arial"/>
                <w:b/>
                <w:sz w:val="19"/>
              </w:rPr>
              <w:t>Description</w:t>
            </w:r>
          </w:p>
        </w:tc>
      </w:tr>
      <w:tr w14:paraId="5E737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170D27E7">
            <w:pPr>
              <w:spacing w:after="0" w:line="240" w:lineRule="auto"/>
              <w:jc w:val="center"/>
            </w:pPr>
            <w:r>
              <w:rPr>
                <w:rFonts w:ascii="Arial" w:hAnsi="Arial" w:eastAsia="Arial"/>
                <w:b w:val="0"/>
                <w:sz w:val="19"/>
              </w:rPr>
              <w:t>status</w:t>
            </w:r>
          </w:p>
        </w:tc>
        <w:tc>
          <w:tcPr>
            <w:tcW w:w="2408" w:type="dxa"/>
            <w:vAlign w:val="center"/>
          </w:tcPr>
          <w:p w14:paraId="7B176E3B">
            <w:pPr>
              <w:spacing w:after="0" w:line="240" w:lineRule="auto"/>
              <w:jc w:val="center"/>
            </w:pPr>
            <w:r>
              <w:rPr>
                <w:rFonts w:ascii="Arial" w:hAnsi="Arial" w:eastAsia="Arial"/>
                <w:b w:val="0"/>
                <w:sz w:val="19"/>
              </w:rPr>
              <w:t>string</w:t>
            </w:r>
          </w:p>
        </w:tc>
        <w:tc>
          <w:tcPr>
            <w:tcW w:w="2408" w:type="dxa"/>
            <w:vAlign w:val="center"/>
          </w:tcPr>
          <w:p w14:paraId="53DD017F">
            <w:pPr>
              <w:spacing w:after="0" w:line="240" w:lineRule="auto"/>
              <w:jc w:val="center"/>
            </w:pPr>
            <w:r>
              <w:rPr>
                <w:rFonts w:ascii="Arial" w:hAnsi="Arial" w:eastAsia="Arial"/>
                <w:b w:val="0"/>
                <w:sz w:val="19"/>
              </w:rPr>
              <w:t>Yes</w:t>
            </w:r>
          </w:p>
        </w:tc>
        <w:tc>
          <w:tcPr>
            <w:tcW w:w="2408" w:type="dxa"/>
            <w:vAlign w:val="center"/>
          </w:tcPr>
          <w:p w14:paraId="24C184CC">
            <w:pPr>
              <w:spacing w:after="0" w:line="240" w:lineRule="auto"/>
            </w:pPr>
            <w:r>
              <w:rPr>
                <w:rFonts w:ascii="Arial" w:hAnsi="Arial" w:eastAsia="Arial"/>
                <w:b w:val="0"/>
                <w:sz w:val="19"/>
              </w:rPr>
              <w:t>approved or rejected</w:t>
            </w:r>
          </w:p>
        </w:tc>
      </w:tr>
      <w:tr w14:paraId="04310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72BCDC1F">
            <w:pPr>
              <w:spacing w:after="0" w:line="240" w:lineRule="auto"/>
              <w:jc w:val="center"/>
            </w:pPr>
            <w:r>
              <w:rPr>
                <w:rFonts w:ascii="Arial" w:hAnsi="Arial" w:eastAsia="Arial"/>
                <w:b w:val="0"/>
                <w:sz w:val="19"/>
              </w:rPr>
              <w:t>reviewNote</w:t>
            </w:r>
          </w:p>
        </w:tc>
        <w:tc>
          <w:tcPr>
            <w:tcW w:w="2408" w:type="dxa"/>
            <w:vAlign w:val="center"/>
          </w:tcPr>
          <w:p w14:paraId="77B690B0">
            <w:pPr>
              <w:spacing w:after="0" w:line="240" w:lineRule="auto"/>
              <w:jc w:val="center"/>
            </w:pPr>
            <w:r>
              <w:rPr>
                <w:rFonts w:ascii="Arial" w:hAnsi="Arial" w:eastAsia="Arial"/>
                <w:b w:val="0"/>
                <w:sz w:val="19"/>
              </w:rPr>
              <w:t>string</w:t>
            </w:r>
          </w:p>
        </w:tc>
        <w:tc>
          <w:tcPr>
            <w:tcW w:w="2408" w:type="dxa"/>
            <w:vAlign w:val="center"/>
          </w:tcPr>
          <w:p w14:paraId="31F9EC0F">
            <w:pPr>
              <w:spacing w:after="0" w:line="240" w:lineRule="auto"/>
              <w:jc w:val="center"/>
            </w:pPr>
            <w:r>
              <w:rPr>
                <w:rFonts w:ascii="Arial" w:hAnsi="Arial" w:eastAsia="Arial"/>
                <w:b w:val="0"/>
                <w:sz w:val="19"/>
              </w:rPr>
              <w:t>No</w:t>
            </w:r>
          </w:p>
        </w:tc>
        <w:tc>
          <w:tcPr>
            <w:tcW w:w="2408" w:type="dxa"/>
            <w:vAlign w:val="center"/>
          </w:tcPr>
          <w:p w14:paraId="76424779">
            <w:pPr>
              <w:spacing w:after="0" w:line="240" w:lineRule="auto"/>
            </w:pPr>
            <w:r>
              <w:rPr>
                <w:rFonts w:ascii="Arial" w:hAnsi="Arial" w:eastAsia="Arial"/>
                <w:b w:val="0"/>
                <w:sz w:val="19"/>
              </w:rPr>
              <w:t>Reasoning or guidance</w:t>
            </w:r>
          </w:p>
        </w:tc>
      </w:tr>
    </w:tbl>
    <w:p w14:paraId="35175E46"/>
    <w:p w14:paraId="24BE0D2B">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3398E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3CED4C36">
            <w:pPr>
              <w:spacing w:after="0" w:line="240" w:lineRule="auto"/>
              <w:jc w:val="center"/>
            </w:pPr>
            <w:r>
              <w:rPr>
                <w:rFonts w:ascii="Arial" w:hAnsi="Arial" w:eastAsia="Arial"/>
                <w:b/>
                <w:sz w:val="19"/>
              </w:rPr>
              <w:t>Field</w:t>
            </w:r>
          </w:p>
        </w:tc>
        <w:tc>
          <w:tcPr>
            <w:tcW w:w="3211" w:type="dxa"/>
            <w:shd w:val="clear" w:color="auto" w:fill="D9EAF7"/>
            <w:vAlign w:val="center"/>
          </w:tcPr>
          <w:p w14:paraId="2F309449">
            <w:pPr>
              <w:spacing w:after="0" w:line="240" w:lineRule="auto"/>
              <w:jc w:val="center"/>
            </w:pPr>
            <w:r>
              <w:rPr>
                <w:rFonts w:ascii="Arial" w:hAnsi="Arial" w:eastAsia="Arial"/>
                <w:b/>
                <w:sz w:val="19"/>
              </w:rPr>
              <w:t>Type</w:t>
            </w:r>
          </w:p>
        </w:tc>
        <w:tc>
          <w:tcPr>
            <w:tcW w:w="3211" w:type="dxa"/>
            <w:shd w:val="clear" w:color="auto" w:fill="D9EAF7"/>
            <w:vAlign w:val="center"/>
          </w:tcPr>
          <w:p w14:paraId="6D773908">
            <w:pPr>
              <w:spacing w:after="0" w:line="240" w:lineRule="auto"/>
              <w:jc w:val="center"/>
            </w:pPr>
            <w:r>
              <w:rPr>
                <w:rFonts w:ascii="Arial" w:hAnsi="Arial" w:eastAsia="Arial"/>
                <w:b/>
                <w:sz w:val="19"/>
              </w:rPr>
              <w:t>Description</w:t>
            </w:r>
          </w:p>
        </w:tc>
      </w:tr>
      <w:tr w14:paraId="1F9FE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E0B37DB">
            <w:pPr>
              <w:spacing w:after="0" w:line="240" w:lineRule="auto"/>
              <w:jc w:val="center"/>
            </w:pPr>
            <w:r>
              <w:rPr>
                <w:rFonts w:ascii="Arial" w:hAnsi="Arial" w:eastAsia="Arial"/>
                <w:b w:val="0"/>
                <w:sz w:val="19"/>
              </w:rPr>
              <w:t>updated</w:t>
            </w:r>
          </w:p>
        </w:tc>
        <w:tc>
          <w:tcPr>
            <w:tcW w:w="3211" w:type="dxa"/>
            <w:vAlign w:val="center"/>
          </w:tcPr>
          <w:p w14:paraId="42DCAD9B">
            <w:pPr>
              <w:spacing w:after="0" w:line="240" w:lineRule="auto"/>
              <w:jc w:val="center"/>
            </w:pPr>
            <w:r>
              <w:rPr>
                <w:rFonts w:ascii="Arial" w:hAnsi="Arial" w:eastAsia="Arial"/>
                <w:b w:val="0"/>
                <w:sz w:val="19"/>
              </w:rPr>
              <w:t>boolean</w:t>
            </w:r>
          </w:p>
        </w:tc>
        <w:tc>
          <w:tcPr>
            <w:tcW w:w="3211" w:type="dxa"/>
            <w:vAlign w:val="center"/>
          </w:tcPr>
          <w:p w14:paraId="676B7516">
            <w:pPr>
              <w:spacing w:after="0" w:line="240" w:lineRule="auto"/>
              <w:jc w:val="center"/>
            </w:pPr>
            <w:r>
              <w:rPr>
                <w:rFonts w:ascii="Arial" w:hAnsi="Arial" w:eastAsia="Arial"/>
                <w:b w:val="0"/>
                <w:sz w:val="19"/>
              </w:rPr>
              <w:t>Review result</w:t>
            </w:r>
          </w:p>
        </w:tc>
      </w:tr>
    </w:tbl>
    <w:p w14:paraId="516F7399"/>
    <w:p w14:paraId="0AD154A5">
      <w:pPr>
        <w:pStyle w:val="4"/>
      </w:pPr>
      <w:r>
        <w:t>1</w:t>
      </w:r>
      <w:r>
        <w:rPr>
          <w:rFonts w:hint="eastAsia" w:eastAsia="宋体"/>
          <w:lang w:val="en-US" w:eastAsia="zh-CN"/>
        </w:rPr>
        <w:t>7</w:t>
      </w:r>
      <w:r>
        <w:t>.4. List Verification Requests</w:t>
      </w:r>
    </w:p>
    <w:p w14:paraId="3F3F47DE">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15FAA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4D1EC23A">
            <w:pPr>
              <w:spacing w:after="0" w:line="240" w:lineRule="auto"/>
              <w:jc w:val="center"/>
            </w:pPr>
            <w:r>
              <w:rPr>
                <w:rFonts w:ascii="Arial" w:hAnsi="Arial" w:eastAsia="Arial"/>
                <w:b/>
                <w:sz w:val="19"/>
              </w:rPr>
              <w:t>Field</w:t>
            </w:r>
          </w:p>
        </w:tc>
        <w:tc>
          <w:tcPr>
            <w:tcW w:w="4816" w:type="dxa"/>
            <w:shd w:val="clear" w:color="auto" w:fill="D9EAF7"/>
            <w:vAlign w:val="center"/>
          </w:tcPr>
          <w:p w14:paraId="07B48BFE">
            <w:pPr>
              <w:spacing w:after="0" w:line="240" w:lineRule="auto"/>
              <w:jc w:val="center"/>
            </w:pPr>
            <w:r>
              <w:rPr>
                <w:rFonts w:ascii="Arial" w:hAnsi="Arial" w:eastAsia="Arial"/>
                <w:b/>
                <w:sz w:val="19"/>
              </w:rPr>
              <w:t>Value</w:t>
            </w:r>
          </w:p>
        </w:tc>
      </w:tr>
      <w:tr w14:paraId="31D17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1B88B3F">
            <w:pPr>
              <w:spacing w:after="0" w:line="240" w:lineRule="auto"/>
              <w:jc w:val="center"/>
            </w:pPr>
            <w:r>
              <w:rPr>
                <w:rFonts w:ascii="Arial" w:hAnsi="Arial" w:eastAsia="Arial"/>
                <w:b w:val="0"/>
                <w:sz w:val="19"/>
              </w:rPr>
              <w:t>Method</w:t>
            </w:r>
          </w:p>
        </w:tc>
        <w:tc>
          <w:tcPr>
            <w:tcW w:w="4816" w:type="dxa"/>
            <w:vAlign w:val="center"/>
          </w:tcPr>
          <w:p w14:paraId="70C0B963">
            <w:pPr>
              <w:spacing w:after="0" w:line="240" w:lineRule="auto"/>
              <w:jc w:val="center"/>
            </w:pPr>
            <w:r>
              <w:rPr>
                <w:rFonts w:ascii="Arial" w:hAnsi="Arial" w:eastAsia="Arial"/>
                <w:b w:val="0"/>
                <w:sz w:val="19"/>
              </w:rPr>
              <w:t>GET</w:t>
            </w:r>
          </w:p>
        </w:tc>
      </w:tr>
      <w:tr w14:paraId="06678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1A1FB13">
            <w:pPr>
              <w:spacing w:after="0" w:line="240" w:lineRule="auto"/>
              <w:jc w:val="center"/>
            </w:pPr>
            <w:r>
              <w:rPr>
                <w:rFonts w:ascii="Arial" w:hAnsi="Arial" w:eastAsia="Arial"/>
                <w:b w:val="0"/>
                <w:sz w:val="19"/>
              </w:rPr>
              <w:t>Path</w:t>
            </w:r>
          </w:p>
        </w:tc>
        <w:tc>
          <w:tcPr>
            <w:tcW w:w="4816" w:type="dxa"/>
            <w:vAlign w:val="center"/>
          </w:tcPr>
          <w:p w14:paraId="51DB9F88">
            <w:pPr>
              <w:spacing w:after="0" w:line="240" w:lineRule="auto"/>
              <w:rPr>
                <w:rFonts w:hint="default" w:eastAsia="宋体"/>
                <w:lang w:val="en-US" w:eastAsia="zh-CN"/>
              </w:rPr>
            </w:pPr>
            <w:r>
              <w:rPr>
                <w:rFonts w:ascii="Arial" w:hAnsi="Arial" w:eastAsia="Arial"/>
                <w:b w:val="0"/>
                <w:sz w:val="19"/>
              </w:rPr>
              <w:t>/verification</w:t>
            </w:r>
            <w:r>
              <w:rPr>
                <w:rFonts w:hint="eastAsia" w:eastAsia="宋体"/>
                <w:b w:val="0"/>
                <w:sz w:val="19"/>
                <w:lang w:val="en-US" w:eastAsia="zh-CN"/>
              </w:rPr>
              <w:t>/admin</w:t>
            </w:r>
          </w:p>
        </w:tc>
      </w:tr>
      <w:tr w14:paraId="6B76D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90D4BF1">
            <w:pPr>
              <w:spacing w:after="0" w:line="240" w:lineRule="auto"/>
              <w:jc w:val="center"/>
            </w:pPr>
            <w:r>
              <w:rPr>
                <w:rFonts w:ascii="Arial" w:hAnsi="Arial" w:eastAsia="Arial"/>
                <w:b w:val="0"/>
                <w:sz w:val="19"/>
              </w:rPr>
              <w:t>Authorized roles</w:t>
            </w:r>
          </w:p>
        </w:tc>
        <w:tc>
          <w:tcPr>
            <w:tcW w:w="4816" w:type="dxa"/>
            <w:vAlign w:val="center"/>
          </w:tcPr>
          <w:p w14:paraId="3225D43C">
            <w:pPr>
              <w:spacing w:after="0" w:line="240" w:lineRule="auto"/>
              <w:jc w:val="center"/>
            </w:pPr>
            <w:r>
              <w:rPr>
                <w:rFonts w:ascii="Arial" w:hAnsi="Arial" w:eastAsia="Arial"/>
                <w:b w:val="0"/>
                <w:sz w:val="19"/>
              </w:rPr>
              <w:t>admin</w:t>
            </w:r>
          </w:p>
        </w:tc>
      </w:tr>
      <w:tr w14:paraId="74B04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3BA435E">
            <w:pPr>
              <w:spacing w:after="0" w:line="240" w:lineRule="auto"/>
              <w:jc w:val="center"/>
            </w:pPr>
            <w:r>
              <w:rPr>
                <w:rFonts w:ascii="Arial" w:hAnsi="Arial" w:eastAsia="Arial"/>
                <w:b w:val="0"/>
                <w:sz w:val="19"/>
              </w:rPr>
              <w:t>Purpose</w:t>
            </w:r>
          </w:p>
        </w:tc>
        <w:tc>
          <w:tcPr>
            <w:tcW w:w="4816" w:type="dxa"/>
            <w:vAlign w:val="center"/>
          </w:tcPr>
          <w:p w14:paraId="0822FFDA">
            <w:pPr>
              <w:spacing w:after="0" w:line="240" w:lineRule="auto"/>
            </w:pPr>
            <w:r>
              <w:rPr>
                <w:rFonts w:ascii="Arial" w:hAnsi="Arial" w:eastAsia="Arial"/>
                <w:b w:val="0"/>
                <w:sz w:val="19"/>
              </w:rPr>
              <w:t>List verification requests for administrative review.</w:t>
            </w:r>
          </w:p>
        </w:tc>
      </w:tr>
    </w:tbl>
    <w:p w14:paraId="327BCF55"/>
    <w:p w14:paraId="0BBA1D55">
      <w:r>
        <w:rPr>
          <w:b/>
          <w:sz w:val="21"/>
        </w:rPr>
        <w:t>Query Parameters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78DE9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vAlign w:val="center"/>
          </w:tcPr>
          <w:p w14:paraId="075B900E">
            <w:pPr>
              <w:spacing w:after="0" w:line="240" w:lineRule="auto"/>
              <w:jc w:val="center"/>
            </w:pPr>
            <w:r>
              <w:rPr>
                <w:rFonts w:ascii="Arial" w:hAnsi="Arial" w:eastAsia="Arial"/>
                <w:b/>
                <w:sz w:val="19"/>
              </w:rPr>
              <w:t>Name</w:t>
            </w:r>
          </w:p>
        </w:tc>
        <w:tc>
          <w:tcPr>
            <w:tcW w:w="2408" w:type="dxa"/>
            <w:shd w:val="clear" w:color="auto" w:fill="D9EAF7"/>
            <w:vAlign w:val="center"/>
          </w:tcPr>
          <w:p w14:paraId="6CA7B52B">
            <w:pPr>
              <w:spacing w:after="0" w:line="240" w:lineRule="auto"/>
              <w:jc w:val="center"/>
            </w:pPr>
            <w:r>
              <w:rPr>
                <w:rFonts w:ascii="Arial" w:hAnsi="Arial" w:eastAsia="Arial"/>
                <w:b/>
                <w:sz w:val="19"/>
              </w:rPr>
              <w:t>Type</w:t>
            </w:r>
          </w:p>
        </w:tc>
        <w:tc>
          <w:tcPr>
            <w:tcW w:w="2408" w:type="dxa"/>
            <w:shd w:val="clear" w:color="auto" w:fill="D9EAF7"/>
            <w:vAlign w:val="center"/>
          </w:tcPr>
          <w:p w14:paraId="3D77E1CA">
            <w:pPr>
              <w:spacing w:after="0" w:line="240" w:lineRule="auto"/>
              <w:jc w:val="center"/>
            </w:pPr>
            <w:r>
              <w:rPr>
                <w:rFonts w:ascii="Arial" w:hAnsi="Arial" w:eastAsia="Arial"/>
                <w:b/>
                <w:sz w:val="19"/>
              </w:rPr>
              <w:t>Required</w:t>
            </w:r>
          </w:p>
        </w:tc>
        <w:tc>
          <w:tcPr>
            <w:tcW w:w="2408" w:type="dxa"/>
            <w:shd w:val="clear" w:color="auto" w:fill="D9EAF7"/>
            <w:vAlign w:val="center"/>
          </w:tcPr>
          <w:p w14:paraId="71747071">
            <w:pPr>
              <w:spacing w:after="0" w:line="240" w:lineRule="auto"/>
              <w:jc w:val="center"/>
            </w:pPr>
            <w:r>
              <w:rPr>
                <w:rFonts w:ascii="Arial" w:hAnsi="Arial" w:eastAsia="Arial"/>
                <w:b/>
                <w:sz w:val="19"/>
              </w:rPr>
              <w:t>Description</w:t>
            </w:r>
          </w:p>
        </w:tc>
      </w:tr>
      <w:tr w14:paraId="00BF7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BC74C44">
            <w:pPr>
              <w:spacing w:after="0" w:line="240" w:lineRule="auto"/>
              <w:jc w:val="center"/>
            </w:pPr>
            <w:r>
              <w:rPr>
                <w:rFonts w:ascii="Arial" w:hAnsi="Arial" w:eastAsia="Arial"/>
                <w:b w:val="0"/>
                <w:sz w:val="19"/>
              </w:rPr>
              <w:t>status</w:t>
            </w:r>
          </w:p>
        </w:tc>
        <w:tc>
          <w:tcPr>
            <w:tcW w:w="2408" w:type="dxa"/>
            <w:vAlign w:val="center"/>
          </w:tcPr>
          <w:p w14:paraId="6F768C94">
            <w:pPr>
              <w:spacing w:after="0" w:line="240" w:lineRule="auto"/>
              <w:jc w:val="center"/>
            </w:pPr>
            <w:r>
              <w:rPr>
                <w:rFonts w:ascii="Arial" w:hAnsi="Arial" w:eastAsia="Arial"/>
                <w:b w:val="0"/>
                <w:sz w:val="19"/>
              </w:rPr>
              <w:t>string</w:t>
            </w:r>
          </w:p>
        </w:tc>
        <w:tc>
          <w:tcPr>
            <w:tcW w:w="2408" w:type="dxa"/>
            <w:vAlign w:val="center"/>
          </w:tcPr>
          <w:p w14:paraId="511EE8D1">
            <w:pPr>
              <w:spacing w:after="0" w:line="240" w:lineRule="auto"/>
              <w:jc w:val="center"/>
            </w:pPr>
            <w:r>
              <w:rPr>
                <w:rFonts w:ascii="Arial" w:hAnsi="Arial" w:eastAsia="Arial"/>
                <w:b w:val="0"/>
                <w:sz w:val="19"/>
              </w:rPr>
              <w:t>No</w:t>
            </w:r>
          </w:p>
        </w:tc>
        <w:tc>
          <w:tcPr>
            <w:tcW w:w="2408" w:type="dxa"/>
            <w:vAlign w:val="center"/>
          </w:tcPr>
          <w:p w14:paraId="0F96F9BD">
            <w:pPr>
              <w:spacing w:after="0" w:line="240" w:lineRule="auto"/>
            </w:pPr>
            <w:r>
              <w:rPr>
                <w:rFonts w:ascii="Arial" w:hAnsi="Arial" w:eastAsia="Arial"/>
                <w:b w:val="0"/>
                <w:sz w:val="19"/>
              </w:rPr>
              <w:t>pending, approved, rejected</w:t>
            </w:r>
          </w:p>
        </w:tc>
      </w:tr>
      <w:tr w14:paraId="085A1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9FB27BC">
            <w:pPr>
              <w:spacing w:after="0" w:line="240" w:lineRule="auto"/>
              <w:jc w:val="center"/>
            </w:pPr>
            <w:r>
              <w:rPr>
                <w:rFonts w:ascii="Arial" w:hAnsi="Arial" w:eastAsia="Arial"/>
                <w:b w:val="0"/>
                <w:sz w:val="19"/>
              </w:rPr>
              <w:t>page</w:t>
            </w:r>
          </w:p>
        </w:tc>
        <w:tc>
          <w:tcPr>
            <w:tcW w:w="2408" w:type="dxa"/>
            <w:vAlign w:val="center"/>
          </w:tcPr>
          <w:p w14:paraId="0F9B1755">
            <w:pPr>
              <w:spacing w:after="0" w:line="240" w:lineRule="auto"/>
              <w:jc w:val="center"/>
            </w:pPr>
            <w:r>
              <w:rPr>
                <w:rFonts w:ascii="Arial" w:hAnsi="Arial" w:eastAsia="Arial"/>
                <w:b w:val="0"/>
                <w:sz w:val="19"/>
              </w:rPr>
              <w:t>integer</w:t>
            </w:r>
          </w:p>
        </w:tc>
        <w:tc>
          <w:tcPr>
            <w:tcW w:w="2408" w:type="dxa"/>
            <w:vAlign w:val="center"/>
          </w:tcPr>
          <w:p w14:paraId="78D96851">
            <w:pPr>
              <w:spacing w:after="0" w:line="240" w:lineRule="auto"/>
              <w:jc w:val="center"/>
            </w:pPr>
            <w:r>
              <w:rPr>
                <w:rFonts w:ascii="Arial" w:hAnsi="Arial" w:eastAsia="Arial"/>
                <w:b w:val="0"/>
                <w:sz w:val="19"/>
              </w:rPr>
              <w:t>No</w:t>
            </w:r>
          </w:p>
        </w:tc>
        <w:tc>
          <w:tcPr>
            <w:tcW w:w="2408" w:type="dxa"/>
            <w:vAlign w:val="center"/>
          </w:tcPr>
          <w:p w14:paraId="78FAC87B">
            <w:pPr>
              <w:spacing w:after="0" w:line="240" w:lineRule="auto"/>
              <w:jc w:val="center"/>
            </w:pPr>
            <w:r>
              <w:rPr>
                <w:rFonts w:ascii="Arial" w:hAnsi="Arial" w:eastAsia="Arial"/>
                <w:b w:val="0"/>
                <w:sz w:val="19"/>
              </w:rPr>
              <w:t>Page number</w:t>
            </w:r>
          </w:p>
        </w:tc>
      </w:tr>
      <w:tr w14:paraId="15BDA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135045E2">
            <w:pPr>
              <w:spacing w:after="0" w:line="240" w:lineRule="auto"/>
              <w:jc w:val="center"/>
            </w:pPr>
            <w:r>
              <w:rPr>
                <w:rFonts w:ascii="Arial" w:hAnsi="Arial" w:eastAsia="Arial"/>
                <w:b w:val="0"/>
                <w:sz w:val="19"/>
              </w:rPr>
              <w:t>size</w:t>
            </w:r>
          </w:p>
        </w:tc>
        <w:tc>
          <w:tcPr>
            <w:tcW w:w="2408" w:type="dxa"/>
            <w:vAlign w:val="center"/>
          </w:tcPr>
          <w:p w14:paraId="7AEC17ED">
            <w:pPr>
              <w:spacing w:after="0" w:line="240" w:lineRule="auto"/>
              <w:jc w:val="center"/>
            </w:pPr>
            <w:r>
              <w:rPr>
                <w:rFonts w:ascii="Arial" w:hAnsi="Arial" w:eastAsia="Arial"/>
                <w:b w:val="0"/>
                <w:sz w:val="19"/>
              </w:rPr>
              <w:t>integer</w:t>
            </w:r>
          </w:p>
        </w:tc>
        <w:tc>
          <w:tcPr>
            <w:tcW w:w="2408" w:type="dxa"/>
            <w:vAlign w:val="center"/>
          </w:tcPr>
          <w:p w14:paraId="5624FB33">
            <w:pPr>
              <w:spacing w:after="0" w:line="240" w:lineRule="auto"/>
              <w:jc w:val="center"/>
            </w:pPr>
            <w:r>
              <w:rPr>
                <w:rFonts w:ascii="Arial" w:hAnsi="Arial" w:eastAsia="Arial"/>
                <w:b w:val="0"/>
                <w:sz w:val="19"/>
              </w:rPr>
              <w:t>No</w:t>
            </w:r>
          </w:p>
        </w:tc>
        <w:tc>
          <w:tcPr>
            <w:tcW w:w="2408" w:type="dxa"/>
            <w:vAlign w:val="center"/>
          </w:tcPr>
          <w:p w14:paraId="3C0F1014">
            <w:pPr>
              <w:spacing w:after="0" w:line="240" w:lineRule="auto"/>
              <w:jc w:val="center"/>
            </w:pPr>
            <w:r>
              <w:rPr>
                <w:rFonts w:ascii="Arial" w:hAnsi="Arial" w:eastAsia="Arial"/>
                <w:b w:val="0"/>
                <w:sz w:val="19"/>
              </w:rPr>
              <w:t>Page size</w:t>
            </w:r>
          </w:p>
        </w:tc>
      </w:tr>
    </w:tbl>
    <w:p w14:paraId="0AEA4067"/>
    <w:p w14:paraId="05CE1DF1">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44DCB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626AE991">
            <w:pPr>
              <w:spacing w:after="0" w:line="240" w:lineRule="auto"/>
              <w:jc w:val="center"/>
            </w:pPr>
            <w:r>
              <w:rPr>
                <w:rFonts w:ascii="Arial" w:hAnsi="Arial" w:eastAsia="Arial"/>
                <w:b/>
                <w:sz w:val="19"/>
              </w:rPr>
              <w:t>Field</w:t>
            </w:r>
          </w:p>
        </w:tc>
        <w:tc>
          <w:tcPr>
            <w:tcW w:w="3211" w:type="dxa"/>
            <w:shd w:val="clear" w:color="auto" w:fill="D9EAF7"/>
            <w:vAlign w:val="center"/>
          </w:tcPr>
          <w:p w14:paraId="04EAD577">
            <w:pPr>
              <w:spacing w:after="0" w:line="240" w:lineRule="auto"/>
              <w:jc w:val="center"/>
            </w:pPr>
            <w:r>
              <w:rPr>
                <w:rFonts w:ascii="Arial" w:hAnsi="Arial" w:eastAsia="Arial"/>
                <w:b/>
                <w:sz w:val="19"/>
              </w:rPr>
              <w:t>Type</w:t>
            </w:r>
          </w:p>
        </w:tc>
        <w:tc>
          <w:tcPr>
            <w:tcW w:w="3211" w:type="dxa"/>
            <w:shd w:val="clear" w:color="auto" w:fill="D9EAF7"/>
            <w:vAlign w:val="center"/>
          </w:tcPr>
          <w:p w14:paraId="4E388404">
            <w:pPr>
              <w:spacing w:after="0" w:line="240" w:lineRule="auto"/>
              <w:jc w:val="center"/>
            </w:pPr>
            <w:r>
              <w:rPr>
                <w:rFonts w:ascii="Arial" w:hAnsi="Arial" w:eastAsia="Arial"/>
                <w:b/>
                <w:sz w:val="19"/>
              </w:rPr>
              <w:t>Description</w:t>
            </w:r>
          </w:p>
        </w:tc>
      </w:tr>
      <w:tr w14:paraId="3F0C7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A167F8E">
            <w:pPr>
              <w:spacing w:after="0" w:line="240" w:lineRule="auto"/>
              <w:jc w:val="center"/>
            </w:pPr>
            <w:r>
              <w:rPr>
                <w:rFonts w:ascii="Arial" w:hAnsi="Arial" w:eastAsia="Arial"/>
                <w:b w:val="0"/>
                <w:sz w:val="19"/>
              </w:rPr>
              <w:t>records</w:t>
            </w:r>
          </w:p>
        </w:tc>
        <w:tc>
          <w:tcPr>
            <w:tcW w:w="3211" w:type="dxa"/>
            <w:vAlign w:val="center"/>
          </w:tcPr>
          <w:p w14:paraId="31340DA0">
            <w:pPr>
              <w:spacing w:after="0" w:line="240" w:lineRule="auto"/>
              <w:jc w:val="center"/>
              <w:rPr>
                <w:rFonts w:hint="default" w:eastAsia="宋体"/>
                <w:lang w:val="en-US" w:eastAsia="zh-CN"/>
              </w:rPr>
            </w:pPr>
            <w:r>
              <w:rPr>
                <w:rFonts w:ascii="Arial" w:hAnsi="Arial" w:eastAsia="Arial"/>
                <w:b w:val="0"/>
                <w:sz w:val="19"/>
              </w:rPr>
              <w:t>array</w:t>
            </w:r>
            <w:r>
              <w:rPr>
                <w:rFonts w:hint="eastAsia" w:ascii="Arial" w:hAnsi="Arial" w:eastAsia="Arial"/>
                <w:b w:val="0"/>
                <w:sz w:val="19"/>
                <w:lang w:val="en-US" w:eastAsia="zh-CN"/>
              </w:rPr>
              <w:t>[records]</w:t>
            </w:r>
          </w:p>
        </w:tc>
        <w:tc>
          <w:tcPr>
            <w:tcW w:w="3211" w:type="dxa"/>
            <w:vAlign w:val="center"/>
          </w:tcPr>
          <w:p w14:paraId="10F53953">
            <w:pPr>
              <w:spacing w:after="0" w:line="240" w:lineRule="auto"/>
            </w:pPr>
            <w:r>
              <w:rPr>
                <w:rFonts w:ascii="Arial" w:hAnsi="Arial" w:eastAsia="Arial"/>
                <w:b w:val="0"/>
                <w:sz w:val="19"/>
              </w:rPr>
              <w:t>Verification request rows</w:t>
            </w:r>
          </w:p>
        </w:tc>
      </w:tr>
    </w:tbl>
    <w:p w14:paraId="2E6BB38F"/>
    <w:p w14:paraId="34FBE622">
      <w:pPr>
        <w:pStyle w:val="4"/>
        <w:rPr>
          <w:rFonts w:hint="default" w:eastAsia="宋体"/>
          <w:lang w:val="en-US" w:eastAsia="zh-CN"/>
        </w:rPr>
      </w:pPr>
      <w:r>
        <w:t>1</w:t>
      </w:r>
      <w:r>
        <w:rPr>
          <w:rFonts w:hint="eastAsia" w:eastAsia="宋体"/>
          <w:lang w:val="en-US" w:eastAsia="zh-CN"/>
        </w:rPr>
        <w:t>7</w:t>
      </w:r>
      <w:r>
        <w:t>.</w:t>
      </w:r>
      <w:r>
        <w:rPr>
          <w:rFonts w:hint="eastAsia" w:eastAsia="宋体"/>
          <w:lang w:val="en-US" w:eastAsia="zh-CN"/>
        </w:rPr>
        <w:t>5</w:t>
      </w:r>
      <w:r>
        <w:t xml:space="preserve">. </w:t>
      </w:r>
      <w:r>
        <w:rPr>
          <w:rFonts w:hint="eastAsia" w:eastAsia="宋体"/>
          <w:lang w:val="en-US" w:eastAsia="zh-CN"/>
        </w:rPr>
        <w:t>Upload</w:t>
      </w:r>
      <w:r>
        <w:t xml:space="preserve"> Verification </w:t>
      </w:r>
      <w:r>
        <w:rPr>
          <w:rFonts w:hint="eastAsia" w:eastAsia="宋体"/>
          <w:lang w:val="en-US" w:eastAsia="zh-CN"/>
        </w:rPr>
        <w:t>File</w:t>
      </w:r>
    </w:p>
    <w:p w14:paraId="346B0778">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48E37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7FF906BA">
            <w:pPr>
              <w:spacing w:after="0" w:line="240" w:lineRule="auto"/>
              <w:jc w:val="center"/>
            </w:pPr>
            <w:r>
              <w:rPr>
                <w:rFonts w:ascii="Arial" w:hAnsi="Arial" w:eastAsia="Arial"/>
                <w:b/>
                <w:sz w:val="19"/>
              </w:rPr>
              <w:t>Field</w:t>
            </w:r>
          </w:p>
        </w:tc>
        <w:tc>
          <w:tcPr>
            <w:tcW w:w="4816" w:type="dxa"/>
            <w:shd w:val="clear" w:color="auto" w:fill="D9EAF7"/>
            <w:vAlign w:val="center"/>
          </w:tcPr>
          <w:p w14:paraId="6E8F65F0">
            <w:pPr>
              <w:spacing w:after="0" w:line="240" w:lineRule="auto"/>
              <w:jc w:val="center"/>
            </w:pPr>
            <w:r>
              <w:rPr>
                <w:rFonts w:ascii="Arial" w:hAnsi="Arial" w:eastAsia="Arial"/>
                <w:b/>
                <w:sz w:val="19"/>
              </w:rPr>
              <w:t>Value</w:t>
            </w:r>
          </w:p>
        </w:tc>
      </w:tr>
      <w:tr w14:paraId="64C9F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F7B254D">
            <w:pPr>
              <w:spacing w:after="0" w:line="240" w:lineRule="auto"/>
              <w:jc w:val="center"/>
            </w:pPr>
            <w:r>
              <w:rPr>
                <w:rFonts w:ascii="Arial" w:hAnsi="Arial" w:eastAsia="Arial"/>
                <w:b w:val="0"/>
                <w:sz w:val="19"/>
              </w:rPr>
              <w:t>Method</w:t>
            </w:r>
          </w:p>
        </w:tc>
        <w:tc>
          <w:tcPr>
            <w:tcW w:w="4816" w:type="dxa"/>
            <w:vAlign w:val="center"/>
          </w:tcPr>
          <w:p w14:paraId="6ECF9EA3">
            <w:pPr>
              <w:spacing w:after="0" w:line="240" w:lineRule="auto"/>
              <w:jc w:val="center"/>
            </w:pPr>
            <w:r>
              <w:rPr>
                <w:rFonts w:hint="eastAsia" w:eastAsia="宋体"/>
                <w:b w:val="0"/>
                <w:sz w:val="19"/>
                <w:lang w:val="en-US" w:eastAsia="zh-CN"/>
              </w:rPr>
              <w:t>POS</w:t>
            </w:r>
            <w:r>
              <w:rPr>
                <w:rFonts w:ascii="Arial" w:hAnsi="Arial" w:eastAsia="Arial"/>
                <w:b w:val="0"/>
                <w:sz w:val="19"/>
              </w:rPr>
              <w:t>T</w:t>
            </w:r>
          </w:p>
        </w:tc>
      </w:tr>
      <w:tr w14:paraId="0C56E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C0D2E54">
            <w:pPr>
              <w:spacing w:after="0" w:line="240" w:lineRule="auto"/>
              <w:jc w:val="center"/>
            </w:pPr>
            <w:r>
              <w:rPr>
                <w:rFonts w:ascii="Arial" w:hAnsi="Arial" w:eastAsia="Arial"/>
                <w:b w:val="0"/>
                <w:sz w:val="19"/>
              </w:rPr>
              <w:t>Path</w:t>
            </w:r>
          </w:p>
        </w:tc>
        <w:tc>
          <w:tcPr>
            <w:tcW w:w="4816" w:type="dxa"/>
            <w:vAlign w:val="center"/>
          </w:tcPr>
          <w:p w14:paraId="5488DEE2">
            <w:pPr>
              <w:spacing w:after="0" w:line="240" w:lineRule="auto"/>
              <w:rPr>
                <w:rFonts w:hint="default" w:eastAsia="宋体"/>
                <w:lang w:val="en-US" w:eastAsia="zh-CN"/>
              </w:rPr>
            </w:pPr>
            <w:r>
              <w:rPr>
                <w:rFonts w:ascii="Arial" w:hAnsi="Arial" w:eastAsia="Arial"/>
                <w:b w:val="0"/>
                <w:sz w:val="19"/>
              </w:rPr>
              <w:t>/verification</w:t>
            </w:r>
            <w:r>
              <w:rPr>
                <w:rFonts w:hint="eastAsia" w:eastAsia="宋体"/>
                <w:b w:val="0"/>
                <w:sz w:val="19"/>
                <w:lang w:val="en-US" w:eastAsia="zh-CN"/>
              </w:rPr>
              <w:t>/submit-file</w:t>
            </w:r>
          </w:p>
        </w:tc>
      </w:tr>
      <w:tr w14:paraId="50D33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946CD8C">
            <w:pPr>
              <w:spacing w:after="0" w:line="240" w:lineRule="auto"/>
              <w:jc w:val="center"/>
            </w:pPr>
            <w:r>
              <w:rPr>
                <w:rFonts w:ascii="Arial" w:hAnsi="Arial" w:eastAsia="Arial"/>
                <w:b w:val="0"/>
                <w:sz w:val="19"/>
              </w:rPr>
              <w:t>Authorized roles</w:t>
            </w:r>
          </w:p>
        </w:tc>
        <w:tc>
          <w:tcPr>
            <w:tcW w:w="4816" w:type="dxa"/>
            <w:vAlign w:val="center"/>
          </w:tcPr>
          <w:p w14:paraId="00611009">
            <w:pPr>
              <w:spacing w:after="0" w:line="240" w:lineRule="auto"/>
              <w:jc w:val="center"/>
              <w:rPr>
                <w:rFonts w:hint="default" w:eastAsia="宋体"/>
                <w:lang w:val="en-US" w:eastAsia="zh-CN"/>
              </w:rPr>
            </w:pPr>
            <w:r>
              <w:rPr>
                <w:rFonts w:hint="eastAsia" w:eastAsia="宋体"/>
                <w:sz w:val="19"/>
                <w:szCs w:val="19"/>
                <w:lang w:val="en-US" w:eastAsia="zh-CN"/>
              </w:rPr>
              <w:t>employer</w:t>
            </w:r>
          </w:p>
        </w:tc>
      </w:tr>
      <w:tr w14:paraId="199BF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B2D2775">
            <w:pPr>
              <w:spacing w:after="0" w:line="240" w:lineRule="auto"/>
              <w:jc w:val="center"/>
            </w:pPr>
            <w:r>
              <w:rPr>
                <w:rFonts w:ascii="Arial" w:hAnsi="Arial" w:eastAsia="Arial"/>
                <w:b w:val="0"/>
                <w:sz w:val="19"/>
              </w:rPr>
              <w:t>Purpose</w:t>
            </w:r>
          </w:p>
        </w:tc>
        <w:tc>
          <w:tcPr>
            <w:tcW w:w="4816" w:type="dxa"/>
            <w:vAlign w:val="center"/>
          </w:tcPr>
          <w:p w14:paraId="1237DF23">
            <w:pPr>
              <w:spacing w:after="0" w:line="240" w:lineRule="auto"/>
            </w:pPr>
            <w:r>
              <w:rPr>
                <w:rFonts w:ascii="Arial" w:hAnsi="Arial" w:eastAsia="Arial"/>
                <w:b w:val="0"/>
                <w:sz w:val="19"/>
              </w:rPr>
              <w:t>Upload employer verification documents.</w:t>
            </w:r>
          </w:p>
        </w:tc>
      </w:tr>
    </w:tbl>
    <w:p w14:paraId="19A7452F"/>
    <w:p w14:paraId="5D724BD2">
      <w:r>
        <w:t>Content-Type:</w:t>
      </w:r>
      <w:r>
        <w:rPr>
          <w:rFonts w:hint="eastAsia" w:eastAsia="宋体"/>
          <w:lang w:val="en-US" w:eastAsia="zh-CN"/>
        </w:rPr>
        <w:t xml:space="preserve"> </w:t>
      </w:r>
      <w:r>
        <w:t>multipart/form-data</w:t>
      </w:r>
    </w:p>
    <w:p w14:paraId="158A3EBC">
      <w:pPr>
        <w:pStyle w:val="3"/>
      </w:pPr>
      <w:r>
        <w:t>1</w:t>
      </w:r>
      <w:r>
        <w:rPr>
          <w:rFonts w:hint="eastAsia" w:eastAsia="宋体"/>
          <w:lang w:val="en-US" w:eastAsia="zh-CN"/>
        </w:rPr>
        <w:t>8</w:t>
      </w:r>
      <w:r>
        <w:t>. Notification APIs</w:t>
      </w:r>
    </w:p>
    <w:p w14:paraId="7F0AC18B">
      <w:pPr>
        <w:pStyle w:val="4"/>
      </w:pPr>
      <w:r>
        <w:t>1</w:t>
      </w:r>
      <w:r>
        <w:rPr>
          <w:rFonts w:hint="eastAsia" w:eastAsia="宋体"/>
          <w:lang w:val="en-US" w:eastAsia="zh-CN"/>
        </w:rPr>
        <w:t>8</w:t>
      </w:r>
      <w:r>
        <w:t>.1. Get Notifications</w:t>
      </w:r>
    </w:p>
    <w:p w14:paraId="578B4CB2">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E422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3FB5C7E1">
            <w:pPr>
              <w:spacing w:after="0" w:line="240" w:lineRule="auto"/>
              <w:jc w:val="center"/>
            </w:pPr>
            <w:r>
              <w:rPr>
                <w:rFonts w:ascii="Arial" w:hAnsi="Arial" w:eastAsia="Arial"/>
                <w:b/>
                <w:sz w:val="19"/>
              </w:rPr>
              <w:t>Field</w:t>
            </w:r>
          </w:p>
        </w:tc>
        <w:tc>
          <w:tcPr>
            <w:tcW w:w="4816" w:type="dxa"/>
            <w:shd w:val="clear" w:color="auto" w:fill="D9EAF7"/>
            <w:vAlign w:val="center"/>
          </w:tcPr>
          <w:p w14:paraId="3CCD4F11">
            <w:pPr>
              <w:spacing w:after="0" w:line="240" w:lineRule="auto"/>
              <w:jc w:val="center"/>
            </w:pPr>
            <w:r>
              <w:rPr>
                <w:rFonts w:ascii="Arial" w:hAnsi="Arial" w:eastAsia="Arial"/>
                <w:b/>
                <w:sz w:val="19"/>
              </w:rPr>
              <w:t>Value</w:t>
            </w:r>
          </w:p>
        </w:tc>
      </w:tr>
      <w:tr w14:paraId="277D2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AA62479">
            <w:pPr>
              <w:spacing w:after="0" w:line="240" w:lineRule="auto"/>
              <w:jc w:val="center"/>
            </w:pPr>
            <w:r>
              <w:rPr>
                <w:rFonts w:ascii="Arial" w:hAnsi="Arial" w:eastAsia="Arial"/>
                <w:b w:val="0"/>
                <w:sz w:val="19"/>
              </w:rPr>
              <w:t>Method</w:t>
            </w:r>
          </w:p>
        </w:tc>
        <w:tc>
          <w:tcPr>
            <w:tcW w:w="4816" w:type="dxa"/>
            <w:vAlign w:val="center"/>
          </w:tcPr>
          <w:p w14:paraId="5ED6A137">
            <w:pPr>
              <w:spacing w:after="0" w:line="240" w:lineRule="auto"/>
              <w:jc w:val="center"/>
            </w:pPr>
            <w:r>
              <w:rPr>
                <w:rFonts w:ascii="Arial" w:hAnsi="Arial" w:eastAsia="Arial"/>
                <w:b w:val="0"/>
                <w:sz w:val="19"/>
              </w:rPr>
              <w:t>GET</w:t>
            </w:r>
          </w:p>
        </w:tc>
      </w:tr>
      <w:tr w14:paraId="2241E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A4F8381">
            <w:pPr>
              <w:spacing w:after="0" w:line="240" w:lineRule="auto"/>
              <w:jc w:val="center"/>
            </w:pPr>
            <w:r>
              <w:rPr>
                <w:rFonts w:ascii="Arial" w:hAnsi="Arial" w:eastAsia="Arial"/>
                <w:b w:val="0"/>
                <w:sz w:val="19"/>
              </w:rPr>
              <w:t>Path</w:t>
            </w:r>
          </w:p>
        </w:tc>
        <w:tc>
          <w:tcPr>
            <w:tcW w:w="4816" w:type="dxa"/>
            <w:vAlign w:val="center"/>
          </w:tcPr>
          <w:p w14:paraId="2299315B">
            <w:pPr>
              <w:spacing w:after="0" w:line="240" w:lineRule="auto"/>
              <w:jc w:val="center"/>
            </w:pPr>
            <w:r>
              <w:rPr>
                <w:rFonts w:ascii="Arial" w:hAnsi="Arial" w:eastAsia="Arial"/>
                <w:b w:val="0"/>
                <w:sz w:val="19"/>
              </w:rPr>
              <w:t>/notifications</w:t>
            </w:r>
          </w:p>
        </w:tc>
      </w:tr>
      <w:tr w14:paraId="6374C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3A7FC59">
            <w:pPr>
              <w:spacing w:after="0" w:line="240" w:lineRule="auto"/>
              <w:jc w:val="center"/>
            </w:pPr>
            <w:r>
              <w:rPr>
                <w:rFonts w:ascii="Arial" w:hAnsi="Arial" w:eastAsia="Arial"/>
                <w:b w:val="0"/>
                <w:sz w:val="19"/>
              </w:rPr>
              <w:t>Authorized roles</w:t>
            </w:r>
          </w:p>
        </w:tc>
        <w:tc>
          <w:tcPr>
            <w:tcW w:w="4816" w:type="dxa"/>
            <w:vAlign w:val="center"/>
          </w:tcPr>
          <w:p w14:paraId="4E15A935">
            <w:pPr>
              <w:spacing w:after="0" w:line="240" w:lineRule="auto"/>
            </w:pPr>
            <w:r>
              <w:rPr>
                <w:rFonts w:ascii="Arial" w:hAnsi="Arial" w:eastAsia="Arial"/>
                <w:b w:val="0"/>
                <w:sz w:val="19"/>
              </w:rPr>
              <w:t>Any authenticated user</w:t>
            </w:r>
          </w:p>
        </w:tc>
      </w:tr>
      <w:tr w14:paraId="65D0F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7035360">
            <w:pPr>
              <w:spacing w:after="0" w:line="240" w:lineRule="auto"/>
              <w:jc w:val="center"/>
            </w:pPr>
            <w:r>
              <w:rPr>
                <w:rFonts w:ascii="Arial" w:hAnsi="Arial" w:eastAsia="Arial"/>
                <w:b w:val="0"/>
                <w:sz w:val="19"/>
              </w:rPr>
              <w:t>Purpose</w:t>
            </w:r>
          </w:p>
        </w:tc>
        <w:tc>
          <w:tcPr>
            <w:tcW w:w="4816" w:type="dxa"/>
            <w:vAlign w:val="center"/>
          </w:tcPr>
          <w:p w14:paraId="1607D2E5">
            <w:pPr>
              <w:spacing w:after="0" w:line="240" w:lineRule="auto"/>
            </w:pPr>
            <w:r>
              <w:rPr>
                <w:rFonts w:ascii="Arial" w:hAnsi="Arial" w:eastAsia="Arial"/>
                <w:b w:val="0"/>
                <w:sz w:val="19"/>
              </w:rPr>
              <w:t>List notifications for the current user.</w:t>
            </w:r>
          </w:p>
        </w:tc>
      </w:tr>
    </w:tbl>
    <w:p w14:paraId="230CB917"/>
    <w:p w14:paraId="2BA9483B">
      <w:r>
        <w:rPr>
          <w:b/>
          <w:sz w:val="21"/>
        </w:rPr>
        <w:t>Query Parameters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04CB8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vAlign w:val="center"/>
          </w:tcPr>
          <w:p w14:paraId="7C7A4BC8">
            <w:pPr>
              <w:spacing w:after="0" w:line="240" w:lineRule="auto"/>
              <w:jc w:val="center"/>
            </w:pPr>
            <w:r>
              <w:rPr>
                <w:rFonts w:ascii="Arial" w:hAnsi="Arial" w:eastAsia="Arial"/>
                <w:b/>
                <w:sz w:val="19"/>
              </w:rPr>
              <w:t>Name</w:t>
            </w:r>
          </w:p>
        </w:tc>
        <w:tc>
          <w:tcPr>
            <w:tcW w:w="2408" w:type="dxa"/>
            <w:shd w:val="clear" w:color="auto" w:fill="D9EAF7"/>
            <w:vAlign w:val="center"/>
          </w:tcPr>
          <w:p w14:paraId="49174B94">
            <w:pPr>
              <w:spacing w:after="0" w:line="240" w:lineRule="auto"/>
              <w:jc w:val="center"/>
            </w:pPr>
            <w:r>
              <w:rPr>
                <w:rFonts w:ascii="Arial" w:hAnsi="Arial" w:eastAsia="Arial"/>
                <w:b/>
                <w:sz w:val="19"/>
              </w:rPr>
              <w:t>Type</w:t>
            </w:r>
          </w:p>
        </w:tc>
        <w:tc>
          <w:tcPr>
            <w:tcW w:w="2408" w:type="dxa"/>
            <w:shd w:val="clear" w:color="auto" w:fill="D9EAF7"/>
            <w:vAlign w:val="center"/>
          </w:tcPr>
          <w:p w14:paraId="795437B6">
            <w:pPr>
              <w:spacing w:after="0" w:line="240" w:lineRule="auto"/>
              <w:jc w:val="center"/>
            </w:pPr>
            <w:r>
              <w:rPr>
                <w:rFonts w:ascii="Arial" w:hAnsi="Arial" w:eastAsia="Arial"/>
                <w:b/>
                <w:sz w:val="19"/>
              </w:rPr>
              <w:t>Required</w:t>
            </w:r>
          </w:p>
        </w:tc>
        <w:tc>
          <w:tcPr>
            <w:tcW w:w="2408" w:type="dxa"/>
            <w:shd w:val="clear" w:color="auto" w:fill="D9EAF7"/>
            <w:vAlign w:val="center"/>
          </w:tcPr>
          <w:p w14:paraId="24D547B8">
            <w:pPr>
              <w:spacing w:after="0" w:line="240" w:lineRule="auto"/>
              <w:jc w:val="center"/>
            </w:pPr>
            <w:r>
              <w:rPr>
                <w:rFonts w:ascii="Arial" w:hAnsi="Arial" w:eastAsia="Arial"/>
                <w:b/>
                <w:sz w:val="19"/>
              </w:rPr>
              <w:t>Description</w:t>
            </w:r>
          </w:p>
        </w:tc>
      </w:tr>
      <w:tr w14:paraId="7BC58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7948EBD3">
            <w:pPr>
              <w:spacing w:after="0" w:line="240" w:lineRule="auto"/>
              <w:jc w:val="center"/>
            </w:pPr>
            <w:r>
              <w:rPr>
                <w:rFonts w:ascii="Arial" w:hAnsi="Arial" w:eastAsia="Arial"/>
                <w:b w:val="0"/>
                <w:sz w:val="19"/>
              </w:rPr>
              <w:t>isRead</w:t>
            </w:r>
          </w:p>
        </w:tc>
        <w:tc>
          <w:tcPr>
            <w:tcW w:w="2408" w:type="dxa"/>
            <w:vAlign w:val="center"/>
          </w:tcPr>
          <w:p w14:paraId="18DD45E4">
            <w:pPr>
              <w:spacing w:after="0" w:line="240" w:lineRule="auto"/>
              <w:jc w:val="center"/>
            </w:pPr>
            <w:r>
              <w:rPr>
                <w:rFonts w:ascii="Arial" w:hAnsi="Arial" w:eastAsia="Arial"/>
                <w:b w:val="0"/>
                <w:sz w:val="19"/>
              </w:rPr>
              <w:t>boolean</w:t>
            </w:r>
          </w:p>
        </w:tc>
        <w:tc>
          <w:tcPr>
            <w:tcW w:w="2408" w:type="dxa"/>
            <w:vAlign w:val="center"/>
          </w:tcPr>
          <w:p w14:paraId="6DB88672">
            <w:pPr>
              <w:spacing w:after="0" w:line="240" w:lineRule="auto"/>
              <w:jc w:val="center"/>
            </w:pPr>
            <w:r>
              <w:rPr>
                <w:rFonts w:ascii="Arial" w:hAnsi="Arial" w:eastAsia="Arial"/>
                <w:b w:val="0"/>
                <w:sz w:val="19"/>
              </w:rPr>
              <w:t>No</w:t>
            </w:r>
          </w:p>
        </w:tc>
        <w:tc>
          <w:tcPr>
            <w:tcW w:w="2408" w:type="dxa"/>
            <w:vAlign w:val="center"/>
          </w:tcPr>
          <w:p w14:paraId="03307790">
            <w:pPr>
              <w:spacing w:after="0" w:line="240" w:lineRule="auto"/>
            </w:pPr>
            <w:r>
              <w:rPr>
                <w:rFonts w:ascii="Arial" w:hAnsi="Arial" w:eastAsia="Arial"/>
                <w:b w:val="0"/>
                <w:sz w:val="19"/>
              </w:rPr>
              <w:t>Filter read/unread</w:t>
            </w:r>
          </w:p>
        </w:tc>
      </w:tr>
      <w:tr w14:paraId="3D8D9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AE9F293">
            <w:pPr>
              <w:spacing w:after="0" w:line="240" w:lineRule="auto"/>
              <w:jc w:val="center"/>
            </w:pPr>
            <w:r>
              <w:rPr>
                <w:rFonts w:ascii="Arial" w:hAnsi="Arial" w:eastAsia="Arial"/>
                <w:b w:val="0"/>
                <w:sz w:val="19"/>
              </w:rPr>
              <w:t>page</w:t>
            </w:r>
          </w:p>
        </w:tc>
        <w:tc>
          <w:tcPr>
            <w:tcW w:w="2408" w:type="dxa"/>
            <w:vAlign w:val="center"/>
          </w:tcPr>
          <w:p w14:paraId="41415F44">
            <w:pPr>
              <w:spacing w:after="0" w:line="240" w:lineRule="auto"/>
              <w:jc w:val="center"/>
            </w:pPr>
            <w:r>
              <w:rPr>
                <w:rFonts w:ascii="Arial" w:hAnsi="Arial" w:eastAsia="Arial"/>
                <w:b w:val="0"/>
                <w:sz w:val="19"/>
              </w:rPr>
              <w:t>integer</w:t>
            </w:r>
          </w:p>
        </w:tc>
        <w:tc>
          <w:tcPr>
            <w:tcW w:w="2408" w:type="dxa"/>
            <w:vAlign w:val="center"/>
          </w:tcPr>
          <w:p w14:paraId="7DB40C3A">
            <w:pPr>
              <w:spacing w:after="0" w:line="240" w:lineRule="auto"/>
              <w:jc w:val="center"/>
            </w:pPr>
            <w:r>
              <w:rPr>
                <w:rFonts w:ascii="Arial" w:hAnsi="Arial" w:eastAsia="Arial"/>
                <w:b w:val="0"/>
                <w:sz w:val="19"/>
              </w:rPr>
              <w:t>No</w:t>
            </w:r>
          </w:p>
        </w:tc>
        <w:tc>
          <w:tcPr>
            <w:tcW w:w="2408" w:type="dxa"/>
            <w:vAlign w:val="center"/>
          </w:tcPr>
          <w:p w14:paraId="0BF39279">
            <w:pPr>
              <w:spacing w:after="0" w:line="240" w:lineRule="auto"/>
              <w:jc w:val="center"/>
            </w:pPr>
            <w:r>
              <w:rPr>
                <w:rFonts w:ascii="Arial" w:hAnsi="Arial" w:eastAsia="Arial"/>
                <w:b w:val="0"/>
                <w:sz w:val="19"/>
              </w:rPr>
              <w:t>Page number</w:t>
            </w:r>
          </w:p>
        </w:tc>
      </w:tr>
      <w:tr w14:paraId="3092F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5B5DC48D">
            <w:pPr>
              <w:spacing w:after="0" w:line="240" w:lineRule="auto"/>
              <w:jc w:val="center"/>
            </w:pPr>
            <w:r>
              <w:rPr>
                <w:rFonts w:ascii="Arial" w:hAnsi="Arial" w:eastAsia="Arial"/>
                <w:b w:val="0"/>
                <w:sz w:val="19"/>
              </w:rPr>
              <w:t>size</w:t>
            </w:r>
          </w:p>
        </w:tc>
        <w:tc>
          <w:tcPr>
            <w:tcW w:w="2408" w:type="dxa"/>
            <w:vAlign w:val="center"/>
          </w:tcPr>
          <w:p w14:paraId="09DFB047">
            <w:pPr>
              <w:spacing w:after="0" w:line="240" w:lineRule="auto"/>
              <w:jc w:val="center"/>
            </w:pPr>
            <w:r>
              <w:rPr>
                <w:rFonts w:ascii="Arial" w:hAnsi="Arial" w:eastAsia="Arial"/>
                <w:b w:val="0"/>
                <w:sz w:val="19"/>
              </w:rPr>
              <w:t>integer</w:t>
            </w:r>
          </w:p>
        </w:tc>
        <w:tc>
          <w:tcPr>
            <w:tcW w:w="2408" w:type="dxa"/>
            <w:vAlign w:val="center"/>
          </w:tcPr>
          <w:p w14:paraId="131F40D2">
            <w:pPr>
              <w:spacing w:after="0" w:line="240" w:lineRule="auto"/>
              <w:jc w:val="center"/>
            </w:pPr>
            <w:r>
              <w:rPr>
                <w:rFonts w:ascii="Arial" w:hAnsi="Arial" w:eastAsia="Arial"/>
                <w:b w:val="0"/>
                <w:sz w:val="19"/>
              </w:rPr>
              <w:t>No</w:t>
            </w:r>
          </w:p>
        </w:tc>
        <w:tc>
          <w:tcPr>
            <w:tcW w:w="2408" w:type="dxa"/>
            <w:vAlign w:val="center"/>
          </w:tcPr>
          <w:p w14:paraId="5BDE4C04">
            <w:pPr>
              <w:spacing w:after="0" w:line="240" w:lineRule="auto"/>
              <w:jc w:val="center"/>
            </w:pPr>
            <w:r>
              <w:rPr>
                <w:rFonts w:ascii="Arial" w:hAnsi="Arial" w:eastAsia="Arial"/>
                <w:b w:val="0"/>
                <w:sz w:val="19"/>
              </w:rPr>
              <w:t>Page size</w:t>
            </w:r>
          </w:p>
        </w:tc>
      </w:tr>
    </w:tbl>
    <w:p w14:paraId="7886E6D7"/>
    <w:p w14:paraId="5B096A27">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3DBED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5E524F2B">
            <w:pPr>
              <w:spacing w:after="0" w:line="240" w:lineRule="auto"/>
              <w:jc w:val="center"/>
            </w:pPr>
            <w:r>
              <w:rPr>
                <w:rFonts w:ascii="Arial" w:hAnsi="Arial" w:eastAsia="Arial"/>
                <w:b/>
                <w:sz w:val="19"/>
              </w:rPr>
              <w:t>Field</w:t>
            </w:r>
          </w:p>
        </w:tc>
        <w:tc>
          <w:tcPr>
            <w:tcW w:w="3211" w:type="dxa"/>
            <w:shd w:val="clear" w:color="auto" w:fill="D9EAF7"/>
            <w:vAlign w:val="center"/>
          </w:tcPr>
          <w:p w14:paraId="6E624CC8">
            <w:pPr>
              <w:spacing w:after="0" w:line="240" w:lineRule="auto"/>
              <w:jc w:val="center"/>
            </w:pPr>
            <w:r>
              <w:rPr>
                <w:rFonts w:ascii="Arial" w:hAnsi="Arial" w:eastAsia="Arial"/>
                <w:b/>
                <w:sz w:val="19"/>
              </w:rPr>
              <w:t>Type</w:t>
            </w:r>
          </w:p>
        </w:tc>
        <w:tc>
          <w:tcPr>
            <w:tcW w:w="3211" w:type="dxa"/>
            <w:shd w:val="clear" w:color="auto" w:fill="D9EAF7"/>
            <w:vAlign w:val="center"/>
          </w:tcPr>
          <w:p w14:paraId="2796957E">
            <w:pPr>
              <w:spacing w:after="0" w:line="240" w:lineRule="auto"/>
              <w:jc w:val="center"/>
            </w:pPr>
            <w:r>
              <w:rPr>
                <w:rFonts w:ascii="Arial" w:hAnsi="Arial" w:eastAsia="Arial"/>
                <w:b/>
                <w:sz w:val="19"/>
              </w:rPr>
              <w:t>Description</w:t>
            </w:r>
          </w:p>
        </w:tc>
      </w:tr>
      <w:tr w14:paraId="62454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1A826E5">
            <w:pPr>
              <w:spacing w:after="0" w:line="240" w:lineRule="auto"/>
              <w:jc w:val="center"/>
            </w:pPr>
            <w:r>
              <w:rPr>
                <w:rFonts w:ascii="Arial" w:hAnsi="Arial" w:eastAsia="Arial"/>
                <w:b w:val="0"/>
                <w:sz w:val="19"/>
              </w:rPr>
              <w:t>records</w:t>
            </w:r>
          </w:p>
        </w:tc>
        <w:tc>
          <w:tcPr>
            <w:tcW w:w="3211" w:type="dxa"/>
            <w:vAlign w:val="center"/>
          </w:tcPr>
          <w:p w14:paraId="40E142D6">
            <w:pPr>
              <w:spacing w:after="0" w:line="240" w:lineRule="auto"/>
              <w:jc w:val="center"/>
              <w:rPr>
                <w:rFonts w:hint="default" w:eastAsia="宋体"/>
                <w:lang w:val="en-US" w:eastAsia="zh-CN"/>
              </w:rPr>
            </w:pPr>
            <w:r>
              <w:rPr>
                <w:rFonts w:ascii="Arial" w:hAnsi="Arial" w:eastAsia="Arial"/>
                <w:b w:val="0"/>
                <w:sz w:val="19"/>
              </w:rPr>
              <w:t>array</w:t>
            </w:r>
            <w:r>
              <w:rPr>
                <w:rFonts w:hint="eastAsia" w:ascii="Arial" w:hAnsi="Arial" w:eastAsia="Arial"/>
                <w:b w:val="0"/>
                <w:sz w:val="19"/>
                <w:lang w:val="en-US" w:eastAsia="zh-CN"/>
              </w:rPr>
              <w:t>[records]</w:t>
            </w:r>
          </w:p>
        </w:tc>
        <w:tc>
          <w:tcPr>
            <w:tcW w:w="3211" w:type="dxa"/>
            <w:vAlign w:val="center"/>
          </w:tcPr>
          <w:p w14:paraId="01D693F0">
            <w:pPr>
              <w:spacing w:after="0" w:line="240" w:lineRule="auto"/>
              <w:jc w:val="center"/>
            </w:pPr>
            <w:r>
              <w:rPr>
                <w:rFonts w:ascii="Arial" w:hAnsi="Arial" w:eastAsia="Arial"/>
                <w:b w:val="0"/>
                <w:sz w:val="19"/>
              </w:rPr>
              <w:t>Notification rows</w:t>
            </w:r>
          </w:p>
        </w:tc>
      </w:tr>
    </w:tbl>
    <w:p w14:paraId="29340D8D"/>
    <w:p w14:paraId="3710FE29">
      <w:pPr>
        <w:pStyle w:val="4"/>
      </w:pPr>
      <w:r>
        <w:t>1</w:t>
      </w:r>
      <w:r>
        <w:rPr>
          <w:rFonts w:hint="eastAsia" w:eastAsia="宋体"/>
          <w:lang w:val="en-US" w:eastAsia="zh-CN"/>
        </w:rPr>
        <w:t>8</w:t>
      </w:r>
      <w:r>
        <w:t>.2. Mark Notification as Read</w:t>
      </w:r>
    </w:p>
    <w:p w14:paraId="76C0B6C7">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6BC4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4689EFE3">
            <w:pPr>
              <w:spacing w:after="0" w:line="240" w:lineRule="auto"/>
              <w:jc w:val="center"/>
            </w:pPr>
            <w:r>
              <w:rPr>
                <w:rFonts w:ascii="Arial" w:hAnsi="Arial" w:eastAsia="Arial"/>
                <w:b/>
                <w:sz w:val="19"/>
              </w:rPr>
              <w:t>Field</w:t>
            </w:r>
          </w:p>
        </w:tc>
        <w:tc>
          <w:tcPr>
            <w:tcW w:w="4816" w:type="dxa"/>
            <w:shd w:val="clear" w:color="auto" w:fill="D9EAF7"/>
            <w:vAlign w:val="center"/>
          </w:tcPr>
          <w:p w14:paraId="363AF8C1">
            <w:pPr>
              <w:spacing w:after="0" w:line="240" w:lineRule="auto"/>
              <w:jc w:val="center"/>
            </w:pPr>
            <w:r>
              <w:rPr>
                <w:rFonts w:ascii="Arial" w:hAnsi="Arial" w:eastAsia="Arial"/>
                <w:b/>
                <w:sz w:val="19"/>
              </w:rPr>
              <w:t>Value</w:t>
            </w:r>
          </w:p>
        </w:tc>
      </w:tr>
      <w:tr w14:paraId="1E018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041FBE5">
            <w:pPr>
              <w:spacing w:after="0" w:line="240" w:lineRule="auto"/>
              <w:jc w:val="center"/>
            </w:pPr>
            <w:r>
              <w:rPr>
                <w:rFonts w:ascii="Arial" w:hAnsi="Arial" w:eastAsia="Arial"/>
                <w:b w:val="0"/>
                <w:sz w:val="19"/>
              </w:rPr>
              <w:t>Method</w:t>
            </w:r>
          </w:p>
        </w:tc>
        <w:tc>
          <w:tcPr>
            <w:tcW w:w="4816" w:type="dxa"/>
            <w:vAlign w:val="center"/>
          </w:tcPr>
          <w:p w14:paraId="68D39F5D">
            <w:pPr>
              <w:spacing w:after="0" w:line="240" w:lineRule="auto"/>
              <w:jc w:val="center"/>
            </w:pPr>
            <w:r>
              <w:rPr>
                <w:rFonts w:ascii="Arial" w:hAnsi="Arial" w:eastAsia="Arial"/>
                <w:b w:val="0"/>
                <w:sz w:val="19"/>
              </w:rPr>
              <w:t>P</w:t>
            </w:r>
            <w:r>
              <w:rPr>
                <w:rFonts w:hint="eastAsia" w:eastAsia="宋体"/>
                <w:b w:val="0"/>
                <w:sz w:val="19"/>
                <w:lang w:val="en-US" w:eastAsia="zh-CN"/>
              </w:rPr>
              <w:t>U</w:t>
            </w:r>
            <w:r>
              <w:rPr>
                <w:rFonts w:ascii="Arial" w:hAnsi="Arial" w:eastAsia="Arial"/>
                <w:b w:val="0"/>
                <w:sz w:val="19"/>
              </w:rPr>
              <w:t>T</w:t>
            </w:r>
          </w:p>
        </w:tc>
      </w:tr>
      <w:tr w14:paraId="616D1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D00680B">
            <w:pPr>
              <w:spacing w:after="0" w:line="240" w:lineRule="auto"/>
              <w:jc w:val="center"/>
            </w:pPr>
            <w:r>
              <w:rPr>
                <w:rFonts w:ascii="Arial" w:hAnsi="Arial" w:eastAsia="Arial"/>
                <w:b w:val="0"/>
                <w:sz w:val="19"/>
              </w:rPr>
              <w:t>Path</w:t>
            </w:r>
          </w:p>
        </w:tc>
        <w:tc>
          <w:tcPr>
            <w:tcW w:w="4816" w:type="dxa"/>
            <w:vAlign w:val="center"/>
          </w:tcPr>
          <w:p w14:paraId="2E0BDA00">
            <w:pPr>
              <w:spacing w:after="0" w:line="240" w:lineRule="auto"/>
            </w:pPr>
            <w:r>
              <w:rPr>
                <w:rFonts w:ascii="Arial" w:hAnsi="Arial" w:eastAsia="Arial"/>
                <w:b w:val="0"/>
                <w:sz w:val="19"/>
              </w:rPr>
              <w:t>/notifications/{notificationId}/read</w:t>
            </w:r>
          </w:p>
        </w:tc>
      </w:tr>
      <w:tr w14:paraId="577E6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B335A0F">
            <w:pPr>
              <w:spacing w:after="0" w:line="240" w:lineRule="auto"/>
              <w:jc w:val="center"/>
            </w:pPr>
            <w:r>
              <w:rPr>
                <w:rFonts w:ascii="Arial" w:hAnsi="Arial" w:eastAsia="Arial"/>
                <w:b w:val="0"/>
                <w:sz w:val="19"/>
              </w:rPr>
              <w:t>Authorized roles</w:t>
            </w:r>
          </w:p>
        </w:tc>
        <w:tc>
          <w:tcPr>
            <w:tcW w:w="4816" w:type="dxa"/>
            <w:vAlign w:val="center"/>
          </w:tcPr>
          <w:p w14:paraId="3DF4BE53">
            <w:pPr>
              <w:spacing w:after="0" w:line="240" w:lineRule="auto"/>
            </w:pPr>
            <w:r>
              <w:rPr>
                <w:rFonts w:ascii="Arial" w:hAnsi="Arial" w:eastAsia="Arial"/>
                <w:b w:val="0"/>
                <w:sz w:val="19"/>
              </w:rPr>
              <w:t>Owner of notification</w:t>
            </w:r>
          </w:p>
        </w:tc>
      </w:tr>
      <w:tr w14:paraId="1CF31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32939F8">
            <w:pPr>
              <w:spacing w:after="0" w:line="240" w:lineRule="auto"/>
              <w:jc w:val="center"/>
            </w:pPr>
            <w:r>
              <w:rPr>
                <w:rFonts w:ascii="Arial" w:hAnsi="Arial" w:eastAsia="Arial"/>
                <w:b w:val="0"/>
                <w:sz w:val="19"/>
              </w:rPr>
              <w:t>Purpose</w:t>
            </w:r>
          </w:p>
        </w:tc>
        <w:tc>
          <w:tcPr>
            <w:tcW w:w="4816" w:type="dxa"/>
            <w:vAlign w:val="center"/>
          </w:tcPr>
          <w:p w14:paraId="4B6CC604">
            <w:pPr>
              <w:spacing w:after="0" w:line="240" w:lineRule="auto"/>
            </w:pPr>
            <w:r>
              <w:rPr>
                <w:rFonts w:ascii="Arial" w:hAnsi="Arial" w:eastAsia="Arial"/>
                <w:b w:val="0"/>
                <w:sz w:val="19"/>
              </w:rPr>
              <w:t>Mark one notification as read.</w:t>
            </w:r>
          </w:p>
        </w:tc>
      </w:tr>
    </w:tbl>
    <w:p w14:paraId="7351EC71"/>
    <w:p w14:paraId="6D6DA04A">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0456D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11" w:type="dxa"/>
            <w:shd w:val="clear" w:color="auto" w:fill="D9EAF7"/>
            <w:vAlign w:val="center"/>
          </w:tcPr>
          <w:p w14:paraId="4FE0EE2E">
            <w:pPr>
              <w:spacing w:after="0" w:line="240" w:lineRule="auto"/>
              <w:jc w:val="center"/>
            </w:pPr>
            <w:r>
              <w:rPr>
                <w:rFonts w:ascii="Arial" w:hAnsi="Arial" w:eastAsia="Arial"/>
                <w:b/>
                <w:sz w:val="19"/>
              </w:rPr>
              <w:t>Field</w:t>
            </w:r>
          </w:p>
        </w:tc>
        <w:tc>
          <w:tcPr>
            <w:tcW w:w="3211" w:type="dxa"/>
            <w:shd w:val="clear" w:color="auto" w:fill="D9EAF7"/>
            <w:vAlign w:val="center"/>
          </w:tcPr>
          <w:p w14:paraId="48CE908A">
            <w:pPr>
              <w:spacing w:after="0" w:line="240" w:lineRule="auto"/>
              <w:jc w:val="center"/>
            </w:pPr>
            <w:r>
              <w:rPr>
                <w:rFonts w:ascii="Arial" w:hAnsi="Arial" w:eastAsia="Arial"/>
                <w:b/>
                <w:sz w:val="19"/>
              </w:rPr>
              <w:t>Type</w:t>
            </w:r>
          </w:p>
        </w:tc>
        <w:tc>
          <w:tcPr>
            <w:tcW w:w="3211" w:type="dxa"/>
            <w:shd w:val="clear" w:color="auto" w:fill="D9EAF7"/>
            <w:vAlign w:val="center"/>
          </w:tcPr>
          <w:p w14:paraId="4DCB058D">
            <w:pPr>
              <w:spacing w:after="0" w:line="240" w:lineRule="auto"/>
              <w:jc w:val="center"/>
            </w:pPr>
            <w:r>
              <w:rPr>
                <w:rFonts w:ascii="Arial" w:hAnsi="Arial" w:eastAsia="Arial"/>
                <w:b/>
                <w:sz w:val="19"/>
              </w:rPr>
              <w:t>Description</w:t>
            </w:r>
          </w:p>
        </w:tc>
      </w:tr>
      <w:tr w14:paraId="579E4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C38EB72">
            <w:pPr>
              <w:spacing w:after="0" w:line="240" w:lineRule="auto"/>
              <w:jc w:val="center"/>
            </w:pPr>
            <w:r>
              <w:rPr>
                <w:rFonts w:ascii="Arial" w:hAnsi="Arial" w:eastAsia="Arial"/>
                <w:b w:val="0"/>
                <w:sz w:val="19"/>
              </w:rPr>
              <w:t>updated</w:t>
            </w:r>
          </w:p>
        </w:tc>
        <w:tc>
          <w:tcPr>
            <w:tcW w:w="3211" w:type="dxa"/>
            <w:vAlign w:val="center"/>
          </w:tcPr>
          <w:p w14:paraId="24365BD1">
            <w:pPr>
              <w:spacing w:after="0" w:line="240" w:lineRule="auto"/>
              <w:jc w:val="center"/>
            </w:pPr>
            <w:r>
              <w:rPr>
                <w:rFonts w:ascii="Arial" w:hAnsi="Arial" w:eastAsia="Arial"/>
                <w:b w:val="0"/>
                <w:sz w:val="19"/>
              </w:rPr>
              <w:t>boolean</w:t>
            </w:r>
          </w:p>
        </w:tc>
        <w:tc>
          <w:tcPr>
            <w:tcW w:w="3211" w:type="dxa"/>
            <w:vAlign w:val="center"/>
          </w:tcPr>
          <w:p w14:paraId="447C9C96">
            <w:pPr>
              <w:spacing w:after="0" w:line="240" w:lineRule="auto"/>
              <w:jc w:val="center"/>
            </w:pPr>
            <w:r>
              <w:rPr>
                <w:rFonts w:ascii="Arial" w:hAnsi="Arial" w:eastAsia="Arial"/>
                <w:b w:val="0"/>
                <w:sz w:val="19"/>
              </w:rPr>
              <w:t>Update result</w:t>
            </w:r>
          </w:p>
        </w:tc>
      </w:tr>
    </w:tbl>
    <w:p w14:paraId="08C616E0"/>
    <w:p w14:paraId="0090AB66">
      <w:pPr>
        <w:pStyle w:val="4"/>
      </w:pPr>
      <w:r>
        <w:t>1</w:t>
      </w:r>
      <w:r>
        <w:rPr>
          <w:rFonts w:hint="eastAsia" w:eastAsia="宋体"/>
          <w:lang w:val="en-US" w:eastAsia="zh-CN"/>
        </w:rPr>
        <w:t>8</w:t>
      </w:r>
      <w:r>
        <w:t>.3. Mark All Notifications as Read</w:t>
      </w:r>
    </w:p>
    <w:p w14:paraId="19EA1D4B">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26460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4ED3FD9F">
            <w:pPr>
              <w:spacing w:after="0" w:line="240" w:lineRule="auto"/>
              <w:jc w:val="center"/>
            </w:pPr>
            <w:r>
              <w:rPr>
                <w:rFonts w:ascii="Arial" w:hAnsi="Arial" w:eastAsia="Arial"/>
                <w:b/>
                <w:sz w:val="19"/>
              </w:rPr>
              <w:t>Field</w:t>
            </w:r>
          </w:p>
        </w:tc>
        <w:tc>
          <w:tcPr>
            <w:tcW w:w="4816" w:type="dxa"/>
            <w:shd w:val="clear" w:color="auto" w:fill="D9EAF7"/>
            <w:vAlign w:val="center"/>
          </w:tcPr>
          <w:p w14:paraId="5B199B42">
            <w:pPr>
              <w:spacing w:after="0" w:line="240" w:lineRule="auto"/>
              <w:jc w:val="center"/>
            </w:pPr>
            <w:r>
              <w:rPr>
                <w:rFonts w:ascii="Arial" w:hAnsi="Arial" w:eastAsia="Arial"/>
                <w:b/>
                <w:sz w:val="19"/>
              </w:rPr>
              <w:t>Value</w:t>
            </w:r>
          </w:p>
        </w:tc>
      </w:tr>
      <w:tr w14:paraId="64D2B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4CAF8A0">
            <w:pPr>
              <w:spacing w:after="0" w:line="240" w:lineRule="auto"/>
              <w:jc w:val="center"/>
            </w:pPr>
            <w:r>
              <w:rPr>
                <w:rFonts w:ascii="Arial" w:hAnsi="Arial" w:eastAsia="Arial"/>
                <w:b w:val="0"/>
                <w:sz w:val="19"/>
              </w:rPr>
              <w:t>Method</w:t>
            </w:r>
          </w:p>
        </w:tc>
        <w:tc>
          <w:tcPr>
            <w:tcW w:w="4816" w:type="dxa"/>
            <w:vAlign w:val="center"/>
          </w:tcPr>
          <w:p w14:paraId="1213DC14">
            <w:pPr>
              <w:spacing w:after="0" w:line="240" w:lineRule="auto"/>
              <w:jc w:val="center"/>
            </w:pPr>
            <w:r>
              <w:rPr>
                <w:rFonts w:hint="eastAsia" w:eastAsia="宋体"/>
                <w:b w:val="0"/>
                <w:sz w:val="19"/>
                <w:lang w:val="en-US" w:eastAsia="zh-CN"/>
              </w:rPr>
              <w:t>PU</w:t>
            </w:r>
            <w:r>
              <w:rPr>
                <w:rFonts w:ascii="Arial" w:hAnsi="Arial" w:eastAsia="Arial"/>
                <w:b w:val="0"/>
                <w:sz w:val="19"/>
              </w:rPr>
              <w:t>T</w:t>
            </w:r>
          </w:p>
        </w:tc>
      </w:tr>
      <w:tr w14:paraId="69D38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BC5FAE2">
            <w:pPr>
              <w:spacing w:after="0" w:line="240" w:lineRule="auto"/>
              <w:jc w:val="center"/>
            </w:pPr>
            <w:r>
              <w:rPr>
                <w:rFonts w:ascii="Arial" w:hAnsi="Arial" w:eastAsia="Arial"/>
                <w:b w:val="0"/>
                <w:sz w:val="19"/>
              </w:rPr>
              <w:t>Path</w:t>
            </w:r>
          </w:p>
        </w:tc>
        <w:tc>
          <w:tcPr>
            <w:tcW w:w="4816" w:type="dxa"/>
            <w:vAlign w:val="center"/>
          </w:tcPr>
          <w:p w14:paraId="5548BBD9">
            <w:pPr>
              <w:spacing w:after="0" w:line="240" w:lineRule="auto"/>
            </w:pPr>
            <w:r>
              <w:rPr>
                <w:rFonts w:ascii="Arial" w:hAnsi="Arial" w:eastAsia="Arial"/>
                <w:b w:val="0"/>
                <w:sz w:val="19"/>
              </w:rPr>
              <w:t>/notifications/read-all</w:t>
            </w:r>
          </w:p>
        </w:tc>
      </w:tr>
      <w:tr w14:paraId="6B0E9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092366C">
            <w:pPr>
              <w:spacing w:after="0" w:line="240" w:lineRule="auto"/>
              <w:jc w:val="center"/>
            </w:pPr>
            <w:r>
              <w:rPr>
                <w:rFonts w:ascii="Arial" w:hAnsi="Arial" w:eastAsia="Arial"/>
                <w:b w:val="0"/>
                <w:sz w:val="19"/>
              </w:rPr>
              <w:t>Authorized roles</w:t>
            </w:r>
          </w:p>
        </w:tc>
        <w:tc>
          <w:tcPr>
            <w:tcW w:w="4816" w:type="dxa"/>
            <w:vAlign w:val="center"/>
          </w:tcPr>
          <w:p w14:paraId="2D27307F">
            <w:pPr>
              <w:spacing w:after="0" w:line="240" w:lineRule="auto"/>
            </w:pPr>
            <w:r>
              <w:rPr>
                <w:rFonts w:ascii="Arial" w:hAnsi="Arial" w:eastAsia="Arial"/>
                <w:b w:val="0"/>
                <w:sz w:val="19"/>
              </w:rPr>
              <w:t>Any authenticated user</w:t>
            </w:r>
          </w:p>
        </w:tc>
      </w:tr>
      <w:tr w14:paraId="597DB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9AA7E9E">
            <w:pPr>
              <w:spacing w:after="0" w:line="240" w:lineRule="auto"/>
              <w:jc w:val="center"/>
            </w:pPr>
            <w:r>
              <w:rPr>
                <w:rFonts w:ascii="Arial" w:hAnsi="Arial" w:eastAsia="Arial"/>
                <w:b w:val="0"/>
                <w:sz w:val="19"/>
              </w:rPr>
              <w:t>Purpose</w:t>
            </w:r>
          </w:p>
        </w:tc>
        <w:tc>
          <w:tcPr>
            <w:tcW w:w="4816" w:type="dxa"/>
            <w:vAlign w:val="center"/>
          </w:tcPr>
          <w:p w14:paraId="1935FFA6">
            <w:pPr>
              <w:spacing w:after="0" w:line="240" w:lineRule="auto"/>
            </w:pPr>
            <w:r>
              <w:rPr>
                <w:rFonts w:ascii="Arial" w:hAnsi="Arial" w:eastAsia="Arial"/>
                <w:b w:val="0"/>
                <w:sz w:val="19"/>
              </w:rPr>
              <w:t>Mark all notifications for the current user as read.</w:t>
            </w:r>
          </w:p>
        </w:tc>
      </w:tr>
    </w:tbl>
    <w:p w14:paraId="1F968580"/>
    <w:p w14:paraId="02EFA86E">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6062E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11" w:type="dxa"/>
            <w:shd w:val="clear" w:color="auto" w:fill="D9EAF7"/>
            <w:vAlign w:val="center"/>
          </w:tcPr>
          <w:p w14:paraId="7FF1D8C8">
            <w:pPr>
              <w:spacing w:after="0" w:line="240" w:lineRule="auto"/>
              <w:jc w:val="center"/>
            </w:pPr>
            <w:r>
              <w:rPr>
                <w:rFonts w:ascii="Arial" w:hAnsi="Arial" w:eastAsia="Arial"/>
                <w:b/>
                <w:sz w:val="19"/>
              </w:rPr>
              <w:t>Field</w:t>
            </w:r>
          </w:p>
        </w:tc>
        <w:tc>
          <w:tcPr>
            <w:tcW w:w="3211" w:type="dxa"/>
            <w:shd w:val="clear" w:color="auto" w:fill="D9EAF7"/>
            <w:vAlign w:val="center"/>
          </w:tcPr>
          <w:p w14:paraId="33A29644">
            <w:pPr>
              <w:spacing w:after="0" w:line="240" w:lineRule="auto"/>
              <w:jc w:val="center"/>
            </w:pPr>
            <w:r>
              <w:rPr>
                <w:rFonts w:ascii="Arial" w:hAnsi="Arial" w:eastAsia="Arial"/>
                <w:b/>
                <w:sz w:val="19"/>
              </w:rPr>
              <w:t>Type</w:t>
            </w:r>
          </w:p>
        </w:tc>
        <w:tc>
          <w:tcPr>
            <w:tcW w:w="3211" w:type="dxa"/>
            <w:shd w:val="clear" w:color="auto" w:fill="D9EAF7"/>
            <w:vAlign w:val="center"/>
          </w:tcPr>
          <w:p w14:paraId="305E3436">
            <w:pPr>
              <w:spacing w:after="0" w:line="240" w:lineRule="auto"/>
              <w:jc w:val="center"/>
            </w:pPr>
            <w:r>
              <w:rPr>
                <w:rFonts w:ascii="Arial" w:hAnsi="Arial" w:eastAsia="Arial"/>
                <w:b/>
                <w:sz w:val="19"/>
              </w:rPr>
              <w:t>Description</w:t>
            </w:r>
          </w:p>
        </w:tc>
      </w:tr>
      <w:tr w14:paraId="38FA4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6EB626A">
            <w:pPr>
              <w:spacing w:after="0" w:line="240" w:lineRule="auto"/>
              <w:jc w:val="center"/>
            </w:pPr>
            <w:r>
              <w:rPr>
                <w:rFonts w:ascii="Arial" w:hAnsi="Arial" w:eastAsia="Arial"/>
                <w:b w:val="0"/>
                <w:sz w:val="19"/>
              </w:rPr>
              <w:t>updatedCount</w:t>
            </w:r>
          </w:p>
        </w:tc>
        <w:tc>
          <w:tcPr>
            <w:tcW w:w="3211" w:type="dxa"/>
            <w:vAlign w:val="center"/>
          </w:tcPr>
          <w:p w14:paraId="46FF5429">
            <w:pPr>
              <w:spacing w:after="0" w:line="240" w:lineRule="auto"/>
              <w:jc w:val="center"/>
            </w:pPr>
            <w:r>
              <w:rPr>
                <w:rFonts w:ascii="Arial" w:hAnsi="Arial" w:eastAsia="Arial"/>
                <w:b w:val="0"/>
                <w:sz w:val="19"/>
              </w:rPr>
              <w:t>integer</w:t>
            </w:r>
          </w:p>
        </w:tc>
        <w:tc>
          <w:tcPr>
            <w:tcW w:w="3211" w:type="dxa"/>
            <w:vAlign w:val="center"/>
          </w:tcPr>
          <w:p w14:paraId="0D0CA902">
            <w:pPr>
              <w:spacing w:after="0" w:line="240" w:lineRule="auto"/>
            </w:pPr>
            <w:r>
              <w:rPr>
                <w:rFonts w:ascii="Arial" w:hAnsi="Arial" w:eastAsia="Arial"/>
                <w:b w:val="0"/>
                <w:sz w:val="19"/>
              </w:rPr>
              <w:t>Number of notifications marked read</w:t>
            </w:r>
          </w:p>
        </w:tc>
      </w:tr>
    </w:tbl>
    <w:p w14:paraId="561B34F2"/>
    <w:p w14:paraId="442BCC0B">
      <w:pPr>
        <w:pStyle w:val="4"/>
      </w:pPr>
      <w:r>
        <w:t>1</w:t>
      </w:r>
      <w:r>
        <w:rPr>
          <w:rFonts w:hint="eastAsia" w:eastAsia="宋体"/>
          <w:lang w:val="en-US" w:eastAsia="zh-CN"/>
        </w:rPr>
        <w:t>8</w:t>
      </w:r>
      <w:r>
        <w:t xml:space="preserve">.4. </w:t>
      </w:r>
      <w:r>
        <w:rPr>
          <w:rFonts w:hint="eastAsia"/>
        </w:rPr>
        <w:t>Get Unread Notifications</w:t>
      </w:r>
    </w:p>
    <w:p w14:paraId="7164B6EA">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239E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43179CF1">
            <w:pPr>
              <w:spacing w:after="0" w:line="240" w:lineRule="auto"/>
              <w:jc w:val="center"/>
            </w:pPr>
            <w:r>
              <w:rPr>
                <w:rFonts w:ascii="Arial" w:hAnsi="Arial" w:eastAsia="Arial"/>
                <w:b/>
                <w:sz w:val="19"/>
              </w:rPr>
              <w:t>Field</w:t>
            </w:r>
          </w:p>
        </w:tc>
        <w:tc>
          <w:tcPr>
            <w:tcW w:w="4816" w:type="dxa"/>
            <w:shd w:val="clear" w:color="auto" w:fill="D9EAF7"/>
            <w:vAlign w:val="center"/>
          </w:tcPr>
          <w:p w14:paraId="174D1249">
            <w:pPr>
              <w:spacing w:after="0" w:line="240" w:lineRule="auto"/>
              <w:jc w:val="center"/>
            </w:pPr>
            <w:r>
              <w:rPr>
                <w:rFonts w:ascii="Arial" w:hAnsi="Arial" w:eastAsia="Arial"/>
                <w:b/>
                <w:sz w:val="19"/>
              </w:rPr>
              <w:t>Value</w:t>
            </w:r>
          </w:p>
        </w:tc>
      </w:tr>
      <w:tr w14:paraId="51AB8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4D4E71E">
            <w:pPr>
              <w:spacing w:after="0" w:line="240" w:lineRule="auto"/>
              <w:jc w:val="center"/>
            </w:pPr>
            <w:r>
              <w:rPr>
                <w:rFonts w:ascii="Arial" w:hAnsi="Arial" w:eastAsia="Arial"/>
                <w:b w:val="0"/>
                <w:sz w:val="19"/>
              </w:rPr>
              <w:t>Method</w:t>
            </w:r>
          </w:p>
        </w:tc>
        <w:tc>
          <w:tcPr>
            <w:tcW w:w="4816" w:type="dxa"/>
            <w:vAlign w:val="center"/>
          </w:tcPr>
          <w:p w14:paraId="37CF65DC">
            <w:pPr>
              <w:spacing w:after="0" w:line="240" w:lineRule="auto"/>
              <w:jc w:val="center"/>
            </w:pPr>
            <w:r>
              <w:rPr>
                <w:rFonts w:hint="eastAsia" w:eastAsia="宋体"/>
                <w:b w:val="0"/>
                <w:sz w:val="19"/>
                <w:lang w:val="en-US" w:eastAsia="zh-CN"/>
              </w:rPr>
              <w:t>GE</w:t>
            </w:r>
            <w:r>
              <w:rPr>
                <w:rFonts w:ascii="Arial" w:hAnsi="Arial" w:eastAsia="Arial"/>
                <w:b w:val="0"/>
                <w:sz w:val="19"/>
              </w:rPr>
              <w:t>T</w:t>
            </w:r>
          </w:p>
        </w:tc>
      </w:tr>
      <w:tr w14:paraId="6E03A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3F8A44F">
            <w:pPr>
              <w:spacing w:after="0" w:line="240" w:lineRule="auto"/>
              <w:jc w:val="center"/>
            </w:pPr>
            <w:r>
              <w:rPr>
                <w:rFonts w:ascii="Arial" w:hAnsi="Arial" w:eastAsia="Arial"/>
                <w:b w:val="0"/>
                <w:sz w:val="19"/>
              </w:rPr>
              <w:t>Path</w:t>
            </w:r>
          </w:p>
        </w:tc>
        <w:tc>
          <w:tcPr>
            <w:tcW w:w="4816" w:type="dxa"/>
            <w:vAlign w:val="center"/>
          </w:tcPr>
          <w:p w14:paraId="53395CFD">
            <w:pPr>
              <w:spacing w:after="0" w:line="240" w:lineRule="auto"/>
              <w:jc w:val="center"/>
              <w:rPr>
                <w:rFonts w:hint="default" w:eastAsia="宋体"/>
                <w:lang w:val="en-US" w:eastAsia="zh-CN"/>
              </w:rPr>
            </w:pPr>
            <w:r>
              <w:rPr>
                <w:rFonts w:ascii="Arial" w:hAnsi="Arial" w:eastAsia="Arial"/>
                <w:b w:val="0"/>
                <w:sz w:val="19"/>
              </w:rPr>
              <w:t>/notifications</w:t>
            </w:r>
            <w:r>
              <w:rPr>
                <w:rFonts w:hint="eastAsia" w:eastAsia="宋体"/>
                <w:b w:val="0"/>
                <w:sz w:val="19"/>
                <w:lang w:val="en-US" w:eastAsia="zh-CN"/>
              </w:rPr>
              <w:t>/unread</w:t>
            </w:r>
          </w:p>
        </w:tc>
      </w:tr>
      <w:tr w14:paraId="16BC1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C29DCD3">
            <w:pPr>
              <w:spacing w:after="0" w:line="240" w:lineRule="auto"/>
              <w:jc w:val="center"/>
            </w:pPr>
            <w:r>
              <w:rPr>
                <w:rFonts w:ascii="Arial" w:hAnsi="Arial" w:eastAsia="Arial"/>
                <w:b w:val="0"/>
                <w:sz w:val="19"/>
              </w:rPr>
              <w:t>Authorized roles</w:t>
            </w:r>
          </w:p>
        </w:tc>
        <w:tc>
          <w:tcPr>
            <w:tcW w:w="4816" w:type="dxa"/>
            <w:vAlign w:val="center"/>
          </w:tcPr>
          <w:p w14:paraId="2819DF1D">
            <w:pPr>
              <w:spacing w:after="0" w:line="240" w:lineRule="auto"/>
              <w:jc w:val="center"/>
              <w:rPr>
                <w:rFonts w:ascii="Arial" w:hAnsi="Arial" w:eastAsia="Arial"/>
                <w:b w:val="0"/>
                <w:sz w:val="19"/>
              </w:rPr>
            </w:pPr>
            <w:r>
              <w:rPr>
                <w:rFonts w:ascii="Arial" w:hAnsi="Arial" w:eastAsia="Arial"/>
                <w:b w:val="0"/>
                <w:sz w:val="19"/>
              </w:rPr>
              <w:t>Any authenticated user</w:t>
            </w:r>
          </w:p>
        </w:tc>
      </w:tr>
      <w:tr w14:paraId="0A243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8659E12">
            <w:pPr>
              <w:spacing w:after="0" w:line="240" w:lineRule="auto"/>
              <w:jc w:val="center"/>
            </w:pPr>
            <w:r>
              <w:rPr>
                <w:rFonts w:ascii="Arial" w:hAnsi="Arial" w:eastAsia="Arial"/>
                <w:b w:val="0"/>
                <w:sz w:val="19"/>
              </w:rPr>
              <w:t>Purpose</w:t>
            </w:r>
          </w:p>
        </w:tc>
        <w:tc>
          <w:tcPr>
            <w:tcW w:w="4816" w:type="dxa"/>
            <w:vAlign w:val="center"/>
          </w:tcPr>
          <w:p w14:paraId="0D2B987B">
            <w:pPr>
              <w:spacing w:after="0" w:line="240" w:lineRule="auto"/>
              <w:jc w:val="center"/>
              <w:rPr>
                <w:rFonts w:hint="default" w:ascii="Arial" w:hAnsi="Arial" w:eastAsia="Arial"/>
                <w:b w:val="0"/>
                <w:sz w:val="19"/>
                <w:lang w:val="en-US" w:eastAsia="zh-CN"/>
              </w:rPr>
            </w:pPr>
            <w:r>
              <w:rPr>
                <w:rFonts w:ascii="Arial" w:hAnsi="Arial" w:eastAsia="Arial"/>
                <w:b w:val="0"/>
                <w:sz w:val="19"/>
              </w:rPr>
              <w:t>Get unread notifications for the current user.</w:t>
            </w:r>
          </w:p>
        </w:tc>
      </w:tr>
    </w:tbl>
    <w:p w14:paraId="298B27D7"/>
    <w:p w14:paraId="65DA5AC8">
      <w:pPr>
        <w:pStyle w:val="4"/>
      </w:pPr>
      <w:r>
        <w:t>1</w:t>
      </w:r>
      <w:r>
        <w:rPr>
          <w:rFonts w:hint="eastAsia" w:eastAsia="宋体"/>
          <w:lang w:val="en-US" w:eastAsia="zh-CN"/>
        </w:rPr>
        <w:t>8</w:t>
      </w:r>
      <w:r>
        <w:t>.</w:t>
      </w:r>
      <w:r>
        <w:rPr>
          <w:rFonts w:hint="eastAsia" w:eastAsia="宋体"/>
          <w:lang w:val="en-US" w:eastAsia="zh-CN"/>
        </w:rPr>
        <w:t>5</w:t>
      </w:r>
      <w:r>
        <w:t xml:space="preserve">. </w:t>
      </w:r>
      <w:r>
        <w:rPr>
          <w:rFonts w:hint="eastAsia"/>
        </w:rPr>
        <w:t>Get Unread Notification Count</w:t>
      </w:r>
    </w:p>
    <w:p w14:paraId="27A99977">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2AC3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14FD5169">
            <w:pPr>
              <w:spacing w:after="0" w:line="240" w:lineRule="auto"/>
              <w:jc w:val="center"/>
            </w:pPr>
            <w:r>
              <w:rPr>
                <w:rFonts w:ascii="Arial" w:hAnsi="Arial" w:eastAsia="Arial"/>
                <w:b/>
                <w:sz w:val="19"/>
              </w:rPr>
              <w:t>Field</w:t>
            </w:r>
          </w:p>
        </w:tc>
        <w:tc>
          <w:tcPr>
            <w:tcW w:w="4816" w:type="dxa"/>
            <w:shd w:val="clear" w:color="auto" w:fill="D9EAF7"/>
            <w:vAlign w:val="center"/>
          </w:tcPr>
          <w:p w14:paraId="1B65E188">
            <w:pPr>
              <w:spacing w:after="0" w:line="240" w:lineRule="auto"/>
              <w:jc w:val="center"/>
            </w:pPr>
            <w:r>
              <w:rPr>
                <w:rFonts w:ascii="Arial" w:hAnsi="Arial" w:eastAsia="Arial"/>
                <w:b/>
                <w:sz w:val="19"/>
              </w:rPr>
              <w:t>Value</w:t>
            </w:r>
          </w:p>
        </w:tc>
      </w:tr>
      <w:tr w14:paraId="63258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8E74FDD">
            <w:pPr>
              <w:spacing w:after="0" w:line="240" w:lineRule="auto"/>
              <w:jc w:val="center"/>
            </w:pPr>
            <w:r>
              <w:rPr>
                <w:rFonts w:ascii="Arial" w:hAnsi="Arial" w:eastAsia="Arial"/>
                <w:b w:val="0"/>
                <w:sz w:val="19"/>
              </w:rPr>
              <w:t>Method</w:t>
            </w:r>
          </w:p>
        </w:tc>
        <w:tc>
          <w:tcPr>
            <w:tcW w:w="4816" w:type="dxa"/>
            <w:vAlign w:val="center"/>
          </w:tcPr>
          <w:p w14:paraId="41FFD15A">
            <w:pPr>
              <w:spacing w:after="0" w:line="240" w:lineRule="auto"/>
              <w:jc w:val="center"/>
            </w:pPr>
            <w:r>
              <w:rPr>
                <w:rFonts w:hint="eastAsia" w:eastAsia="宋体"/>
                <w:b w:val="0"/>
                <w:sz w:val="19"/>
                <w:lang w:val="en-US" w:eastAsia="zh-CN"/>
              </w:rPr>
              <w:t>GE</w:t>
            </w:r>
            <w:r>
              <w:rPr>
                <w:rFonts w:ascii="Arial" w:hAnsi="Arial" w:eastAsia="Arial"/>
                <w:b w:val="0"/>
                <w:sz w:val="19"/>
              </w:rPr>
              <w:t>T</w:t>
            </w:r>
          </w:p>
        </w:tc>
      </w:tr>
      <w:tr w14:paraId="10179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59B8655">
            <w:pPr>
              <w:spacing w:after="0" w:line="240" w:lineRule="auto"/>
              <w:jc w:val="center"/>
            </w:pPr>
            <w:r>
              <w:rPr>
                <w:rFonts w:ascii="Arial" w:hAnsi="Arial" w:eastAsia="Arial"/>
                <w:b w:val="0"/>
                <w:sz w:val="19"/>
              </w:rPr>
              <w:t>Path</w:t>
            </w:r>
          </w:p>
        </w:tc>
        <w:tc>
          <w:tcPr>
            <w:tcW w:w="4816" w:type="dxa"/>
            <w:vAlign w:val="center"/>
          </w:tcPr>
          <w:p w14:paraId="2337C568">
            <w:pPr>
              <w:spacing w:after="0" w:line="240" w:lineRule="auto"/>
              <w:jc w:val="center"/>
              <w:rPr>
                <w:rFonts w:hint="eastAsia" w:eastAsia="宋体"/>
                <w:lang w:val="en-US" w:eastAsia="zh-CN"/>
              </w:rPr>
            </w:pPr>
            <w:r>
              <w:rPr>
                <w:rFonts w:ascii="Arial" w:hAnsi="Arial" w:eastAsia="Arial"/>
                <w:b w:val="0"/>
                <w:sz w:val="19"/>
              </w:rPr>
              <w:t>/notifications</w:t>
            </w:r>
            <w:r>
              <w:rPr>
                <w:rFonts w:hint="eastAsia" w:eastAsia="宋体"/>
                <w:b w:val="0"/>
                <w:sz w:val="19"/>
                <w:lang w:val="en-US" w:eastAsia="zh-CN"/>
              </w:rPr>
              <w:t>/unread-count</w:t>
            </w:r>
          </w:p>
        </w:tc>
      </w:tr>
      <w:tr w14:paraId="603BB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3E2BBE4">
            <w:pPr>
              <w:spacing w:after="0" w:line="240" w:lineRule="auto"/>
              <w:jc w:val="center"/>
            </w:pPr>
            <w:r>
              <w:rPr>
                <w:rFonts w:ascii="Arial" w:hAnsi="Arial" w:eastAsia="Arial"/>
                <w:b w:val="0"/>
                <w:sz w:val="19"/>
              </w:rPr>
              <w:t>Authorized roles</w:t>
            </w:r>
          </w:p>
        </w:tc>
        <w:tc>
          <w:tcPr>
            <w:tcW w:w="4816" w:type="dxa"/>
            <w:vAlign w:val="center"/>
          </w:tcPr>
          <w:p w14:paraId="67A83D2C">
            <w:pPr>
              <w:spacing w:after="0" w:line="240" w:lineRule="auto"/>
              <w:jc w:val="center"/>
            </w:pPr>
            <w:r>
              <w:rPr>
                <w:rFonts w:ascii="Arial" w:hAnsi="Arial" w:eastAsia="Arial"/>
                <w:b w:val="0"/>
                <w:sz w:val="19"/>
              </w:rPr>
              <w:t>Any authenticated user</w:t>
            </w:r>
          </w:p>
        </w:tc>
      </w:tr>
      <w:tr w14:paraId="7C9C6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7CB500A">
            <w:pPr>
              <w:spacing w:after="0" w:line="240" w:lineRule="auto"/>
              <w:jc w:val="center"/>
            </w:pPr>
            <w:r>
              <w:rPr>
                <w:rFonts w:ascii="Arial" w:hAnsi="Arial" w:eastAsia="Arial"/>
                <w:b w:val="0"/>
                <w:sz w:val="19"/>
              </w:rPr>
              <w:t>Purpose</w:t>
            </w:r>
          </w:p>
        </w:tc>
        <w:tc>
          <w:tcPr>
            <w:tcW w:w="4816" w:type="dxa"/>
            <w:vAlign w:val="center"/>
          </w:tcPr>
          <w:p w14:paraId="6F6CF10E">
            <w:pPr>
              <w:spacing w:after="0" w:line="240" w:lineRule="auto"/>
              <w:jc w:val="center"/>
              <w:rPr>
                <w:rFonts w:hint="default"/>
                <w:lang w:val="en-US"/>
              </w:rPr>
            </w:pPr>
            <w:r>
              <w:rPr>
                <w:rFonts w:ascii="Arial" w:hAnsi="Arial" w:eastAsia="Arial"/>
                <w:b w:val="0"/>
                <w:sz w:val="19"/>
              </w:rPr>
              <w:t>Return the number of unread notifications for the current user.</w:t>
            </w:r>
          </w:p>
        </w:tc>
      </w:tr>
    </w:tbl>
    <w:p w14:paraId="57247932"/>
    <w:p w14:paraId="22C8C2D5">
      <w:pPr>
        <w:pStyle w:val="3"/>
        <w:numPr>
          <w:ilvl w:val="0"/>
          <w:numId w:val="7"/>
        </w:numPr>
      </w:pPr>
      <w:r>
        <w:t>Recommendation APIs</w:t>
      </w:r>
      <w:bookmarkStart w:id="0" w:name="_GoBack"/>
      <w:bookmarkEnd w:id="0"/>
    </w:p>
    <w:p w14:paraId="4D5F54DA">
      <w:pPr>
        <w:numPr>
          <w:numId w:val="0"/>
        </w:numPr>
      </w:pPr>
      <w:r>
        <w:rPr>
          <w:rFonts w:hint="eastAsia"/>
        </w:rPr>
        <w:t>This endpoint provides normal job recommendation data. Student left-side AI recommendation functions and right-bottom assistant-related endpoints are documented separately in Section 23.</w:t>
      </w:r>
    </w:p>
    <w:p w14:paraId="1C581AE8">
      <w:pPr>
        <w:pStyle w:val="4"/>
      </w:pPr>
      <w:r>
        <w:rPr>
          <w:rFonts w:hint="eastAsia" w:eastAsia="宋体"/>
          <w:lang w:val="en-US" w:eastAsia="zh-CN"/>
        </w:rPr>
        <w:t>19</w:t>
      </w:r>
      <w:r>
        <w:t>.1. Get Recommended Jobs</w:t>
      </w:r>
    </w:p>
    <w:p w14:paraId="4BADD9D4">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0401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73906B76">
            <w:pPr>
              <w:spacing w:after="0" w:line="240" w:lineRule="auto"/>
              <w:jc w:val="center"/>
            </w:pPr>
            <w:r>
              <w:rPr>
                <w:rFonts w:ascii="Arial" w:hAnsi="Arial" w:eastAsia="Arial"/>
                <w:b/>
                <w:sz w:val="19"/>
              </w:rPr>
              <w:t>Field</w:t>
            </w:r>
          </w:p>
        </w:tc>
        <w:tc>
          <w:tcPr>
            <w:tcW w:w="4816" w:type="dxa"/>
            <w:shd w:val="clear" w:color="auto" w:fill="D9EAF7"/>
            <w:vAlign w:val="center"/>
          </w:tcPr>
          <w:p w14:paraId="1C8FDCBE">
            <w:pPr>
              <w:spacing w:after="0" w:line="240" w:lineRule="auto"/>
              <w:jc w:val="center"/>
            </w:pPr>
            <w:r>
              <w:rPr>
                <w:rFonts w:ascii="Arial" w:hAnsi="Arial" w:eastAsia="Arial"/>
                <w:b/>
                <w:sz w:val="19"/>
              </w:rPr>
              <w:t>Value</w:t>
            </w:r>
          </w:p>
        </w:tc>
      </w:tr>
      <w:tr w14:paraId="65984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BDB4619">
            <w:pPr>
              <w:spacing w:after="0" w:line="240" w:lineRule="auto"/>
              <w:jc w:val="center"/>
            </w:pPr>
            <w:r>
              <w:rPr>
                <w:rFonts w:ascii="Arial" w:hAnsi="Arial" w:eastAsia="Arial"/>
                <w:b w:val="0"/>
                <w:sz w:val="19"/>
              </w:rPr>
              <w:t>Method</w:t>
            </w:r>
          </w:p>
        </w:tc>
        <w:tc>
          <w:tcPr>
            <w:tcW w:w="4816" w:type="dxa"/>
            <w:vAlign w:val="center"/>
          </w:tcPr>
          <w:p w14:paraId="6014215E">
            <w:pPr>
              <w:spacing w:after="0" w:line="240" w:lineRule="auto"/>
              <w:jc w:val="center"/>
            </w:pPr>
            <w:r>
              <w:rPr>
                <w:rFonts w:ascii="Arial" w:hAnsi="Arial" w:eastAsia="Arial"/>
                <w:b w:val="0"/>
                <w:sz w:val="19"/>
              </w:rPr>
              <w:t>GET</w:t>
            </w:r>
          </w:p>
        </w:tc>
      </w:tr>
      <w:tr w14:paraId="22206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195820C">
            <w:pPr>
              <w:spacing w:after="0" w:line="240" w:lineRule="auto"/>
              <w:jc w:val="center"/>
            </w:pPr>
            <w:r>
              <w:rPr>
                <w:rFonts w:ascii="Arial" w:hAnsi="Arial" w:eastAsia="Arial"/>
                <w:b w:val="0"/>
                <w:sz w:val="19"/>
              </w:rPr>
              <w:t>Path</w:t>
            </w:r>
          </w:p>
        </w:tc>
        <w:tc>
          <w:tcPr>
            <w:tcW w:w="4816" w:type="dxa"/>
            <w:vAlign w:val="center"/>
          </w:tcPr>
          <w:p w14:paraId="79871086">
            <w:pPr>
              <w:spacing w:after="0" w:line="240" w:lineRule="auto"/>
              <w:jc w:val="center"/>
              <w:rPr>
                <w:rFonts w:hint="default" w:eastAsia="宋体"/>
                <w:lang w:val="en-US" w:eastAsia="zh-CN"/>
              </w:rPr>
            </w:pPr>
            <w:r>
              <w:rPr>
                <w:rFonts w:ascii="Arial" w:hAnsi="Arial" w:eastAsia="Arial"/>
                <w:b w:val="0"/>
                <w:sz w:val="19"/>
              </w:rPr>
              <w:t>/recommendations</w:t>
            </w:r>
            <w:r>
              <w:rPr>
                <w:rFonts w:hint="eastAsia" w:eastAsia="宋体"/>
                <w:b w:val="0"/>
                <w:sz w:val="19"/>
                <w:lang w:val="en-US" w:eastAsia="zh-CN"/>
              </w:rPr>
              <w:t>/my</w:t>
            </w:r>
          </w:p>
        </w:tc>
      </w:tr>
      <w:tr w14:paraId="15787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41322AB">
            <w:pPr>
              <w:spacing w:after="0" w:line="240" w:lineRule="auto"/>
              <w:jc w:val="center"/>
            </w:pPr>
            <w:r>
              <w:rPr>
                <w:rFonts w:ascii="Arial" w:hAnsi="Arial" w:eastAsia="Arial"/>
                <w:b w:val="0"/>
                <w:sz w:val="19"/>
              </w:rPr>
              <w:t>Authorized roles</w:t>
            </w:r>
          </w:p>
        </w:tc>
        <w:tc>
          <w:tcPr>
            <w:tcW w:w="4816" w:type="dxa"/>
            <w:vAlign w:val="center"/>
          </w:tcPr>
          <w:p w14:paraId="49ABC681">
            <w:pPr>
              <w:spacing w:after="0" w:line="240" w:lineRule="auto"/>
              <w:jc w:val="center"/>
            </w:pPr>
            <w:r>
              <w:rPr>
                <w:rFonts w:ascii="Arial" w:hAnsi="Arial" w:eastAsia="Arial"/>
                <w:b w:val="0"/>
                <w:sz w:val="19"/>
              </w:rPr>
              <w:t>student, graduate</w:t>
            </w:r>
          </w:p>
        </w:tc>
      </w:tr>
      <w:tr w14:paraId="7E201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025907B">
            <w:pPr>
              <w:spacing w:after="0" w:line="240" w:lineRule="auto"/>
              <w:jc w:val="center"/>
            </w:pPr>
            <w:r>
              <w:rPr>
                <w:rFonts w:ascii="Arial" w:hAnsi="Arial" w:eastAsia="Arial"/>
                <w:b w:val="0"/>
                <w:sz w:val="19"/>
              </w:rPr>
              <w:t>Purpose</w:t>
            </w:r>
          </w:p>
        </w:tc>
        <w:tc>
          <w:tcPr>
            <w:tcW w:w="4816" w:type="dxa"/>
            <w:vAlign w:val="center"/>
          </w:tcPr>
          <w:p w14:paraId="42164E4B">
            <w:pPr>
              <w:spacing w:after="0" w:line="240" w:lineRule="auto"/>
            </w:pPr>
            <w:r>
              <w:rPr>
                <w:rFonts w:ascii="Arial" w:hAnsi="Arial" w:eastAsia="Arial"/>
                <w:b w:val="0"/>
                <w:sz w:val="19"/>
              </w:rPr>
              <w:t>Return personalized recommended jobs based on profile, field of study, saved jobs, and application history.</w:t>
            </w:r>
          </w:p>
        </w:tc>
      </w:tr>
    </w:tbl>
    <w:p w14:paraId="1FC55D85"/>
    <w:p w14:paraId="64245907">
      <w:r>
        <w:rPr>
          <w:b/>
          <w:sz w:val="21"/>
        </w:rPr>
        <w:t>Query Parameters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39BA6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vAlign w:val="center"/>
          </w:tcPr>
          <w:p w14:paraId="77E28658">
            <w:pPr>
              <w:spacing w:after="0" w:line="240" w:lineRule="auto"/>
              <w:jc w:val="center"/>
            </w:pPr>
            <w:r>
              <w:rPr>
                <w:rFonts w:ascii="Arial" w:hAnsi="Arial" w:eastAsia="Arial"/>
                <w:b/>
                <w:sz w:val="19"/>
              </w:rPr>
              <w:t>Name</w:t>
            </w:r>
          </w:p>
        </w:tc>
        <w:tc>
          <w:tcPr>
            <w:tcW w:w="2408" w:type="dxa"/>
            <w:shd w:val="clear" w:color="auto" w:fill="D9EAF7"/>
            <w:vAlign w:val="center"/>
          </w:tcPr>
          <w:p w14:paraId="7935CDE6">
            <w:pPr>
              <w:spacing w:after="0" w:line="240" w:lineRule="auto"/>
              <w:jc w:val="center"/>
            </w:pPr>
            <w:r>
              <w:rPr>
                <w:rFonts w:ascii="Arial" w:hAnsi="Arial" w:eastAsia="Arial"/>
                <w:b/>
                <w:sz w:val="19"/>
              </w:rPr>
              <w:t>Type</w:t>
            </w:r>
          </w:p>
        </w:tc>
        <w:tc>
          <w:tcPr>
            <w:tcW w:w="2408" w:type="dxa"/>
            <w:shd w:val="clear" w:color="auto" w:fill="D9EAF7"/>
            <w:vAlign w:val="center"/>
          </w:tcPr>
          <w:p w14:paraId="50E889C3">
            <w:pPr>
              <w:spacing w:after="0" w:line="240" w:lineRule="auto"/>
              <w:jc w:val="center"/>
            </w:pPr>
            <w:r>
              <w:rPr>
                <w:rFonts w:ascii="Arial" w:hAnsi="Arial" w:eastAsia="Arial"/>
                <w:b/>
                <w:sz w:val="19"/>
              </w:rPr>
              <w:t>Required</w:t>
            </w:r>
          </w:p>
        </w:tc>
        <w:tc>
          <w:tcPr>
            <w:tcW w:w="2408" w:type="dxa"/>
            <w:shd w:val="clear" w:color="auto" w:fill="D9EAF7"/>
            <w:vAlign w:val="center"/>
          </w:tcPr>
          <w:p w14:paraId="2D2B6DDE">
            <w:pPr>
              <w:spacing w:after="0" w:line="240" w:lineRule="auto"/>
              <w:jc w:val="center"/>
            </w:pPr>
            <w:r>
              <w:rPr>
                <w:rFonts w:ascii="Arial" w:hAnsi="Arial" w:eastAsia="Arial"/>
                <w:b/>
                <w:sz w:val="19"/>
              </w:rPr>
              <w:t>Description</w:t>
            </w:r>
          </w:p>
        </w:tc>
      </w:tr>
      <w:tr w14:paraId="368B3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D73A656">
            <w:pPr>
              <w:spacing w:after="0" w:line="240" w:lineRule="auto"/>
              <w:jc w:val="center"/>
            </w:pPr>
            <w:r>
              <w:rPr>
                <w:rFonts w:ascii="Arial" w:hAnsi="Arial" w:eastAsia="Arial"/>
                <w:b w:val="0"/>
                <w:sz w:val="19"/>
              </w:rPr>
              <w:t>limit</w:t>
            </w:r>
          </w:p>
        </w:tc>
        <w:tc>
          <w:tcPr>
            <w:tcW w:w="2408" w:type="dxa"/>
            <w:vAlign w:val="center"/>
          </w:tcPr>
          <w:p w14:paraId="38BB9F3B">
            <w:pPr>
              <w:spacing w:after="0" w:line="240" w:lineRule="auto"/>
              <w:jc w:val="center"/>
            </w:pPr>
            <w:r>
              <w:rPr>
                <w:rFonts w:ascii="Arial" w:hAnsi="Arial" w:eastAsia="Arial"/>
                <w:b w:val="0"/>
                <w:sz w:val="19"/>
              </w:rPr>
              <w:t>integer</w:t>
            </w:r>
          </w:p>
        </w:tc>
        <w:tc>
          <w:tcPr>
            <w:tcW w:w="2408" w:type="dxa"/>
            <w:vAlign w:val="center"/>
          </w:tcPr>
          <w:p w14:paraId="29641B7C">
            <w:pPr>
              <w:spacing w:after="0" w:line="240" w:lineRule="auto"/>
              <w:jc w:val="center"/>
            </w:pPr>
            <w:r>
              <w:rPr>
                <w:rFonts w:ascii="Arial" w:hAnsi="Arial" w:eastAsia="Arial"/>
                <w:b w:val="0"/>
                <w:sz w:val="19"/>
              </w:rPr>
              <w:t>No</w:t>
            </w:r>
          </w:p>
        </w:tc>
        <w:tc>
          <w:tcPr>
            <w:tcW w:w="2408" w:type="dxa"/>
            <w:vAlign w:val="center"/>
          </w:tcPr>
          <w:p w14:paraId="32D534B3">
            <w:pPr>
              <w:spacing w:after="0" w:line="240" w:lineRule="auto"/>
            </w:pPr>
            <w:r>
              <w:rPr>
                <w:rFonts w:ascii="Arial" w:hAnsi="Arial" w:eastAsia="Arial"/>
                <w:b w:val="0"/>
                <w:sz w:val="19"/>
              </w:rPr>
              <w:t>Maximum number of recommendations</w:t>
            </w:r>
          </w:p>
        </w:tc>
      </w:tr>
    </w:tbl>
    <w:p w14:paraId="000E6056"/>
    <w:p w14:paraId="5943A42D">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6BF90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54D97092">
            <w:pPr>
              <w:spacing w:after="0" w:line="240" w:lineRule="auto"/>
              <w:jc w:val="center"/>
            </w:pPr>
            <w:r>
              <w:rPr>
                <w:rFonts w:ascii="Arial" w:hAnsi="Arial" w:eastAsia="Arial"/>
                <w:b/>
                <w:sz w:val="19"/>
              </w:rPr>
              <w:t>Field</w:t>
            </w:r>
          </w:p>
        </w:tc>
        <w:tc>
          <w:tcPr>
            <w:tcW w:w="3211" w:type="dxa"/>
            <w:shd w:val="clear" w:color="auto" w:fill="D9EAF7"/>
            <w:vAlign w:val="center"/>
          </w:tcPr>
          <w:p w14:paraId="16C75938">
            <w:pPr>
              <w:spacing w:after="0" w:line="240" w:lineRule="auto"/>
              <w:jc w:val="center"/>
            </w:pPr>
            <w:r>
              <w:rPr>
                <w:rFonts w:ascii="Arial" w:hAnsi="Arial" w:eastAsia="Arial"/>
                <w:b/>
                <w:sz w:val="19"/>
              </w:rPr>
              <w:t>Type</w:t>
            </w:r>
          </w:p>
        </w:tc>
        <w:tc>
          <w:tcPr>
            <w:tcW w:w="3211" w:type="dxa"/>
            <w:shd w:val="clear" w:color="auto" w:fill="D9EAF7"/>
            <w:vAlign w:val="center"/>
          </w:tcPr>
          <w:p w14:paraId="52C98115">
            <w:pPr>
              <w:spacing w:after="0" w:line="240" w:lineRule="auto"/>
              <w:jc w:val="center"/>
            </w:pPr>
            <w:r>
              <w:rPr>
                <w:rFonts w:ascii="Arial" w:hAnsi="Arial" w:eastAsia="Arial"/>
                <w:b/>
                <w:sz w:val="19"/>
              </w:rPr>
              <w:t>Description</w:t>
            </w:r>
          </w:p>
        </w:tc>
      </w:tr>
      <w:tr w14:paraId="6436F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7B00442">
            <w:pPr>
              <w:spacing w:after="0" w:line="240" w:lineRule="auto"/>
              <w:jc w:val="center"/>
            </w:pPr>
            <w:r>
              <w:rPr>
                <w:rFonts w:ascii="Arial" w:hAnsi="Arial" w:eastAsia="Arial"/>
                <w:b w:val="0"/>
                <w:sz w:val="19"/>
              </w:rPr>
              <w:t>records</w:t>
            </w:r>
          </w:p>
        </w:tc>
        <w:tc>
          <w:tcPr>
            <w:tcW w:w="3211" w:type="dxa"/>
            <w:vAlign w:val="center"/>
          </w:tcPr>
          <w:p w14:paraId="5960A473">
            <w:pPr>
              <w:spacing w:after="0" w:line="240" w:lineRule="auto"/>
              <w:jc w:val="center"/>
              <w:rPr>
                <w:rFonts w:hint="default" w:eastAsia="宋体"/>
                <w:lang w:val="en-US" w:eastAsia="zh-CN"/>
              </w:rPr>
            </w:pPr>
            <w:r>
              <w:rPr>
                <w:rFonts w:ascii="Arial" w:hAnsi="Arial" w:eastAsia="Arial"/>
                <w:b w:val="0"/>
                <w:sz w:val="19"/>
              </w:rPr>
              <w:t>array</w:t>
            </w:r>
            <w:r>
              <w:rPr>
                <w:rFonts w:hint="eastAsia" w:ascii="Arial" w:hAnsi="Arial" w:eastAsia="Arial"/>
                <w:b w:val="0"/>
                <w:sz w:val="19"/>
                <w:lang w:val="en-US" w:eastAsia="zh-CN"/>
              </w:rPr>
              <w:t>[records]</w:t>
            </w:r>
          </w:p>
        </w:tc>
        <w:tc>
          <w:tcPr>
            <w:tcW w:w="3211" w:type="dxa"/>
            <w:vAlign w:val="center"/>
          </w:tcPr>
          <w:p w14:paraId="5C5C5606">
            <w:pPr>
              <w:spacing w:after="0" w:line="240" w:lineRule="auto"/>
            </w:pPr>
            <w:r>
              <w:rPr>
                <w:rFonts w:ascii="Arial" w:hAnsi="Arial" w:eastAsia="Arial"/>
                <w:b w:val="0"/>
                <w:sz w:val="19"/>
              </w:rPr>
              <w:t>Recommended job list with score and reason</w:t>
            </w:r>
          </w:p>
        </w:tc>
      </w:tr>
    </w:tbl>
    <w:p w14:paraId="7059E4F0"/>
    <w:p w14:paraId="7670FE57">
      <w:r>
        <w:t>Example response:</w:t>
      </w:r>
    </w:p>
    <w:p w14:paraId="104AB362">
      <w:pPr>
        <w:ind w:left="504"/>
      </w:pPr>
      <w:r>
        <w:t>{</w:t>
      </w:r>
    </w:p>
    <w:p w14:paraId="0D562D5D">
      <w:pPr>
        <w:ind w:left="504"/>
      </w:pPr>
      <w:r>
        <w:t xml:space="preserve">  "code": 200,</w:t>
      </w:r>
    </w:p>
    <w:p w14:paraId="02063202">
      <w:pPr>
        <w:ind w:left="504"/>
      </w:pPr>
      <w:r>
        <w:t xml:space="preserve">  "message": "success",</w:t>
      </w:r>
    </w:p>
    <w:p w14:paraId="18E7145A">
      <w:pPr>
        <w:ind w:left="504"/>
      </w:pPr>
      <w:r>
        <w:t xml:space="preserve">  "data": {</w:t>
      </w:r>
    </w:p>
    <w:p w14:paraId="120DC915">
      <w:pPr>
        <w:ind w:left="504"/>
      </w:pPr>
      <w:r>
        <w:t xml:space="preserve">    "records": [</w:t>
      </w:r>
    </w:p>
    <w:p w14:paraId="240942EC">
      <w:pPr>
        <w:ind w:left="504"/>
      </w:pPr>
      <w:r>
        <w:t xml:space="preserve">      {</w:t>
      </w:r>
    </w:p>
    <w:p w14:paraId="49E9B3BA">
      <w:pPr>
        <w:ind w:left="504"/>
      </w:pPr>
      <w:r>
        <w:t xml:space="preserve">        "recommendationId": 1,</w:t>
      </w:r>
    </w:p>
    <w:p w14:paraId="7DA26B94">
      <w:pPr>
        <w:ind w:left="504"/>
      </w:pPr>
      <w:r>
        <w:t xml:space="preserve">        "jobId": 101,</w:t>
      </w:r>
    </w:p>
    <w:p w14:paraId="620C4A80">
      <w:pPr>
        <w:ind w:left="504"/>
      </w:pPr>
      <w:r>
        <w:t xml:space="preserve">        "title": "Software Engineering Intern",</w:t>
      </w:r>
    </w:p>
    <w:p w14:paraId="43865286">
      <w:pPr>
        <w:ind w:left="504"/>
      </w:pPr>
      <w:r>
        <w:t xml:space="preserve">        "matchScore": 0.92,</w:t>
      </w:r>
    </w:p>
    <w:p w14:paraId="3369779E">
      <w:pPr>
        <w:ind w:left="504"/>
      </w:pPr>
      <w:r>
        <w:t xml:space="preserve">        "reason": "Matches your major and skills"</w:t>
      </w:r>
    </w:p>
    <w:p w14:paraId="6E44635E">
      <w:pPr>
        <w:ind w:left="504"/>
      </w:pPr>
      <w:r>
        <w:t xml:space="preserve">      }</w:t>
      </w:r>
    </w:p>
    <w:p w14:paraId="71D47517">
      <w:pPr>
        <w:ind w:left="504"/>
      </w:pPr>
      <w:r>
        <w:t xml:space="preserve">    ]</w:t>
      </w:r>
    </w:p>
    <w:p w14:paraId="67271E22">
      <w:pPr>
        <w:ind w:left="504"/>
      </w:pPr>
      <w:r>
        <w:t xml:space="preserve">  }</w:t>
      </w:r>
    </w:p>
    <w:p w14:paraId="5082E691">
      <w:pPr>
        <w:ind w:left="504"/>
      </w:pPr>
      <w:r>
        <w:t>}</w:t>
      </w:r>
    </w:p>
    <w:p w14:paraId="2619F843">
      <w:pPr>
        <w:pStyle w:val="3"/>
      </w:pPr>
      <w:r>
        <w:t>2</w:t>
      </w:r>
      <w:r>
        <w:rPr>
          <w:rFonts w:hint="eastAsia" w:eastAsia="宋体"/>
          <w:lang w:val="en-US" w:eastAsia="zh-CN"/>
        </w:rPr>
        <w:t>0</w:t>
      </w:r>
      <w:r>
        <w:t>. Report and Moderation APIs</w:t>
      </w:r>
    </w:p>
    <w:p w14:paraId="7E0DED11">
      <w:pPr>
        <w:pStyle w:val="4"/>
      </w:pPr>
      <w:r>
        <w:t>2</w:t>
      </w:r>
      <w:r>
        <w:rPr>
          <w:rFonts w:hint="eastAsia" w:eastAsia="宋体"/>
          <w:lang w:val="en-US" w:eastAsia="zh-CN"/>
        </w:rPr>
        <w:t>0</w:t>
      </w:r>
      <w:r>
        <w:t>.1. Submit Report</w:t>
      </w:r>
    </w:p>
    <w:p w14:paraId="05D925E9">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5C55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30528D24">
            <w:pPr>
              <w:spacing w:after="0" w:line="240" w:lineRule="auto"/>
              <w:jc w:val="center"/>
            </w:pPr>
            <w:r>
              <w:rPr>
                <w:rFonts w:ascii="Arial" w:hAnsi="Arial" w:eastAsia="Arial"/>
                <w:b/>
                <w:sz w:val="19"/>
              </w:rPr>
              <w:t>Field</w:t>
            </w:r>
          </w:p>
        </w:tc>
        <w:tc>
          <w:tcPr>
            <w:tcW w:w="4816" w:type="dxa"/>
            <w:shd w:val="clear" w:color="auto" w:fill="D9EAF7"/>
            <w:vAlign w:val="center"/>
          </w:tcPr>
          <w:p w14:paraId="326BE431">
            <w:pPr>
              <w:spacing w:after="0" w:line="240" w:lineRule="auto"/>
              <w:jc w:val="center"/>
            </w:pPr>
            <w:r>
              <w:rPr>
                <w:rFonts w:ascii="Arial" w:hAnsi="Arial" w:eastAsia="Arial"/>
                <w:b/>
                <w:sz w:val="19"/>
              </w:rPr>
              <w:t>Value</w:t>
            </w:r>
          </w:p>
        </w:tc>
      </w:tr>
      <w:tr w14:paraId="7E7E9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EB70DDB">
            <w:pPr>
              <w:spacing w:after="0" w:line="240" w:lineRule="auto"/>
              <w:jc w:val="center"/>
            </w:pPr>
            <w:r>
              <w:rPr>
                <w:rFonts w:ascii="Arial" w:hAnsi="Arial" w:eastAsia="Arial"/>
                <w:b w:val="0"/>
                <w:sz w:val="19"/>
              </w:rPr>
              <w:t>Method</w:t>
            </w:r>
          </w:p>
        </w:tc>
        <w:tc>
          <w:tcPr>
            <w:tcW w:w="4816" w:type="dxa"/>
            <w:vAlign w:val="center"/>
          </w:tcPr>
          <w:p w14:paraId="48DB8470">
            <w:pPr>
              <w:spacing w:after="0" w:line="240" w:lineRule="auto"/>
              <w:jc w:val="center"/>
            </w:pPr>
            <w:r>
              <w:rPr>
                <w:rFonts w:ascii="Arial" w:hAnsi="Arial" w:eastAsia="Arial"/>
                <w:b w:val="0"/>
                <w:sz w:val="19"/>
              </w:rPr>
              <w:t>POST</w:t>
            </w:r>
          </w:p>
        </w:tc>
      </w:tr>
      <w:tr w14:paraId="33F60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A1B2D6B">
            <w:pPr>
              <w:spacing w:after="0" w:line="240" w:lineRule="auto"/>
              <w:jc w:val="center"/>
            </w:pPr>
            <w:r>
              <w:rPr>
                <w:rFonts w:ascii="Arial" w:hAnsi="Arial" w:eastAsia="Arial"/>
                <w:b w:val="0"/>
                <w:sz w:val="19"/>
              </w:rPr>
              <w:t>Path</w:t>
            </w:r>
          </w:p>
        </w:tc>
        <w:tc>
          <w:tcPr>
            <w:tcW w:w="4816" w:type="dxa"/>
            <w:vAlign w:val="center"/>
          </w:tcPr>
          <w:p w14:paraId="34959B9C">
            <w:pPr>
              <w:spacing w:after="0" w:line="240" w:lineRule="auto"/>
              <w:jc w:val="center"/>
            </w:pPr>
            <w:r>
              <w:rPr>
                <w:rFonts w:ascii="Arial" w:hAnsi="Arial" w:eastAsia="Arial"/>
                <w:b w:val="0"/>
                <w:sz w:val="19"/>
              </w:rPr>
              <w:t>/reports</w:t>
            </w:r>
          </w:p>
        </w:tc>
      </w:tr>
      <w:tr w14:paraId="62DCA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802B0A6">
            <w:pPr>
              <w:spacing w:after="0" w:line="240" w:lineRule="auto"/>
              <w:jc w:val="center"/>
            </w:pPr>
            <w:r>
              <w:rPr>
                <w:rFonts w:ascii="Arial" w:hAnsi="Arial" w:eastAsia="Arial"/>
                <w:b w:val="0"/>
                <w:sz w:val="19"/>
              </w:rPr>
              <w:t>Authorized roles</w:t>
            </w:r>
          </w:p>
        </w:tc>
        <w:tc>
          <w:tcPr>
            <w:tcW w:w="4816" w:type="dxa"/>
            <w:vAlign w:val="center"/>
          </w:tcPr>
          <w:p w14:paraId="177EDC96">
            <w:pPr>
              <w:spacing w:after="0" w:line="240" w:lineRule="auto"/>
            </w:pPr>
            <w:r>
              <w:rPr>
                <w:rFonts w:ascii="Arial" w:hAnsi="Arial" w:eastAsia="Arial"/>
                <w:b w:val="0"/>
                <w:sz w:val="19"/>
              </w:rPr>
              <w:t>Any authenticated user</w:t>
            </w:r>
          </w:p>
        </w:tc>
      </w:tr>
      <w:tr w14:paraId="51C54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52E17E7">
            <w:pPr>
              <w:spacing w:after="0" w:line="240" w:lineRule="auto"/>
              <w:jc w:val="center"/>
            </w:pPr>
            <w:r>
              <w:rPr>
                <w:rFonts w:ascii="Arial" w:hAnsi="Arial" w:eastAsia="Arial"/>
                <w:b w:val="0"/>
                <w:sz w:val="19"/>
              </w:rPr>
              <w:t>Purpose</w:t>
            </w:r>
          </w:p>
        </w:tc>
        <w:tc>
          <w:tcPr>
            <w:tcW w:w="4816" w:type="dxa"/>
            <w:vAlign w:val="center"/>
          </w:tcPr>
          <w:p w14:paraId="2717364F">
            <w:pPr>
              <w:spacing w:after="0" w:line="240" w:lineRule="auto"/>
            </w:pPr>
            <w:r>
              <w:rPr>
                <w:rFonts w:ascii="Arial" w:hAnsi="Arial" w:eastAsia="Arial"/>
                <w:b w:val="0"/>
                <w:sz w:val="19"/>
              </w:rPr>
              <w:t>Report a suspicious listing, employer, or user.</w:t>
            </w:r>
          </w:p>
        </w:tc>
      </w:tr>
    </w:tbl>
    <w:p w14:paraId="61B7CA93"/>
    <w:p w14:paraId="21A5CA93">
      <w:r>
        <w:rPr>
          <w:b/>
          <w:sz w:val="21"/>
        </w:rPr>
        <w:t xml:space="preserve">Request </w:t>
      </w:r>
      <w:r>
        <w:rPr>
          <w:rFonts w:hint="eastAsia"/>
          <w:b/>
          <w:sz w:val="21"/>
        </w:rPr>
        <w:t>Parameters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7C202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vAlign w:val="center"/>
          </w:tcPr>
          <w:p w14:paraId="16623BA3">
            <w:pPr>
              <w:spacing w:after="0" w:line="240" w:lineRule="auto"/>
              <w:jc w:val="center"/>
            </w:pPr>
            <w:r>
              <w:rPr>
                <w:rFonts w:ascii="Arial" w:hAnsi="Arial" w:eastAsia="Arial"/>
                <w:b/>
                <w:sz w:val="19"/>
              </w:rPr>
              <w:t>Field</w:t>
            </w:r>
          </w:p>
        </w:tc>
        <w:tc>
          <w:tcPr>
            <w:tcW w:w="2408" w:type="dxa"/>
            <w:shd w:val="clear" w:color="auto" w:fill="D9EAF7"/>
            <w:vAlign w:val="center"/>
          </w:tcPr>
          <w:p w14:paraId="6F0A8406">
            <w:pPr>
              <w:spacing w:after="0" w:line="240" w:lineRule="auto"/>
              <w:jc w:val="center"/>
            </w:pPr>
            <w:r>
              <w:rPr>
                <w:rFonts w:ascii="Arial" w:hAnsi="Arial" w:eastAsia="Arial"/>
                <w:b/>
                <w:sz w:val="19"/>
              </w:rPr>
              <w:t>Type</w:t>
            </w:r>
          </w:p>
        </w:tc>
        <w:tc>
          <w:tcPr>
            <w:tcW w:w="2408" w:type="dxa"/>
            <w:shd w:val="clear" w:color="auto" w:fill="D9EAF7"/>
            <w:vAlign w:val="center"/>
          </w:tcPr>
          <w:p w14:paraId="100B0253">
            <w:pPr>
              <w:spacing w:after="0" w:line="240" w:lineRule="auto"/>
              <w:jc w:val="center"/>
            </w:pPr>
            <w:r>
              <w:rPr>
                <w:rFonts w:ascii="Arial" w:hAnsi="Arial" w:eastAsia="Arial"/>
                <w:b/>
                <w:sz w:val="19"/>
              </w:rPr>
              <w:t>Required</w:t>
            </w:r>
          </w:p>
        </w:tc>
        <w:tc>
          <w:tcPr>
            <w:tcW w:w="2408" w:type="dxa"/>
            <w:shd w:val="clear" w:color="auto" w:fill="D9EAF7"/>
            <w:vAlign w:val="center"/>
          </w:tcPr>
          <w:p w14:paraId="4C62529A">
            <w:pPr>
              <w:spacing w:after="0" w:line="240" w:lineRule="auto"/>
              <w:jc w:val="center"/>
            </w:pPr>
            <w:r>
              <w:rPr>
                <w:rFonts w:ascii="Arial" w:hAnsi="Arial" w:eastAsia="Arial"/>
                <w:b/>
                <w:sz w:val="19"/>
              </w:rPr>
              <w:t>Description</w:t>
            </w:r>
          </w:p>
        </w:tc>
      </w:tr>
      <w:tr w14:paraId="59887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1ADE0B49">
            <w:pPr>
              <w:spacing w:after="0" w:line="240" w:lineRule="auto"/>
              <w:jc w:val="center"/>
            </w:pPr>
            <w:r>
              <w:rPr>
                <w:rFonts w:ascii="Arial" w:hAnsi="Arial" w:eastAsia="Arial"/>
                <w:b w:val="0"/>
                <w:sz w:val="19"/>
              </w:rPr>
              <w:t>reportedUserId</w:t>
            </w:r>
          </w:p>
        </w:tc>
        <w:tc>
          <w:tcPr>
            <w:tcW w:w="2408" w:type="dxa"/>
            <w:vAlign w:val="center"/>
          </w:tcPr>
          <w:p w14:paraId="513545CD">
            <w:pPr>
              <w:spacing w:after="0" w:line="240" w:lineRule="auto"/>
              <w:jc w:val="center"/>
            </w:pPr>
            <w:r>
              <w:rPr>
                <w:rFonts w:ascii="Arial" w:hAnsi="Arial" w:eastAsia="Arial"/>
                <w:b w:val="0"/>
                <w:sz w:val="19"/>
              </w:rPr>
              <w:t>long</w:t>
            </w:r>
          </w:p>
        </w:tc>
        <w:tc>
          <w:tcPr>
            <w:tcW w:w="2408" w:type="dxa"/>
            <w:vAlign w:val="center"/>
          </w:tcPr>
          <w:p w14:paraId="33CBCA27">
            <w:pPr>
              <w:spacing w:after="0" w:line="240" w:lineRule="auto"/>
              <w:jc w:val="center"/>
            </w:pPr>
            <w:r>
              <w:rPr>
                <w:rFonts w:ascii="Arial" w:hAnsi="Arial" w:eastAsia="Arial"/>
                <w:b w:val="0"/>
                <w:sz w:val="19"/>
              </w:rPr>
              <w:t>No</w:t>
            </w:r>
          </w:p>
        </w:tc>
        <w:tc>
          <w:tcPr>
            <w:tcW w:w="2408" w:type="dxa"/>
            <w:vAlign w:val="center"/>
          </w:tcPr>
          <w:p w14:paraId="74D173A6">
            <w:pPr>
              <w:spacing w:after="0" w:line="240" w:lineRule="auto"/>
            </w:pPr>
            <w:r>
              <w:rPr>
                <w:rFonts w:ascii="Arial" w:hAnsi="Arial" w:eastAsia="Arial"/>
                <w:b w:val="0"/>
                <w:sz w:val="19"/>
              </w:rPr>
              <w:t>Reported user identifier</w:t>
            </w:r>
          </w:p>
        </w:tc>
      </w:tr>
      <w:tr w14:paraId="1980E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7B9A686">
            <w:pPr>
              <w:spacing w:after="0" w:line="240" w:lineRule="auto"/>
              <w:jc w:val="center"/>
            </w:pPr>
            <w:r>
              <w:rPr>
                <w:rFonts w:ascii="Arial" w:hAnsi="Arial" w:eastAsia="Arial"/>
                <w:b w:val="0"/>
                <w:sz w:val="19"/>
              </w:rPr>
              <w:t>relatedJobId</w:t>
            </w:r>
          </w:p>
        </w:tc>
        <w:tc>
          <w:tcPr>
            <w:tcW w:w="2408" w:type="dxa"/>
            <w:vAlign w:val="center"/>
          </w:tcPr>
          <w:p w14:paraId="54D9AF94">
            <w:pPr>
              <w:spacing w:after="0" w:line="240" w:lineRule="auto"/>
              <w:jc w:val="center"/>
            </w:pPr>
            <w:r>
              <w:rPr>
                <w:rFonts w:ascii="Arial" w:hAnsi="Arial" w:eastAsia="Arial"/>
                <w:b w:val="0"/>
                <w:sz w:val="19"/>
              </w:rPr>
              <w:t>long</w:t>
            </w:r>
          </w:p>
        </w:tc>
        <w:tc>
          <w:tcPr>
            <w:tcW w:w="2408" w:type="dxa"/>
            <w:vAlign w:val="center"/>
          </w:tcPr>
          <w:p w14:paraId="0EE93C0D">
            <w:pPr>
              <w:spacing w:after="0" w:line="240" w:lineRule="auto"/>
              <w:jc w:val="center"/>
            </w:pPr>
            <w:r>
              <w:rPr>
                <w:rFonts w:ascii="Arial" w:hAnsi="Arial" w:eastAsia="Arial"/>
                <w:b w:val="0"/>
                <w:sz w:val="19"/>
              </w:rPr>
              <w:t>No</w:t>
            </w:r>
          </w:p>
        </w:tc>
        <w:tc>
          <w:tcPr>
            <w:tcW w:w="2408" w:type="dxa"/>
            <w:vAlign w:val="center"/>
          </w:tcPr>
          <w:p w14:paraId="0D13CB34">
            <w:pPr>
              <w:spacing w:after="0" w:line="240" w:lineRule="auto"/>
            </w:pPr>
            <w:r>
              <w:rPr>
                <w:rFonts w:ascii="Arial" w:hAnsi="Arial" w:eastAsia="Arial"/>
                <w:b w:val="0"/>
                <w:sz w:val="19"/>
              </w:rPr>
              <w:t>Reported job identifier</w:t>
            </w:r>
          </w:p>
        </w:tc>
      </w:tr>
      <w:tr w14:paraId="5EC74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70BAD348">
            <w:pPr>
              <w:spacing w:after="0" w:line="240" w:lineRule="auto"/>
              <w:jc w:val="center"/>
            </w:pPr>
            <w:r>
              <w:rPr>
                <w:rFonts w:ascii="Arial" w:hAnsi="Arial" w:eastAsia="Arial"/>
                <w:b w:val="0"/>
                <w:sz w:val="19"/>
              </w:rPr>
              <w:t>reason</w:t>
            </w:r>
          </w:p>
        </w:tc>
        <w:tc>
          <w:tcPr>
            <w:tcW w:w="2408" w:type="dxa"/>
            <w:vAlign w:val="center"/>
          </w:tcPr>
          <w:p w14:paraId="21A0FC74">
            <w:pPr>
              <w:spacing w:after="0" w:line="240" w:lineRule="auto"/>
              <w:jc w:val="center"/>
            </w:pPr>
            <w:r>
              <w:rPr>
                <w:rFonts w:ascii="Arial" w:hAnsi="Arial" w:eastAsia="Arial"/>
                <w:b w:val="0"/>
                <w:sz w:val="19"/>
              </w:rPr>
              <w:t>string</w:t>
            </w:r>
          </w:p>
        </w:tc>
        <w:tc>
          <w:tcPr>
            <w:tcW w:w="2408" w:type="dxa"/>
            <w:vAlign w:val="center"/>
          </w:tcPr>
          <w:p w14:paraId="750F09C6">
            <w:pPr>
              <w:spacing w:after="0" w:line="240" w:lineRule="auto"/>
              <w:jc w:val="center"/>
            </w:pPr>
            <w:r>
              <w:rPr>
                <w:rFonts w:ascii="Arial" w:hAnsi="Arial" w:eastAsia="Arial"/>
                <w:b w:val="0"/>
                <w:sz w:val="19"/>
              </w:rPr>
              <w:t>Yes</w:t>
            </w:r>
          </w:p>
        </w:tc>
        <w:tc>
          <w:tcPr>
            <w:tcW w:w="2408" w:type="dxa"/>
            <w:vAlign w:val="center"/>
          </w:tcPr>
          <w:p w14:paraId="63F07951">
            <w:pPr>
              <w:spacing w:after="0" w:line="240" w:lineRule="auto"/>
            </w:pPr>
            <w:r>
              <w:rPr>
                <w:rFonts w:ascii="Arial" w:hAnsi="Arial" w:eastAsia="Arial"/>
                <w:b w:val="0"/>
                <w:sz w:val="19"/>
              </w:rPr>
              <w:t>Short report reason</w:t>
            </w:r>
          </w:p>
        </w:tc>
      </w:tr>
      <w:tr w14:paraId="4BEAC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375C13F5">
            <w:pPr>
              <w:spacing w:after="0" w:line="240" w:lineRule="auto"/>
              <w:jc w:val="center"/>
              <w:rPr>
                <w:rFonts w:hint="default" w:eastAsia="宋体"/>
                <w:lang w:val="en-US" w:eastAsia="zh-CN"/>
              </w:rPr>
            </w:pPr>
            <w:r>
              <w:rPr>
                <w:rFonts w:ascii="Arial" w:hAnsi="Arial" w:eastAsia="Arial"/>
                <w:b w:val="0"/>
                <w:sz w:val="19"/>
              </w:rPr>
              <w:t>de</w:t>
            </w:r>
            <w:r>
              <w:rPr>
                <w:rFonts w:hint="eastAsia" w:eastAsia="宋体"/>
                <w:b w:val="0"/>
                <w:sz w:val="19"/>
                <w:lang w:val="en-US" w:eastAsia="zh-CN"/>
              </w:rPr>
              <w:t>scription</w:t>
            </w:r>
          </w:p>
        </w:tc>
        <w:tc>
          <w:tcPr>
            <w:tcW w:w="2408" w:type="dxa"/>
            <w:vAlign w:val="center"/>
          </w:tcPr>
          <w:p w14:paraId="0815BBD8">
            <w:pPr>
              <w:spacing w:after="0" w:line="240" w:lineRule="auto"/>
              <w:jc w:val="center"/>
            </w:pPr>
            <w:r>
              <w:rPr>
                <w:rFonts w:ascii="Arial" w:hAnsi="Arial" w:eastAsia="Arial"/>
                <w:b w:val="0"/>
                <w:sz w:val="19"/>
              </w:rPr>
              <w:t>string</w:t>
            </w:r>
          </w:p>
        </w:tc>
        <w:tc>
          <w:tcPr>
            <w:tcW w:w="2408" w:type="dxa"/>
            <w:vAlign w:val="center"/>
          </w:tcPr>
          <w:p w14:paraId="39389392">
            <w:pPr>
              <w:spacing w:after="0" w:line="240" w:lineRule="auto"/>
              <w:jc w:val="center"/>
            </w:pPr>
            <w:r>
              <w:rPr>
                <w:rFonts w:ascii="Arial" w:hAnsi="Arial" w:eastAsia="Arial"/>
                <w:b w:val="0"/>
                <w:sz w:val="19"/>
              </w:rPr>
              <w:t>No</w:t>
            </w:r>
          </w:p>
        </w:tc>
        <w:tc>
          <w:tcPr>
            <w:tcW w:w="2408" w:type="dxa"/>
            <w:vAlign w:val="center"/>
          </w:tcPr>
          <w:p w14:paraId="0096164B">
            <w:pPr>
              <w:spacing w:after="0" w:line="240" w:lineRule="auto"/>
              <w:rPr>
                <w:rFonts w:hint="default" w:eastAsia="宋体"/>
                <w:lang w:val="en-US" w:eastAsia="zh-CN"/>
              </w:rPr>
            </w:pPr>
            <w:r>
              <w:rPr>
                <w:rFonts w:ascii="Arial" w:hAnsi="Arial" w:eastAsia="Arial"/>
                <w:b w:val="0"/>
                <w:sz w:val="19"/>
              </w:rPr>
              <w:t xml:space="preserve">Detailed </w:t>
            </w:r>
            <w:r>
              <w:rPr>
                <w:rFonts w:hint="eastAsia" w:eastAsia="宋体"/>
                <w:b w:val="0"/>
                <w:sz w:val="19"/>
                <w:lang w:val="en-US" w:eastAsia="zh-CN"/>
              </w:rPr>
              <w:t>report description</w:t>
            </w:r>
          </w:p>
        </w:tc>
      </w:tr>
    </w:tbl>
    <w:p w14:paraId="65F7EEFC"/>
    <w:p w14:paraId="68FB3D9E">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3F093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62CA6CD4">
            <w:pPr>
              <w:spacing w:after="0" w:line="240" w:lineRule="auto"/>
              <w:jc w:val="center"/>
            </w:pPr>
            <w:r>
              <w:rPr>
                <w:rFonts w:ascii="Arial" w:hAnsi="Arial" w:eastAsia="Arial"/>
                <w:b/>
                <w:sz w:val="19"/>
              </w:rPr>
              <w:t>Field</w:t>
            </w:r>
          </w:p>
        </w:tc>
        <w:tc>
          <w:tcPr>
            <w:tcW w:w="3211" w:type="dxa"/>
            <w:shd w:val="clear" w:color="auto" w:fill="D9EAF7"/>
            <w:vAlign w:val="center"/>
          </w:tcPr>
          <w:p w14:paraId="7568E107">
            <w:pPr>
              <w:spacing w:after="0" w:line="240" w:lineRule="auto"/>
              <w:jc w:val="center"/>
            </w:pPr>
            <w:r>
              <w:rPr>
                <w:rFonts w:ascii="Arial" w:hAnsi="Arial" w:eastAsia="Arial"/>
                <w:b/>
                <w:sz w:val="19"/>
              </w:rPr>
              <w:t>Type</w:t>
            </w:r>
          </w:p>
        </w:tc>
        <w:tc>
          <w:tcPr>
            <w:tcW w:w="3211" w:type="dxa"/>
            <w:shd w:val="clear" w:color="auto" w:fill="D9EAF7"/>
            <w:vAlign w:val="center"/>
          </w:tcPr>
          <w:p w14:paraId="59EC12A9">
            <w:pPr>
              <w:spacing w:after="0" w:line="240" w:lineRule="auto"/>
              <w:jc w:val="center"/>
            </w:pPr>
            <w:r>
              <w:rPr>
                <w:rFonts w:ascii="Arial" w:hAnsi="Arial" w:eastAsia="Arial"/>
                <w:b/>
                <w:sz w:val="19"/>
              </w:rPr>
              <w:t>Description</w:t>
            </w:r>
          </w:p>
        </w:tc>
      </w:tr>
      <w:tr w14:paraId="39CBD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B384582">
            <w:pPr>
              <w:spacing w:after="0" w:line="240" w:lineRule="auto"/>
              <w:jc w:val="center"/>
            </w:pPr>
            <w:r>
              <w:rPr>
                <w:rFonts w:ascii="Arial" w:hAnsi="Arial" w:eastAsia="Arial"/>
                <w:b w:val="0"/>
                <w:sz w:val="19"/>
              </w:rPr>
              <w:t>reportId</w:t>
            </w:r>
          </w:p>
        </w:tc>
        <w:tc>
          <w:tcPr>
            <w:tcW w:w="3211" w:type="dxa"/>
            <w:vAlign w:val="center"/>
          </w:tcPr>
          <w:p w14:paraId="04891FF6">
            <w:pPr>
              <w:spacing w:after="0" w:line="240" w:lineRule="auto"/>
              <w:jc w:val="center"/>
            </w:pPr>
            <w:r>
              <w:rPr>
                <w:rFonts w:ascii="Arial" w:hAnsi="Arial" w:eastAsia="Arial"/>
                <w:b w:val="0"/>
                <w:sz w:val="19"/>
              </w:rPr>
              <w:t>long</w:t>
            </w:r>
          </w:p>
        </w:tc>
        <w:tc>
          <w:tcPr>
            <w:tcW w:w="3211" w:type="dxa"/>
            <w:vAlign w:val="center"/>
          </w:tcPr>
          <w:p w14:paraId="2A1F8CB4">
            <w:pPr>
              <w:spacing w:after="0" w:line="240" w:lineRule="auto"/>
            </w:pPr>
            <w:r>
              <w:rPr>
                <w:rFonts w:ascii="Arial" w:hAnsi="Arial" w:eastAsia="Arial"/>
                <w:b w:val="0"/>
                <w:sz w:val="19"/>
              </w:rPr>
              <w:t>Created report identifier</w:t>
            </w:r>
          </w:p>
        </w:tc>
      </w:tr>
    </w:tbl>
    <w:p w14:paraId="302B7CF4"/>
    <w:p w14:paraId="2E31499E">
      <w:pPr>
        <w:pStyle w:val="4"/>
      </w:pPr>
      <w:r>
        <w:t>2</w:t>
      </w:r>
      <w:r>
        <w:rPr>
          <w:rFonts w:hint="eastAsia" w:eastAsia="宋体"/>
          <w:lang w:val="en-US" w:eastAsia="zh-CN"/>
        </w:rPr>
        <w:t>0</w:t>
      </w:r>
      <w:r>
        <w:t>.2. Get Report List</w:t>
      </w:r>
    </w:p>
    <w:p w14:paraId="7CD25172">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D65A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270E5E4C">
            <w:pPr>
              <w:spacing w:after="0" w:line="240" w:lineRule="auto"/>
              <w:jc w:val="center"/>
            </w:pPr>
            <w:r>
              <w:rPr>
                <w:rFonts w:ascii="Arial" w:hAnsi="Arial" w:eastAsia="Arial"/>
                <w:b/>
                <w:sz w:val="19"/>
              </w:rPr>
              <w:t>Field</w:t>
            </w:r>
          </w:p>
        </w:tc>
        <w:tc>
          <w:tcPr>
            <w:tcW w:w="4816" w:type="dxa"/>
            <w:shd w:val="clear" w:color="auto" w:fill="D9EAF7"/>
            <w:vAlign w:val="center"/>
          </w:tcPr>
          <w:p w14:paraId="068B874D">
            <w:pPr>
              <w:spacing w:after="0" w:line="240" w:lineRule="auto"/>
              <w:jc w:val="center"/>
            </w:pPr>
            <w:r>
              <w:rPr>
                <w:rFonts w:ascii="Arial" w:hAnsi="Arial" w:eastAsia="Arial"/>
                <w:b/>
                <w:sz w:val="19"/>
              </w:rPr>
              <w:t>Value</w:t>
            </w:r>
          </w:p>
        </w:tc>
      </w:tr>
      <w:tr w14:paraId="557C8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1808978">
            <w:pPr>
              <w:spacing w:after="0" w:line="240" w:lineRule="auto"/>
              <w:jc w:val="center"/>
            </w:pPr>
            <w:r>
              <w:rPr>
                <w:rFonts w:ascii="Arial" w:hAnsi="Arial" w:eastAsia="Arial"/>
                <w:b w:val="0"/>
                <w:sz w:val="19"/>
              </w:rPr>
              <w:t>Method</w:t>
            </w:r>
          </w:p>
        </w:tc>
        <w:tc>
          <w:tcPr>
            <w:tcW w:w="4816" w:type="dxa"/>
            <w:vAlign w:val="center"/>
          </w:tcPr>
          <w:p w14:paraId="38AA3DCD">
            <w:pPr>
              <w:spacing w:after="0" w:line="240" w:lineRule="auto"/>
              <w:jc w:val="center"/>
            </w:pPr>
            <w:r>
              <w:rPr>
                <w:rFonts w:ascii="Arial" w:hAnsi="Arial" w:eastAsia="Arial"/>
                <w:b w:val="0"/>
                <w:sz w:val="19"/>
              </w:rPr>
              <w:t>GET</w:t>
            </w:r>
          </w:p>
        </w:tc>
      </w:tr>
      <w:tr w14:paraId="6220D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1B0C055">
            <w:pPr>
              <w:spacing w:after="0" w:line="240" w:lineRule="auto"/>
              <w:jc w:val="center"/>
            </w:pPr>
            <w:r>
              <w:rPr>
                <w:rFonts w:ascii="Arial" w:hAnsi="Arial" w:eastAsia="Arial"/>
                <w:b w:val="0"/>
                <w:sz w:val="19"/>
              </w:rPr>
              <w:t>Path</w:t>
            </w:r>
          </w:p>
        </w:tc>
        <w:tc>
          <w:tcPr>
            <w:tcW w:w="4816" w:type="dxa"/>
            <w:vAlign w:val="center"/>
          </w:tcPr>
          <w:p w14:paraId="58F38EC2">
            <w:pPr>
              <w:spacing w:after="0" w:line="240" w:lineRule="auto"/>
              <w:jc w:val="center"/>
              <w:rPr>
                <w:rFonts w:hint="default" w:eastAsia="宋体"/>
                <w:lang w:val="en-US" w:eastAsia="zh-CN"/>
              </w:rPr>
            </w:pPr>
            <w:r>
              <w:rPr>
                <w:rFonts w:ascii="Arial" w:hAnsi="Arial" w:eastAsia="Arial"/>
                <w:b w:val="0"/>
                <w:sz w:val="19"/>
              </w:rPr>
              <w:t>/reports</w:t>
            </w:r>
            <w:r>
              <w:rPr>
                <w:rFonts w:hint="eastAsia" w:eastAsia="宋体"/>
                <w:b w:val="0"/>
                <w:sz w:val="19"/>
                <w:lang w:val="en-US" w:eastAsia="zh-CN"/>
              </w:rPr>
              <w:t>/my</w:t>
            </w:r>
          </w:p>
        </w:tc>
      </w:tr>
      <w:tr w14:paraId="3D6AE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90EB6F3">
            <w:pPr>
              <w:spacing w:after="0" w:line="240" w:lineRule="auto"/>
              <w:jc w:val="center"/>
            </w:pPr>
            <w:r>
              <w:rPr>
                <w:rFonts w:ascii="Arial" w:hAnsi="Arial" w:eastAsia="Arial"/>
                <w:b w:val="0"/>
                <w:sz w:val="19"/>
              </w:rPr>
              <w:t>Authorized roles</w:t>
            </w:r>
          </w:p>
        </w:tc>
        <w:tc>
          <w:tcPr>
            <w:tcW w:w="4816" w:type="dxa"/>
            <w:vAlign w:val="center"/>
          </w:tcPr>
          <w:p w14:paraId="5B5EE803">
            <w:pPr>
              <w:spacing w:after="0" w:line="240" w:lineRule="auto"/>
              <w:jc w:val="center"/>
            </w:pPr>
            <w:r>
              <w:rPr>
                <w:rFonts w:ascii="Arial" w:hAnsi="Arial" w:eastAsia="Arial"/>
                <w:b w:val="0"/>
                <w:sz w:val="19"/>
              </w:rPr>
              <w:t>Any authenticated user</w:t>
            </w:r>
          </w:p>
        </w:tc>
      </w:tr>
      <w:tr w14:paraId="10C3F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BACBA2B">
            <w:pPr>
              <w:spacing w:after="0" w:line="240" w:lineRule="auto"/>
              <w:jc w:val="center"/>
            </w:pPr>
            <w:r>
              <w:rPr>
                <w:rFonts w:ascii="Arial" w:hAnsi="Arial" w:eastAsia="Arial"/>
                <w:b w:val="0"/>
                <w:sz w:val="19"/>
              </w:rPr>
              <w:t>Purpose</w:t>
            </w:r>
          </w:p>
        </w:tc>
        <w:tc>
          <w:tcPr>
            <w:tcW w:w="4816" w:type="dxa"/>
            <w:vAlign w:val="center"/>
          </w:tcPr>
          <w:p w14:paraId="733C87FC">
            <w:pPr>
              <w:spacing w:after="0" w:line="240" w:lineRule="auto"/>
            </w:pPr>
            <w:r>
              <w:rPr>
                <w:rFonts w:ascii="Arial" w:hAnsi="Arial" w:eastAsia="Arial"/>
                <w:b w:val="0"/>
                <w:sz w:val="19"/>
              </w:rPr>
              <w:t>List submitted reports for moderation.</w:t>
            </w:r>
          </w:p>
        </w:tc>
      </w:tr>
    </w:tbl>
    <w:p w14:paraId="3CEBF1D2"/>
    <w:p w14:paraId="0D29740D">
      <w:r>
        <w:rPr>
          <w:b/>
          <w:sz w:val="21"/>
        </w:rPr>
        <w:t>Query Parameters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19B86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vAlign w:val="center"/>
          </w:tcPr>
          <w:p w14:paraId="7FAF9A9E">
            <w:pPr>
              <w:spacing w:after="0" w:line="240" w:lineRule="auto"/>
              <w:jc w:val="center"/>
            </w:pPr>
            <w:r>
              <w:rPr>
                <w:rFonts w:ascii="Arial" w:hAnsi="Arial" w:eastAsia="Arial"/>
                <w:b/>
                <w:sz w:val="19"/>
              </w:rPr>
              <w:t>Name</w:t>
            </w:r>
          </w:p>
        </w:tc>
        <w:tc>
          <w:tcPr>
            <w:tcW w:w="2408" w:type="dxa"/>
            <w:shd w:val="clear" w:color="auto" w:fill="D9EAF7"/>
            <w:vAlign w:val="center"/>
          </w:tcPr>
          <w:p w14:paraId="0D2ED068">
            <w:pPr>
              <w:spacing w:after="0" w:line="240" w:lineRule="auto"/>
              <w:jc w:val="center"/>
            </w:pPr>
            <w:r>
              <w:rPr>
                <w:rFonts w:ascii="Arial" w:hAnsi="Arial" w:eastAsia="Arial"/>
                <w:b/>
                <w:sz w:val="19"/>
              </w:rPr>
              <w:t>Type</w:t>
            </w:r>
          </w:p>
        </w:tc>
        <w:tc>
          <w:tcPr>
            <w:tcW w:w="2408" w:type="dxa"/>
            <w:shd w:val="clear" w:color="auto" w:fill="D9EAF7"/>
            <w:vAlign w:val="center"/>
          </w:tcPr>
          <w:p w14:paraId="366D5EFF">
            <w:pPr>
              <w:spacing w:after="0" w:line="240" w:lineRule="auto"/>
              <w:jc w:val="center"/>
            </w:pPr>
            <w:r>
              <w:rPr>
                <w:rFonts w:ascii="Arial" w:hAnsi="Arial" w:eastAsia="Arial"/>
                <w:b/>
                <w:sz w:val="19"/>
              </w:rPr>
              <w:t>Required</w:t>
            </w:r>
          </w:p>
        </w:tc>
        <w:tc>
          <w:tcPr>
            <w:tcW w:w="2408" w:type="dxa"/>
            <w:shd w:val="clear" w:color="auto" w:fill="D9EAF7"/>
            <w:vAlign w:val="center"/>
          </w:tcPr>
          <w:p w14:paraId="1A0F9F8C">
            <w:pPr>
              <w:spacing w:after="0" w:line="240" w:lineRule="auto"/>
              <w:jc w:val="center"/>
            </w:pPr>
            <w:r>
              <w:rPr>
                <w:rFonts w:ascii="Arial" w:hAnsi="Arial" w:eastAsia="Arial"/>
                <w:b/>
                <w:sz w:val="19"/>
              </w:rPr>
              <w:t>Description</w:t>
            </w:r>
          </w:p>
        </w:tc>
      </w:tr>
      <w:tr w14:paraId="5A661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2B5A4778">
            <w:pPr>
              <w:spacing w:after="0" w:line="240" w:lineRule="auto"/>
              <w:jc w:val="center"/>
            </w:pPr>
            <w:r>
              <w:rPr>
                <w:rFonts w:ascii="Arial" w:hAnsi="Arial" w:eastAsia="Arial"/>
                <w:b w:val="0"/>
                <w:sz w:val="19"/>
              </w:rPr>
              <w:t>status</w:t>
            </w:r>
          </w:p>
        </w:tc>
        <w:tc>
          <w:tcPr>
            <w:tcW w:w="2408" w:type="dxa"/>
            <w:vAlign w:val="center"/>
          </w:tcPr>
          <w:p w14:paraId="45882C7A">
            <w:pPr>
              <w:spacing w:after="0" w:line="240" w:lineRule="auto"/>
              <w:jc w:val="center"/>
            </w:pPr>
            <w:r>
              <w:rPr>
                <w:rFonts w:ascii="Arial" w:hAnsi="Arial" w:eastAsia="Arial"/>
                <w:b w:val="0"/>
                <w:sz w:val="19"/>
              </w:rPr>
              <w:t>string</w:t>
            </w:r>
          </w:p>
        </w:tc>
        <w:tc>
          <w:tcPr>
            <w:tcW w:w="2408" w:type="dxa"/>
            <w:vAlign w:val="center"/>
          </w:tcPr>
          <w:p w14:paraId="0CC4D9FA">
            <w:pPr>
              <w:spacing w:after="0" w:line="240" w:lineRule="auto"/>
              <w:jc w:val="center"/>
            </w:pPr>
            <w:r>
              <w:rPr>
                <w:rFonts w:ascii="Arial" w:hAnsi="Arial" w:eastAsia="Arial"/>
                <w:b w:val="0"/>
                <w:sz w:val="19"/>
              </w:rPr>
              <w:t>No</w:t>
            </w:r>
          </w:p>
        </w:tc>
        <w:tc>
          <w:tcPr>
            <w:tcW w:w="2408" w:type="dxa"/>
            <w:vAlign w:val="center"/>
          </w:tcPr>
          <w:p w14:paraId="534D1760">
            <w:pPr>
              <w:spacing w:after="0" w:line="240" w:lineRule="auto"/>
            </w:pPr>
            <w:r>
              <w:rPr>
                <w:rFonts w:ascii="Arial" w:hAnsi="Arial" w:eastAsia="Arial"/>
                <w:b w:val="0"/>
                <w:sz w:val="19"/>
              </w:rPr>
              <w:t>pending, resolved, dismissed</w:t>
            </w:r>
          </w:p>
        </w:tc>
      </w:tr>
      <w:tr w14:paraId="2F484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DBE0596">
            <w:pPr>
              <w:spacing w:after="0" w:line="240" w:lineRule="auto"/>
              <w:jc w:val="center"/>
            </w:pPr>
            <w:r>
              <w:rPr>
                <w:rFonts w:ascii="Arial" w:hAnsi="Arial" w:eastAsia="Arial"/>
                <w:b w:val="0"/>
                <w:sz w:val="19"/>
              </w:rPr>
              <w:t>page</w:t>
            </w:r>
          </w:p>
        </w:tc>
        <w:tc>
          <w:tcPr>
            <w:tcW w:w="2408" w:type="dxa"/>
            <w:vAlign w:val="center"/>
          </w:tcPr>
          <w:p w14:paraId="4408315C">
            <w:pPr>
              <w:spacing w:after="0" w:line="240" w:lineRule="auto"/>
              <w:jc w:val="center"/>
            </w:pPr>
            <w:r>
              <w:rPr>
                <w:rFonts w:ascii="Arial" w:hAnsi="Arial" w:eastAsia="Arial"/>
                <w:b w:val="0"/>
                <w:sz w:val="19"/>
              </w:rPr>
              <w:t>integer</w:t>
            </w:r>
          </w:p>
        </w:tc>
        <w:tc>
          <w:tcPr>
            <w:tcW w:w="2408" w:type="dxa"/>
            <w:vAlign w:val="center"/>
          </w:tcPr>
          <w:p w14:paraId="4B9CE776">
            <w:pPr>
              <w:spacing w:after="0" w:line="240" w:lineRule="auto"/>
              <w:jc w:val="center"/>
            </w:pPr>
            <w:r>
              <w:rPr>
                <w:rFonts w:ascii="Arial" w:hAnsi="Arial" w:eastAsia="Arial"/>
                <w:b w:val="0"/>
                <w:sz w:val="19"/>
              </w:rPr>
              <w:t>No</w:t>
            </w:r>
          </w:p>
        </w:tc>
        <w:tc>
          <w:tcPr>
            <w:tcW w:w="2408" w:type="dxa"/>
            <w:vAlign w:val="center"/>
          </w:tcPr>
          <w:p w14:paraId="24E18916">
            <w:pPr>
              <w:spacing w:after="0" w:line="240" w:lineRule="auto"/>
              <w:jc w:val="center"/>
            </w:pPr>
            <w:r>
              <w:rPr>
                <w:rFonts w:ascii="Arial" w:hAnsi="Arial" w:eastAsia="Arial"/>
                <w:b w:val="0"/>
                <w:sz w:val="19"/>
              </w:rPr>
              <w:t>Page number</w:t>
            </w:r>
          </w:p>
        </w:tc>
      </w:tr>
      <w:tr w14:paraId="7320F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682D3EF">
            <w:pPr>
              <w:spacing w:after="0" w:line="240" w:lineRule="auto"/>
              <w:jc w:val="center"/>
            </w:pPr>
            <w:r>
              <w:rPr>
                <w:rFonts w:ascii="Arial" w:hAnsi="Arial" w:eastAsia="Arial"/>
                <w:b w:val="0"/>
                <w:sz w:val="19"/>
              </w:rPr>
              <w:t>size</w:t>
            </w:r>
          </w:p>
        </w:tc>
        <w:tc>
          <w:tcPr>
            <w:tcW w:w="2408" w:type="dxa"/>
            <w:vAlign w:val="center"/>
          </w:tcPr>
          <w:p w14:paraId="5DE795AC">
            <w:pPr>
              <w:spacing w:after="0" w:line="240" w:lineRule="auto"/>
              <w:jc w:val="center"/>
            </w:pPr>
            <w:r>
              <w:rPr>
                <w:rFonts w:ascii="Arial" w:hAnsi="Arial" w:eastAsia="Arial"/>
                <w:b w:val="0"/>
                <w:sz w:val="19"/>
              </w:rPr>
              <w:t>integer</w:t>
            </w:r>
          </w:p>
        </w:tc>
        <w:tc>
          <w:tcPr>
            <w:tcW w:w="2408" w:type="dxa"/>
            <w:vAlign w:val="center"/>
          </w:tcPr>
          <w:p w14:paraId="01B90A01">
            <w:pPr>
              <w:spacing w:after="0" w:line="240" w:lineRule="auto"/>
              <w:jc w:val="center"/>
            </w:pPr>
            <w:r>
              <w:rPr>
                <w:rFonts w:ascii="Arial" w:hAnsi="Arial" w:eastAsia="Arial"/>
                <w:b w:val="0"/>
                <w:sz w:val="19"/>
              </w:rPr>
              <w:t>No</w:t>
            </w:r>
          </w:p>
        </w:tc>
        <w:tc>
          <w:tcPr>
            <w:tcW w:w="2408" w:type="dxa"/>
            <w:vAlign w:val="center"/>
          </w:tcPr>
          <w:p w14:paraId="5F1D7A72">
            <w:pPr>
              <w:spacing w:after="0" w:line="240" w:lineRule="auto"/>
              <w:jc w:val="center"/>
            </w:pPr>
            <w:r>
              <w:rPr>
                <w:rFonts w:ascii="Arial" w:hAnsi="Arial" w:eastAsia="Arial"/>
                <w:b w:val="0"/>
                <w:sz w:val="19"/>
              </w:rPr>
              <w:t>Page size</w:t>
            </w:r>
          </w:p>
        </w:tc>
      </w:tr>
    </w:tbl>
    <w:p w14:paraId="4A85C138"/>
    <w:p w14:paraId="1B65505B">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586FB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jc w:val="center"/>
        </w:trPr>
        <w:tc>
          <w:tcPr>
            <w:tcW w:w="3211" w:type="dxa"/>
            <w:shd w:val="clear" w:color="auto" w:fill="D9EAF7"/>
            <w:vAlign w:val="center"/>
          </w:tcPr>
          <w:p w14:paraId="2524616C">
            <w:pPr>
              <w:spacing w:after="0" w:line="240" w:lineRule="auto"/>
              <w:jc w:val="center"/>
            </w:pPr>
            <w:r>
              <w:rPr>
                <w:rFonts w:ascii="Arial" w:hAnsi="Arial" w:eastAsia="Arial"/>
                <w:b/>
                <w:sz w:val="19"/>
              </w:rPr>
              <w:t>Field</w:t>
            </w:r>
          </w:p>
        </w:tc>
        <w:tc>
          <w:tcPr>
            <w:tcW w:w="3211" w:type="dxa"/>
            <w:shd w:val="clear" w:color="auto" w:fill="D9EAF7"/>
            <w:vAlign w:val="center"/>
          </w:tcPr>
          <w:p w14:paraId="0A24A603">
            <w:pPr>
              <w:spacing w:after="0" w:line="240" w:lineRule="auto"/>
              <w:jc w:val="center"/>
            </w:pPr>
            <w:r>
              <w:rPr>
                <w:rFonts w:ascii="Arial" w:hAnsi="Arial" w:eastAsia="Arial"/>
                <w:b/>
                <w:sz w:val="19"/>
              </w:rPr>
              <w:t>Type</w:t>
            </w:r>
          </w:p>
        </w:tc>
        <w:tc>
          <w:tcPr>
            <w:tcW w:w="3211" w:type="dxa"/>
            <w:shd w:val="clear" w:color="auto" w:fill="D9EAF7"/>
            <w:vAlign w:val="center"/>
          </w:tcPr>
          <w:p w14:paraId="4CEDA8B3">
            <w:pPr>
              <w:spacing w:after="0" w:line="240" w:lineRule="auto"/>
              <w:jc w:val="center"/>
            </w:pPr>
            <w:r>
              <w:rPr>
                <w:rFonts w:ascii="Arial" w:hAnsi="Arial" w:eastAsia="Arial"/>
                <w:b/>
                <w:sz w:val="19"/>
              </w:rPr>
              <w:t>Description</w:t>
            </w:r>
          </w:p>
        </w:tc>
      </w:tr>
      <w:tr w14:paraId="04519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8A9F9B3">
            <w:pPr>
              <w:spacing w:after="0" w:line="240" w:lineRule="auto"/>
              <w:jc w:val="center"/>
            </w:pPr>
            <w:r>
              <w:rPr>
                <w:rFonts w:ascii="Arial" w:hAnsi="Arial" w:eastAsia="Arial"/>
                <w:b w:val="0"/>
                <w:sz w:val="19"/>
              </w:rPr>
              <w:t>records</w:t>
            </w:r>
          </w:p>
        </w:tc>
        <w:tc>
          <w:tcPr>
            <w:tcW w:w="3211" w:type="dxa"/>
            <w:vAlign w:val="center"/>
          </w:tcPr>
          <w:p w14:paraId="62C2F25E">
            <w:pPr>
              <w:spacing w:after="0" w:line="240" w:lineRule="auto"/>
              <w:jc w:val="center"/>
              <w:rPr>
                <w:rFonts w:hint="default" w:eastAsia="宋体"/>
                <w:lang w:val="en-US" w:eastAsia="zh-CN"/>
              </w:rPr>
            </w:pPr>
            <w:r>
              <w:rPr>
                <w:rFonts w:ascii="Arial" w:hAnsi="Arial" w:eastAsia="Arial"/>
                <w:b w:val="0"/>
                <w:sz w:val="19"/>
              </w:rPr>
              <w:t>array</w:t>
            </w:r>
            <w:r>
              <w:rPr>
                <w:rFonts w:hint="eastAsia" w:ascii="Arial" w:hAnsi="Arial" w:eastAsia="Arial"/>
                <w:b w:val="0"/>
                <w:sz w:val="19"/>
                <w:lang w:val="en-US" w:eastAsia="zh-CN"/>
              </w:rPr>
              <w:t>[records]</w:t>
            </w:r>
          </w:p>
        </w:tc>
        <w:tc>
          <w:tcPr>
            <w:tcW w:w="3211" w:type="dxa"/>
            <w:vAlign w:val="center"/>
          </w:tcPr>
          <w:p w14:paraId="32270AD4">
            <w:pPr>
              <w:spacing w:after="0" w:line="240" w:lineRule="auto"/>
              <w:jc w:val="center"/>
            </w:pPr>
            <w:r>
              <w:rPr>
                <w:rFonts w:ascii="Arial" w:hAnsi="Arial" w:eastAsia="Arial"/>
                <w:b w:val="0"/>
                <w:sz w:val="19"/>
              </w:rPr>
              <w:t>Report rows</w:t>
            </w:r>
          </w:p>
        </w:tc>
      </w:tr>
    </w:tbl>
    <w:p w14:paraId="05EC2AE6"/>
    <w:p w14:paraId="11E16A6D">
      <w:pPr>
        <w:pStyle w:val="4"/>
        <w:rPr>
          <w:rFonts w:hint="eastAsia" w:eastAsia="宋体"/>
          <w:lang w:val="en-US" w:eastAsia="zh-CN"/>
        </w:rPr>
      </w:pPr>
      <w:r>
        <w:t>2</w:t>
      </w:r>
      <w:r>
        <w:rPr>
          <w:rFonts w:hint="eastAsia" w:eastAsia="宋体"/>
          <w:lang w:val="en-US" w:eastAsia="zh-CN"/>
        </w:rPr>
        <w:t>0</w:t>
      </w:r>
      <w:r>
        <w:t xml:space="preserve">.3. </w:t>
      </w:r>
      <w:r>
        <w:rPr>
          <w:rFonts w:hint="eastAsia" w:eastAsia="宋体"/>
          <w:lang w:val="en-US" w:eastAsia="zh-CN"/>
        </w:rPr>
        <w:t>Get All</w:t>
      </w:r>
      <w:r>
        <w:t xml:space="preserve"> Report</w:t>
      </w:r>
      <w:r>
        <w:rPr>
          <w:rFonts w:hint="eastAsia" w:eastAsia="宋体"/>
          <w:lang w:val="en-US" w:eastAsia="zh-CN"/>
        </w:rPr>
        <w:t>s</w:t>
      </w:r>
    </w:p>
    <w:p w14:paraId="62AD03DF">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291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028388E8">
            <w:pPr>
              <w:spacing w:after="0" w:line="240" w:lineRule="auto"/>
              <w:jc w:val="center"/>
            </w:pPr>
            <w:r>
              <w:rPr>
                <w:rFonts w:ascii="Arial" w:hAnsi="Arial" w:eastAsia="Arial"/>
                <w:b/>
                <w:sz w:val="19"/>
              </w:rPr>
              <w:t>Field</w:t>
            </w:r>
          </w:p>
        </w:tc>
        <w:tc>
          <w:tcPr>
            <w:tcW w:w="4816" w:type="dxa"/>
            <w:shd w:val="clear" w:color="auto" w:fill="D9EAF7"/>
            <w:vAlign w:val="center"/>
          </w:tcPr>
          <w:p w14:paraId="3B04B224">
            <w:pPr>
              <w:spacing w:after="0" w:line="240" w:lineRule="auto"/>
              <w:jc w:val="center"/>
            </w:pPr>
            <w:r>
              <w:rPr>
                <w:rFonts w:ascii="Arial" w:hAnsi="Arial" w:eastAsia="Arial"/>
                <w:b/>
                <w:sz w:val="19"/>
              </w:rPr>
              <w:t>Value</w:t>
            </w:r>
          </w:p>
        </w:tc>
      </w:tr>
      <w:tr w14:paraId="46111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112159D">
            <w:pPr>
              <w:spacing w:after="0" w:line="240" w:lineRule="auto"/>
              <w:jc w:val="center"/>
            </w:pPr>
            <w:r>
              <w:rPr>
                <w:rFonts w:ascii="Arial" w:hAnsi="Arial" w:eastAsia="Arial"/>
                <w:b w:val="0"/>
                <w:sz w:val="19"/>
              </w:rPr>
              <w:t>Method</w:t>
            </w:r>
          </w:p>
        </w:tc>
        <w:tc>
          <w:tcPr>
            <w:tcW w:w="4816" w:type="dxa"/>
            <w:vAlign w:val="center"/>
          </w:tcPr>
          <w:p w14:paraId="0800C1E6">
            <w:pPr>
              <w:spacing w:after="0" w:line="240" w:lineRule="auto"/>
              <w:jc w:val="center"/>
            </w:pPr>
            <w:r>
              <w:rPr>
                <w:rFonts w:hint="eastAsia" w:eastAsia="宋体"/>
                <w:b w:val="0"/>
                <w:sz w:val="19"/>
                <w:lang w:val="en-US" w:eastAsia="zh-CN"/>
              </w:rPr>
              <w:t>GE</w:t>
            </w:r>
            <w:r>
              <w:rPr>
                <w:rFonts w:ascii="Arial" w:hAnsi="Arial" w:eastAsia="Arial"/>
                <w:b w:val="0"/>
                <w:sz w:val="19"/>
              </w:rPr>
              <w:t>T</w:t>
            </w:r>
          </w:p>
        </w:tc>
      </w:tr>
      <w:tr w14:paraId="02C63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975748E">
            <w:pPr>
              <w:spacing w:after="0" w:line="240" w:lineRule="auto"/>
              <w:jc w:val="center"/>
            </w:pPr>
            <w:r>
              <w:rPr>
                <w:rFonts w:ascii="Arial" w:hAnsi="Arial" w:eastAsia="Arial"/>
                <w:b w:val="0"/>
                <w:sz w:val="19"/>
              </w:rPr>
              <w:t>Path</w:t>
            </w:r>
          </w:p>
        </w:tc>
        <w:tc>
          <w:tcPr>
            <w:tcW w:w="4816" w:type="dxa"/>
            <w:vAlign w:val="center"/>
          </w:tcPr>
          <w:p w14:paraId="1C4F6D97">
            <w:pPr>
              <w:spacing w:after="0" w:line="240" w:lineRule="auto"/>
            </w:pPr>
            <w:r>
              <w:rPr>
                <w:rFonts w:ascii="Arial" w:hAnsi="Arial" w:eastAsia="Arial"/>
                <w:b w:val="0"/>
                <w:sz w:val="19"/>
              </w:rPr>
              <w:t>/reports/</w:t>
            </w:r>
            <w:r>
              <w:rPr>
                <w:rFonts w:hint="eastAsia" w:eastAsia="宋体"/>
                <w:b w:val="0"/>
                <w:sz w:val="19"/>
                <w:lang w:val="en-US" w:eastAsia="zh-CN"/>
              </w:rPr>
              <w:t>admin</w:t>
            </w:r>
          </w:p>
        </w:tc>
      </w:tr>
      <w:tr w14:paraId="08FF7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2E04A85">
            <w:pPr>
              <w:spacing w:after="0" w:line="240" w:lineRule="auto"/>
              <w:jc w:val="center"/>
            </w:pPr>
            <w:r>
              <w:rPr>
                <w:rFonts w:ascii="Arial" w:hAnsi="Arial" w:eastAsia="Arial"/>
                <w:b w:val="0"/>
                <w:sz w:val="19"/>
              </w:rPr>
              <w:t>Authorized roles</w:t>
            </w:r>
          </w:p>
        </w:tc>
        <w:tc>
          <w:tcPr>
            <w:tcW w:w="4816" w:type="dxa"/>
            <w:vAlign w:val="center"/>
          </w:tcPr>
          <w:p w14:paraId="471512C7">
            <w:pPr>
              <w:spacing w:after="0" w:line="240" w:lineRule="auto"/>
              <w:jc w:val="center"/>
            </w:pPr>
            <w:r>
              <w:rPr>
                <w:rFonts w:ascii="Arial" w:hAnsi="Arial" w:eastAsia="Arial"/>
                <w:b w:val="0"/>
                <w:sz w:val="19"/>
              </w:rPr>
              <w:t>admin</w:t>
            </w:r>
          </w:p>
        </w:tc>
      </w:tr>
      <w:tr w14:paraId="7E673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B068D07">
            <w:pPr>
              <w:spacing w:after="0" w:line="240" w:lineRule="auto"/>
              <w:jc w:val="center"/>
            </w:pPr>
            <w:r>
              <w:rPr>
                <w:rFonts w:ascii="Arial" w:hAnsi="Arial" w:eastAsia="Arial"/>
                <w:b w:val="0"/>
                <w:sz w:val="19"/>
              </w:rPr>
              <w:t>Purpose</w:t>
            </w:r>
          </w:p>
        </w:tc>
        <w:tc>
          <w:tcPr>
            <w:tcW w:w="4816" w:type="dxa"/>
            <w:vAlign w:val="center"/>
          </w:tcPr>
          <w:p w14:paraId="1AA58F6E">
            <w:pPr>
              <w:spacing w:after="0" w:line="240" w:lineRule="auto"/>
            </w:pPr>
            <w:r>
              <w:rPr>
                <w:rFonts w:ascii="Arial" w:hAnsi="Arial" w:eastAsia="Arial"/>
                <w:b w:val="0"/>
                <w:sz w:val="19"/>
              </w:rPr>
              <w:t>Re</w:t>
            </w:r>
            <w:r>
              <w:rPr>
                <w:rFonts w:hint="eastAsia" w:eastAsia="宋体"/>
                <w:b w:val="0"/>
                <w:sz w:val="19"/>
                <w:lang w:val="en-US" w:eastAsia="zh-CN"/>
              </w:rPr>
              <w:t>trieve all submitted reports for administrative moderation and review</w:t>
            </w:r>
          </w:p>
        </w:tc>
      </w:tr>
    </w:tbl>
    <w:p w14:paraId="5A66A43B"/>
    <w:p w14:paraId="14535E23">
      <w:pPr>
        <w:rPr>
          <w:rFonts w:hint="default" w:eastAsia="宋体"/>
          <w:lang w:val="en-US" w:eastAsia="zh-CN"/>
        </w:rPr>
      </w:pPr>
      <w:r>
        <w:rPr>
          <w:rFonts w:hint="eastAsia" w:eastAsia="宋体"/>
          <w:b/>
          <w:sz w:val="21"/>
          <w:lang w:val="en-US" w:eastAsia="zh-CN"/>
        </w:rPr>
        <w:t>Query</w:t>
      </w:r>
      <w:r>
        <w:rPr>
          <w:b/>
          <w:sz w:val="21"/>
        </w:rPr>
        <w:t xml:space="preserve"> </w:t>
      </w:r>
      <w:r>
        <w:rPr>
          <w:rFonts w:hint="eastAsia" w:eastAsia="宋体"/>
          <w:b/>
          <w:sz w:val="21"/>
          <w:lang w:val="en-US" w:eastAsia="zh-CN"/>
        </w:rPr>
        <w:t>Parameters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3D873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vAlign w:val="center"/>
          </w:tcPr>
          <w:p w14:paraId="48EE4859">
            <w:pPr>
              <w:spacing w:after="0" w:line="240" w:lineRule="auto"/>
              <w:jc w:val="center"/>
            </w:pPr>
            <w:r>
              <w:rPr>
                <w:rFonts w:ascii="Arial" w:hAnsi="Arial" w:eastAsia="Arial"/>
                <w:b/>
                <w:sz w:val="19"/>
              </w:rPr>
              <w:t>Field</w:t>
            </w:r>
          </w:p>
        </w:tc>
        <w:tc>
          <w:tcPr>
            <w:tcW w:w="2408" w:type="dxa"/>
            <w:shd w:val="clear" w:color="auto" w:fill="D9EAF7"/>
            <w:vAlign w:val="center"/>
          </w:tcPr>
          <w:p w14:paraId="40018C9D">
            <w:pPr>
              <w:spacing w:after="0" w:line="240" w:lineRule="auto"/>
              <w:jc w:val="center"/>
            </w:pPr>
            <w:r>
              <w:rPr>
                <w:rFonts w:ascii="Arial" w:hAnsi="Arial" w:eastAsia="Arial"/>
                <w:b/>
                <w:sz w:val="19"/>
              </w:rPr>
              <w:t>Type</w:t>
            </w:r>
          </w:p>
        </w:tc>
        <w:tc>
          <w:tcPr>
            <w:tcW w:w="2408" w:type="dxa"/>
            <w:shd w:val="clear" w:color="auto" w:fill="D9EAF7"/>
            <w:vAlign w:val="center"/>
          </w:tcPr>
          <w:p w14:paraId="452A5BED">
            <w:pPr>
              <w:spacing w:after="0" w:line="240" w:lineRule="auto"/>
              <w:jc w:val="center"/>
            </w:pPr>
            <w:r>
              <w:rPr>
                <w:rFonts w:ascii="Arial" w:hAnsi="Arial" w:eastAsia="Arial"/>
                <w:b/>
                <w:sz w:val="19"/>
              </w:rPr>
              <w:t>Required</w:t>
            </w:r>
          </w:p>
        </w:tc>
        <w:tc>
          <w:tcPr>
            <w:tcW w:w="2408" w:type="dxa"/>
            <w:shd w:val="clear" w:color="auto" w:fill="D9EAF7"/>
            <w:vAlign w:val="center"/>
          </w:tcPr>
          <w:p w14:paraId="25218468">
            <w:pPr>
              <w:spacing w:after="0" w:line="240" w:lineRule="auto"/>
              <w:jc w:val="center"/>
            </w:pPr>
            <w:r>
              <w:rPr>
                <w:rFonts w:ascii="Arial" w:hAnsi="Arial" w:eastAsia="Arial"/>
                <w:b/>
                <w:sz w:val="19"/>
              </w:rPr>
              <w:t>Description</w:t>
            </w:r>
          </w:p>
        </w:tc>
      </w:tr>
      <w:tr w14:paraId="51C2C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DD32079">
            <w:pPr>
              <w:spacing w:after="0" w:line="240" w:lineRule="auto"/>
              <w:jc w:val="center"/>
            </w:pPr>
            <w:r>
              <w:rPr>
                <w:rFonts w:ascii="Arial" w:hAnsi="Arial" w:eastAsia="Arial"/>
                <w:b w:val="0"/>
                <w:sz w:val="19"/>
              </w:rPr>
              <w:t>status</w:t>
            </w:r>
          </w:p>
        </w:tc>
        <w:tc>
          <w:tcPr>
            <w:tcW w:w="2408" w:type="dxa"/>
            <w:vAlign w:val="center"/>
          </w:tcPr>
          <w:p w14:paraId="02410689">
            <w:pPr>
              <w:spacing w:after="0" w:line="240" w:lineRule="auto"/>
              <w:jc w:val="center"/>
            </w:pPr>
            <w:r>
              <w:rPr>
                <w:rFonts w:ascii="Arial" w:hAnsi="Arial" w:eastAsia="Arial"/>
                <w:b w:val="0"/>
                <w:sz w:val="19"/>
              </w:rPr>
              <w:t>string</w:t>
            </w:r>
          </w:p>
        </w:tc>
        <w:tc>
          <w:tcPr>
            <w:tcW w:w="2408" w:type="dxa"/>
            <w:vAlign w:val="center"/>
          </w:tcPr>
          <w:p w14:paraId="01F40569">
            <w:pPr>
              <w:spacing w:after="0" w:line="240" w:lineRule="auto"/>
              <w:jc w:val="center"/>
            </w:pPr>
            <w:r>
              <w:rPr>
                <w:rFonts w:hint="eastAsia" w:eastAsia="宋体"/>
                <w:b w:val="0"/>
                <w:sz w:val="19"/>
                <w:lang w:val="en-US" w:eastAsia="zh-CN"/>
              </w:rPr>
              <w:t>No</w:t>
            </w:r>
          </w:p>
        </w:tc>
        <w:tc>
          <w:tcPr>
            <w:tcW w:w="2408" w:type="dxa"/>
            <w:vAlign w:val="center"/>
          </w:tcPr>
          <w:p w14:paraId="4BB9D3A2">
            <w:pPr>
              <w:spacing w:after="0" w:line="240" w:lineRule="auto"/>
              <w:jc w:val="center"/>
            </w:pPr>
            <w:r>
              <w:rPr>
                <w:rFonts w:hint="eastAsia" w:eastAsia="宋体"/>
                <w:b w:val="0"/>
                <w:sz w:val="19"/>
                <w:lang w:val="en-US" w:eastAsia="zh-CN"/>
              </w:rPr>
              <w:t>Pending, resolved,</w:t>
            </w:r>
            <w:r>
              <w:rPr>
                <w:rFonts w:ascii="Arial" w:hAnsi="Arial" w:eastAsia="Arial"/>
                <w:b w:val="0"/>
                <w:sz w:val="19"/>
              </w:rPr>
              <w:t xml:space="preserve"> dismissed</w:t>
            </w:r>
          </w:p>
        </w:tc>
      </w:tr>
      <w:tr w14:paraId="27B4A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33A49B6">
            <w:pPr>
              <w:spacing w:after="0" w:line="240" w:lineRule="auto"/>
              <w:jc w:val="center"/>
              <w:rPr>
                <w:rFonts w:hint="default" w:eastAsia="宋体"/>
                <w:lang w:val="en-US" w:eastAsia="zh-CN"/>
              </w:rPr>
            </w:pPr>
            <w:r>
              <w:rPr>
                <w:rFonts w:hint="eastAsia" w:eastAsia="宋体"/>
                <w:b w:val="0"/>
                <w:sz w:val="19"/>
                <w:lang w:val="en-US" w:eastAsia="zh-CN"/>
              </w:rPr>
              <w:t>page</w:t>
            </w:r>
          </w:p>
        </w:tc>
        <w:tc>
          <w:tcPr>
            <w:tcW w:w="2408" w:type="dxa"/>
            <w:vAlign w:val="center"/>
          </w:tcPr>
          <w:p w14:paraId="0B10521A">
            <w:pPr>
              <w:spacing w:after="0" w:line="240" w:lineRule="auto"/>
              <w:jc w:val="center"/>
              <w:rPr>
                <w:rFonts w:hint="default" w:eastAsia="宋体"/>
                <w:lang w:val="en-US" w:eastAsia="zh-CN"/>
              </w:rPr>
            </w:pPr>
            <w:r>
              <w:rPr>
                <w:rFonts w:ascii="Arial" w:hAnsi="Arial" w:eastAsia="Arial"/>
                <w:b w:val="0"/>
                <w:sz w:val="19"/>
              </w:rPr>
              <w:t>in</w:t>
            </w:r>
            <w:r>
              <w:rPr>
                <w:rFonts w:hint="eastAsia" w:eastAsia="宋体"/>
                <w:b w:val="0"/>
                <w:sz w:val="19"/>
                <w:lang w:val="en-US" w:eastAsia="zh-CN"/>
              </w:rPr>
              <w:t>teger</w:t>
            </w:r>
          </w:p>
        </w:tc>
        <w:tc>
          <w:tcPr>
            <w:tcW w:w="2408" w:type="dxa"/>
            <w:vAlign w:val="center"/>
          </w:tcPr>
          <w:p w14:paraId="7BAD37CF">
            <w:pPr>
              <w:spacing w:after="0" w:line="240" w:lineRule="auto"/>
              <w:jc w:val="center"/>
            </w:pPr>
            <w:r>
              <w:rPr>
                <w:rFonts w:ascii="Arial" w:hAnsi="Arial" w:eastAsia="Arial"/>
                <w:b w:val="0"/>
                <w:sz w:val="19"/>
              </w:rPr>
              <w:t>No</w:t>
            </w:r>
          </w:p>
        </w:tc>
        <w:tc>
          <w:tcPr>
            <w:tcW w:w="2408" w:type="dxa"/>
            <w:vAlign w:val="center"/>
          </w:tcPr>
          <w:p w14:paraId="6D7C9EE4">
            <w:pPr>
              <w:spacing w:after="0" w:line="240" w:lineRule="auto"/>
              <w:jc w:val="center"/>
              <w:rPr>
                <w:rFonts w:hint="default" w:eastAsia="宋体"/>
                <w:lang w:val="en-US" w:eastAsia="zh-CN"/>
              </w:rPr>
            </w:pPr>
            <w:r>
              <w:rPr>
                <w:rFonts w:hint="eastAsia" w:eastAsia="宋体"/>
                <w:b w:val="0"/>
                <w:sz w:val="19"/>
                <w:lang w:val="en-US" w:eastAsia="zh-CN"/>
              </w:rPr>
              <w:t>Page</w:t>
            </w:r>
            <w:r>
              <w:rPr>
                <w:rFonts w:ascii="Arial" w:hAnsi="Arial" w:eastAsia="Arial"/>
                <w:b w:val="0"/>
                <w:sz w:val="19"/>
              </w:rPr>
              <w:t xml:space="preserve"> n</w:t>
            </w:r>
            <w:r>
              <w:rPr>
                <w:rFonts w:hint="eastAsia" w:eastAsia="宋体"/>
                <w:b w:val="0"/>
                <w:sz w:val="19"/>
                <w:lang w:val="en-US" w:eastAsia="zh-CN"/>
              </w:rPr>
              <w:t>umber</w:t>
            </w:r>
          </w:p>
        </w:tc>
      </w:tr>
      <w:tr w14:paraId="2FD35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9BDC0E6">
            <w:pPr>
              <w:spacing w:after="0" w:line="240" w:lineRule="auto"/>
              <w:jc w:val="center"/>
              <w:rPr>
                <w:rFonts w:hint="default" w:ascii="Arial" w:hAnsi="Arial" w:eastAsia="宋体"/>
                <w:b w:val="0"/>
                <w:sz w:val="19"/>
                <w:lang w:val="en-US" w:eastAsia="zh-CN"/>
              </w:rPr>
            </w:pPr>
            <w:r>
              <w:rPr>
                <w:rFonts w:hint="eastAsia" w:eastAsia="宋体"/>
                <w:b w:val="0"/>
                <w:sz w:val="19"/>
                <w:lang w:val="en-US" w:eastAsia="zh-CN"/>
              </w:rPr>
              <w:t>size</w:t>
            </w:r>
          </w:p>
        </w:tc>
        <w:tc>
          <w:tcPr>
            <w:tcW w:w="2408" w:type="dxa"/>
            <w:vAlign w:val="center"/>
          </w:tcPr>
          <w:p w14:paraId="200DFEBA">
            <w:pPr>
              <w:spacing w:after="0" w:line="240" w:lineRule="auto"/>
              <w:jc w:val="center"/>
              <w:rPr>
                <w:rFonts w:hint="default" w:ascii="Arial" w:hAnsi="Arial" w:eastAsia="宋体"/>
                <w:b w:val="0"/>
                <w:sz w:val="19"/>
                <w:lang w:val="en-US" w:eastAsia="zh-CN"/>
              </w:rPr>
            </w:pPr>
            <w:r>
              <w:rPr>
                <w:rFonts w:hint="eastAsia" w:eastAsia="宋体"/>
                <w:b w:val="0"/>
                <w:sz w:val="19"/>
                <w:lang w:val="en-US" w:eastAsia="zh-CN"/>
              </w:rPr>
              <w:t>integer</w:t>
            </w:r>
          </w:p>
        </w:tc>
        <w:tc>
          <w:tcPr>
            <w:tcW w:w="2408" w:type="dxa"/>
            <w:vAlign w:val="center"/>
          </w:tcPr>
          <w:p w14:paraId="155A0742">
            <w:pPr>
              <w:spacing w:after="0" w:line="240" w:lineRule="auto"/>
              <w:jc w:val="center"/>
              <w:rPr>
                <w:rFonts w:hint="default" w:ascii="Arial" w:hAnsi="Arial" w:eastAsia="宋体"/>
                <w:b w:val="0"/>
                <w:sz w:val="19"/>
                <w:lang w:val="en-US" w:eastAsia="zh-CN"/>
              </w:rPr>
            </w:pPr>
            <w:r>
              <w:rPr>
                <w:rFonts w:hint="eastAsia" w:eastAsia="宋体"/>
                <w:b w:val="0"/>
                <w:sz w:val="19"/>
                <w:lang w:val="en-US" w:eastAsia="zh-CN"/>
              </w:rPr>
              <w:t>No</w:t>
            </w:r>
          </w:p>
        </w:tc>
        <w:tc>
          <w:tcPr>
            <w:tcW w:w="2408" w:type="dxa"/>
            <w:vAlign w:val="center"/>
          </w:tcPr>
          <w:p w14:paraId="5A151F3B">
            <w:pPr>
              <w:spacing w:after="0" w:line="240" w:lineRule="auto"/>
              <w:jc w:val="center"/>
              <w:rPr>
                <w:rFonts w:hint="default" w:ascii="Arial" w:hAnsi="Arial" w:eastAsia="宋体"/>
                <w:b w:val="0"/>
                <w:sz w:val="19"/>
                <w:lang w:val="en-US" w:eastAsia="zh-CN"/>
              </w:rPr>
            </w:pPr>
            <w:r>
              <w:rPr>
                <w:rFonts w:hint="eastAsia" w:eastAsia="宋体"/>
                <w:b w:val="0"/>
                <w:sz w:val="19"/>
                <w:lang w:val="en-US" w:eastAsia="zh-CN"/>
              </w:rPr>
              <w:t>Page size</w:t>
            </w:r>
          </w:p>
        </w:tc>
      </w:tr>
    </w:tbl>
    <w:p w14:paraId="169064BA"/>
    <w:p w14:paraId="3F7EAFE0">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404C2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717A6306">
            <w:pPr>
              <w:spacing w:after="0" w:line="240" w:lineRule="auto"/>
              <w:jc w:val="center"/>
            </w:pPr>
            <w:r>
              <w:rPr>
                <w:rFonts w:ascii="Arial" w:hAnsi="Arial" w:eastAsia="Arial"/>
                <w:b/>
                <w:sz w:val="19"/>
              </w:rPr>
              <w:t>Field</w:t>
            </w:r>
          </w:p>
        </w:tc>
        <w:tc>
          <w:tcPr>
            <w:tcW w:w="3211" w:type="dxa"/>
            <w:shd w:val="clear" w:color="auto" w:fill="D9EAF7"/>
            <w:vAlign w:val="center"/>
          </w:tcPr>
          <w:p w14:paraId="35C770C2">
            <w:pPr>
              <w:spacing w:after="0" w:line="240" w:lineRule="auto"/>
              <w:jc w:val="center"/>
            </w:pPr>
            <w:r>
              <w:rPr>
                <w:rFonts w:ascii="Arial" w:hAnsi="Arial" w:eastAsia="Arial"/>
                <w:b/>
                <w:sz w:val="19"/>
              </w:rPr>
              <w:t>Type</w:t>
            </w:r>
          </w:p>
        </w:tc>
        <w:tc>
          <w:tcPr>
            <w:tcW w:w="3211" w:type="dxa"/>
            <w:shd w:val="clear" w:color="auto" w:fill="D9EAF7"/>
            <w:vAlign w:val="center"/>
          </w:tcPr>
          <w:p w14:paraId="5E00764D">
            <w:pPr>
              <w:spacing w:after="0" w:line="240" w:lineRule="auto"/>
              <w:jc w:val="center"/>
            </w:pPr>
            <w:r>
              <w:rPr>
                <w:rFonts w:ascii="Arial" w:hAnsi="Arial" w:eastAsia="Arial"/>
                <w:b/>
                <w:sz w:val="19"/>
              </w:rPr>
              <w:t>Description</w:t>
            </w:r>
          </w:p>
        </w:tc>
      </w:tr>
      <w:tr w14:paraId="6B4A5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53B5079">
            <w:pPr>
              <w:spacing w:after="0" w:line="240" w:lineRule="auto"/>
              <w:jc w:val="center"/>
            </w:pPr>
            <w:r>
              <w:rPr>
                <w:rFonts w:hint="eastAsia" w:eastAsia="宋体"/>
                <w:b w:val="0"/>
                <w:sz w:val="19"/>
                <w:lang w:val="en-US" w:eastAsia="zh-CN"/>
              </w:rPr>
              <w:t>reportI</w:t>
            </w:r>
            <w:r>
              <w:rPr>
                <w:rFonts w:ascii="Arial" w:hAnsi="Arial" w:eastAsia="Arial"/>
                <w:b w:val="0"/>
                <w:sz w:val="19"/>
              </w:rPr>
              <w:t>d</w:t>
            </w:r>
          </w:p>
        </w:tc>
        <w:tc>
          <w:tcPr>
            <w:tcW w:w="3211" w:type="dxa"/>
            <w:vAlign w:val="center"/>
          </w:tcPr>
          <w:p w14:paraId="410C864A">
            <w:pPr>
              <w:spacing w:after="0" w:line="240" w:lineRule="auto"/>
              <w:jc w:val="center"/>
              <w:rPr>
                <w:rFonts w:hint="eastAsia" w:eastAsia="宋体"/>
                <w:lang w:val="en-US" w:eastAsia="zh-CN"/>
              </w:rPr>
            </w:pPr>
            <w:r>
              <w:rPr>
                <w:rFonts w:hint="eastAsia" w:eastAsia="宋体"/>
                <w:b w:val="0"/>
                <w:sz w:val="19"/>
                <w:lang w:val="en-US" w:eastAsia="zh-CN"/>
              </w:rPr>
              <w:t>l</w:t>
            </w:r>
            <w:r>
              <w:rPr>
                <w:rFonts w:ascii="Arial" w:hAnsi="Arial" w:eastAsia="Arial"/>
                <w:b w:val="0"/>
                <w:sz w:val="19"/>
              </w:rPr>
              <w:t>on</w:t>
            </w:r>
            <w:r>
              <w:rPr>
                <w:rFonts w:hint="eastAsia" w:eastAsia="宋体"/>
                <w:b w:val="0"/>
                <w:sz w:val="19"/>
                <w:lang w:val="en-US" w:eastAsia="zh-CN"/>
              </w:rPr>
              <w:t>g</w:t>
            </w:r>
          </w:p>
        </w:tc>
        <w:tc>
          <w:tcPr>
            <w:tcW w:w="3211" w:type="dxa"/>
            <w:vAlign w:val="center"/>
          </w:tcPr>
          <w:p w14:paraId="25DB0B3B">
            <w:pPr>
              <w:spacing w:after="0" w:line="240" w:lineRule="auto"/>
              <w:jc w:val="center"/>
              <w:rPr>
                <w:rFonts w:hint="default" w:eastAsia="宋体"/>
                <w:lang w:val="en-US" w:eastAsia="zh-CN"/>
              </w:rPr>
            </w:pPr>
            <w:r>
              <w:rPr>
                <w:rFonts w:hint="eastAsia" w:eastAsia="宋体"/>
                <w:b w:val="0"/>
                <w:sz w:val="19"/>
                <w:lang w:val="en-US" w:eastAsia="zh-CN"/>
              </w:rPr>
              <w:t>R</w:t>
            </w:r>
            <w:r>
              <w:rPr>
                <w:rFonts w:ascii="Arial" w:hAnsi="Arial" w:eastAsia="Arial"/>
                <w:b w:val="0"/>
                <w:sz w:val="19"/>
              </w:rPr>
              <w:t>e</w:t>
            </w:r>
            <w:r>
              <w:rPr>
                <w:rFonts w:hint="eastAsia" w:eastAsia="宋体"/>
                <w:b w:val="0"/>
                <w:sz w:val="19"/>
                <w:lang w:val="en-US" w:eastAsia="zh-CN"/>
              </w:rPr>
              <w:t>port identifier</w:t>
            </w:r>
          </w:p>
        </w:tc>
      </w:tr>
      <w:tr w14:paraId="2562B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9C02614">
            <w:pPr>
              <w:spacing w:after="0" w:line="240" w:lineRule="auto"/>
              <w:jc w:val="center"/>
              <w:rPr>
                <w:rFonts w:hint="default" w:ascii="Arial" w:hAnsi="Arial" w:eastAsia="宋体"/>
                <w:b w:val="0"/>
                <w:sz w:val="19"/>
                <w:lang w:val="en-US" w:eastAsia="zh-CN"/>
              </w:rPr>
            </w:pPr>
            <w:r>
              <w:rPr>
                <w:rFonts w:hint="eastAsia" w:eastAsia="宋体"/>
                <w:b w:val="0"/>
                <w:sz w:val="19"/>
                <w:lang w:val="en-US" w:eastAsia="zh-CN"/>
              </w:rPr>
              <w:t>reportedUserId</w:t>
            </w:r>
          </w:p>
        </w:tc>
        <w:tc>
          <w:tcPr>
            <w:tcW w:w="3211" w:type="dxa"/>
            <w:vAlign w:val="center"/>
          </w:tcPr>
          <w:p w14:paraId="767DF178">
            <w:pPr>
              <w:spacing w:after="0" w:line="240" w:lineRule="auto"/>
              <w:jc w:val="center"/>
              <w:rPr>
                <w:rFonts w:hint="default" w:ascii="Arial" w:hAnsi="Arial" w:eastAsia="宋体"/>
                <w:b w:val="0"/>
                <w:sz w:val="19"/>
                <w:lang w:val="en-US" w:eastAsia="zh-CN"/>
              </w:rPr>
            </w:pPr>
            <w:r>
              <w:rPr>
                <w:rFonts w:hint="eastAsia" w:eastAsia="宋体"/>
                <w:b w:val="0"/>
                <w:sz w:val="19"/>
                <w:lang w:val="en-US" w:eastAsia="zh-CN"/>
              </w:rPr>
              <w:t>long</w:t>
            </w:r>
          </w:p>
        </w:tc>
        <w:tc>
          <w:tcPr>
            <w:tcW w:w="3211" w:type="dxa"/>
            <w:vAlign w:val="center"/>
          </w:tcPr>
          <w:p w14:paraId="7EE73515">
            <w:pPr>
              <w:spacing w:after="0" w:line="240" w:lineRule="auto"/>
              <w:jc w:val="center"/>
              <w:rPr>
                <w:rFonts w:hint="default" w:ascii="Arial" w:hAnsi="Arial" w:eastAsia="宋体"/>
                <w:b w:val="0"/>
                <w:sz w:val="19"/>
                <w:lang w:val="en-US" w:eastAsia="zh-CN"/>
              </w:rPr>
            </w:pPr>
            <w:r>
              <w:rPr>
                <w:rFonts w:hint="eastAsia" w:eastAsia="宋体"/>
                <w:b w:val="0"/>
                <w:sz w:val="19"/>
                <w:lang w:val="en-US" w:eastAsia="zh-CN"/>
              </w:rPr>
              <w:t>Reported user ID</w:t>
            </w:r>
          </w:p>
        </w:tc>
      </w:tr>
      <w:tr w14:paraId="2BC51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E98B8FF">
            <w:pPr>
              <w:spacing w:after="0" w:line="240" w:lineRule="auto"/>
              <w:jc w:val="center"/>
              <w:rPr>
                <w:rFonts w:hint="default" w:ascii="Arial" w:hAnsi="Arial" w:eastAsia="宋体"/>
                <w:b w:val="0"/>
                <w:sz w:val="19"/>
                <w:lang w:val="en-US" w:eastAsia="zh-CN"/>
              </w:rPr>
            </w:pPr>
            <w:r>
              <w:rPr>
                <w:rFonts w:hint="eastAsia" w:eastAsia="宋体"/>
                <w:b w:val="0"/>
                <w:sz w:val="19"/>
                <w:lang w:val="en-US" w:eastAsia="zh-CN"/>
              </w:rPr>
              <w:t>relatedJobId</w:t>
            </w:r>
          </w:p>
        </w:tc>
        <w:tc>
          <w:tcPr>
            <w:tcW w:w="3211" w:type="dxa"/>
            <w:vAlign w:val="center"/>
          </w:tcPr>
          <w:p w14:paraId="1FD1ED91">
            <w:pPr>
              <w:spacing w:after="0" w:line="240" w:lineRule="auto"/>
              <w:jc w:val="center"/>
              <w:rPr>
                <w:rFonts w:hint="default" w:ascii="Arial" w:hAnsi="Arial" w:eastAsia="宋体"/>
                <w:b w:val="0"/>
                <w:sz w:val="19"/>
                <w:lang w:val="en-US" w:eastAsia="zh-CN"/>
              </w:rPr>
            </w:pPr>
            <w:r>
              <w:rPr>
                <w:rFonts w:hint="eastAsia" w:eastAsia="宋体"/>
                <w:b w:val="0"/>
                <w:sz w:val="19"/>
                <w:lang w:val="en-US" w:eastAsia="zh-CN"/>
              </w:rPr>
              <w:t>long</w:t>
            </w:r>
          </w:p>
        </w:tc>
        <w:tc>
          <w:tcPr>
            <w:tcW w:w="3211" w:type="dxa"/>
            <w:vAlign w:val="center"/>
          </w:tcPr>
          <w:p w14:paraId="43867E41">
            <w:pPr>
              <w:spacing w:after="0" w:line="240" w:lineRule="auto"/>
              <w:jc w:val="center"/>
              <w:rPr>
                <w:rFonts w:hint="default" w:ascii="Arial" w:hAnsi="Arial" w:eastAsia="宋体"/>
                <w:b w:val="0"/>
                <w:sz w:val="19"/>
                <w:lang w:val="en-US" w:eastAsia="zh-CN"/>
              </w:rPr>
            </w:pPr>
            <w:r>
              <w:rPr>
                <w:rFonts w:hint="eastAsia" w:eastAsia="宋体"/>
                <w:b w:val="0"/>
                <w:sz w:val="19"/>
                <w:lang w:val="en-US" w:eastAsia="zh-CN"/>
              </w:rPr>
              <w:t>Related job ID</w:t>
            </w:r>
          </w:p>
        </w:tc>
      </w:tr>
      <w:tr w14:paraId="66CDE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1E30C22">
            <w:pPr>
              <w:spacing w:after="0" w:line="240" w:lineRule="auto"/>
              <w:jc w:val="center"/>
              <w:rPr>
                <w:rFonts w:hint="default" w:ascii="Arial" w:hAnsi="Arial" w:eastAsia="宋体"/>
                <w:b w:val="0"/>
                <w:sz w:val="19"/>
                <w:lang w:val="en-US" w:eastAsia="zh-CN"/>
              </w:rPr>
            </w:pPr>
            <w:r>
              <w:rPr>
                <w:rFonts w:hint="eastAsia" w:eastAsia="宋体"/>
                <w:b w:val="0"/>
                <w:sz w:val="19"/>
                <w:lang w:val="en-US" w:eastAsia="zh-CN"/>
              </w:rPr>
              <w:t>reason</w:t>
            </w:r>
          </w:p>
        </w:tc>
        <w:tc>
          <w:tcPr>
            <w:tcW w:w="3211" w:type="dxa"/>
            <w:vAlign w:val="center"/>
          </w:tcPr>
          <w:p w14:paraId="643A2360">
            <w:pPr>
              <w:spacing w:after="0" w:line="240" w:lineRule="auto"/>
              <w:jc w:val="center"/>
              <w:rPr>
                <w:rFonts w:hint="default" w:ascii="Arial" w:hAnsi="Arial" w:eastAsia="宋体"/>
                <w:b w:val="0"/>
                <w:sz w:val="19"/>
                <w:lang w:val="en-US" w:eastAsia="zh-CN"/>
              </w:rPr>
            </w:pPr>
            <w:r>
              <w:rPr>
                <w:rFonts w:hint="eastAsia" w:eastAsia="宋体"/>
                <w:b w:val="0"/>
                <w:sz w:val="19"/>
                <w:lang w:val="en-US" w:eastAsia="zh-CN"/>
              </w:rPr>
              <w:t>string</w:t>
            </w:r>
          </w:p>
        </w:tc>
        <w:tc>
          <w:tcPr>
            <w:tcW w:w="3211" w:type="dxa"/>
            <w:vAlign w:val="center"/>
          </w:tcPr>
          <w:p w14:paraId="7A962C0A">
            <w:pPr>
              <w:spacing w:after="0" w:line="240" w:lineRule="auto"/>
              <w:jc w:val="center"/>
              <w:rPr>
                <w:rFonts w:hint="default" w:ascii="Arial" w:hAnsi="Arial" w:eastAsia="宋体"/>
                <w:b w:val="0"/>
                <w:sz w:val="19"/>
                <w:lang w:val="en-US" w:eastAsia="zh-CN"/>
              </w:rPr>
            </w:pPr>
            <w:r>
              <w:rPr>
                <w:rFonts w:hint="eastAsia" w:eastAsia="宋体"/>
                <w:b w:val="0"/>
                <w:sz w:val="19"/>
                <w:lang w:val="en-US" w:eastAsia="zh-CN"/>
              </w:rPr>
              <w:t>Report reason</w:t>
            </w:r>
          </w:p>
        </w:tc>
      </w:tr>
      <w:tr w14:paraId="1A523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7FC4593">
            <w:pPr>
              <w:spacing w:after="0" w:line="240" w:lineRule="auto"/>
              <w:jc w:val="center"/>
              <w:rPr>
                <w:rFonts w:hint="default" w:ascii="Arial" w:hAnsi="Arial" w:eastAsia="宋体"/>
                <w:b w:val="0"/>
                <w:sz w:val="19"/>
                <w:lang w:val="en-US" w:eastAsia="zh-CN"/>
              </w:rPr>
            </w:pPr>
            <w:r>
              <w:rPr>
                <w:rFonts w:hint="eastAsia" w:eastAsia="宋体"/>
                <w:b w:val="0"/>
                <w:sz w:val="19"/>
                <w:lang w:val="en-US" w:eastAsia="zh-CN"/>
              </w:rPr>
              <w:t>description</w:t>
            </w:r>
          </w:p>
        </w:tc>
        <w:tc>
          <w:tcPr>
            <w:tcW w:w="3211" w:type="dxa"/>
            <w:vAlign w:val="center"/>
          </w:tcPr>
          <w:p w14:paraId="572C2E9F">
            <w:pPr>
              <w:spacing w:after="0" w:line="240" w:lineRule="auto"/>
              <w:jc w:val="center"/>
              <w:rPr>
                <w:rFonts w:hint="default" w:ascii="Arial" w:hAnsi="Arial" w:eastAsia="宋体"/>
                <w:b w:val="0"/>
                <w:sz w:val="19"/>
                <w:lang w:val="en-US" w:eastAsia="zh-CN"/>
              </w:rPr>
            </w:pPr>
            <w:r>
              <w:rPr>
                <w:rFonts w:hint="eastAsia" w:eastAsia="宋体"/>
                <w:b w:val="0"/>
                <w:sz w:val="19"/>
                <w:lang w:val="en-US" w:eastAsia="zh-CN"/>
              </w:rPr>
              <w:t>string</w:t>
            </w:r>
          </w:p>
        </w:tc>
        <w:tc>
          <w:tcPr>
            <w:tcW w:w="3211" w:type="dxa"/>
            <w:vAlign w:val="center"/>
          </w:tcPr>
          <w:p w14:paraId="3069F2E2">
            <w:pPr>
              <w:spacing w:after="0" w:line="240" w:lineRule="auto"/>
              <w:jc w:val="center"/>
              <w:rPr>
                <w:rFonts w:hint="default" w:ascii="Arial" w:hAnsi="Arial" w:eastAsia="宋体"/>
                <w:b w:val="0"/>
                <w:sz w:val="19"/>
                <w:lang w:val="en-US" w:eastAsia="zh-CN"/>
              </w:rPr>
            </w:pPr>
            <w:r>
              <w:rPr>
                <w:rFonts w:hint="eastAsia" w:eastAsia="宋体"/>
                <w:b w:val="0"/>
                <w:sz w:val="19"/>
                <w:lang w:val="en-US" w:eastAsia="zh-CN"/>
              </w:rPr>
              <w:t>Detailed explanation</w:t>
            </w:r>
          </w:p>
        </w:tc>
      </w:tr>
      <w:tr w14:paraId="734CA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62E4843">
            <w:pPr>
              <w:spacing w:after="0" w:line="240" w:lineRule="auto"/>
              <w:jc w:val="center"/>
              <w:rPr>
                <w:rFonts w:hint="default" w:ascii="Arial" w:hAnsi="Arial" w:eastAsia="宋体"/>
                <w:b w:val="0"/>
                <w:sz w:val="19"/>
                <w:lang w:val="en-US" w:eastAsia="zh-CN"/>
              </w:rPr>
            </w:pPr>
            <w:r>
              <w:rPr>
                <w:rFonts w:hint="eastAsia" w:eastAsia="宋体"/>
                <w:b w:val="0"/>
                <w:sz w:val="19"/>
                <w:lang w:val="en-US" w:eastAsia="zh-CN"/>
              </w:rPr>
              <w:t>status</w:t>
            </w:r>
          </w:p>
        </w:tc>
        <w:tc>
          <w:tcPr>
            <w:tcW w:w="3211" w:type="dxa"/>
            <w:vAlign w:val="center"/>
          </w:tcPr>
          <w:p w14:paraId="39877C0C">
            <w:pPr>
              <w:spacing w:after="0" w:line="240" w:lineRule="auto"/>
              <w:jc w:val="center"/>
              <w:rPr>
                <w:rFonts w:hint="default" w:ascii="Arial" w:hAnsi="Arial" w:eastAsia="宋体"/>
                <w:b w:val="0"/>
                <w:sz w:val="19"/>
                <w:lang w:val="en-US" w:eastAsia="zh-CN"/>
              </w:rPr>
            </w:pPr>
            <w:r>
              <w:rPr>
                <w:rFonts w:hint="eastAsia" w:eastAsia="宋体"/>
                <w:b w:val="0"/>
                <w:sz w:val="19"/>
                <w:lang w:val="en-US" w:eastAsia="zh-CN"/>
              </w:rPr>
              <w:t>string</w:t>
            </w:r>
          </w:p>
        </w:tc>
        <w:tc>
          <w:tcPr>
            <w:tcW w:w="3211" w:type="dxa"/>
            <w:vAlign w:val="center"/>
          </w:tcPr>
          <w:p w14:paraId="30974437">
            <w:pPr>
              <w:spacing w:after="0" w:line="240" w:lineRule="auto"/>
              <w:jc w:val="center"/>
              <w:rPr>
                <w:rFonts w:hint="default" w:ascii="Arial" w:hAnsi="Arial" w:eastAsia="宋体"/>
                <w:b w:val="0"/>
                <w:sz w:val="19"/>
                <w:lang w:val="en-US" w:eastAsia="zh-CN"/>
              </w:rPr>
            </w:pPr>
            <w:r>
              <w:rPr>
                <w:rFonts w:hint="eastAsia" w:eastAsia="宋体"/>
                <w:b w:val="0"/>
                <w:sz w:val="19"/>
                <w:lang w:val="en-US" w:eastAsia="zh-CN"/>
              </w:rPr>
              <w:t>Report status</w:t>
            </w:r>
          </w:p>
        </w:tc>
      </w:tr>
      <w:tr w14:paraId="502E7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D6EA4BC">
            <w:pPr>
              <w:spacing w:after="0" w:line="240" w:lineRule="auto"/>
              <w:jc w:val="center"/>
              <w:rPr>
                <w:rFonts w:hint="default" w:ascii="Arial" w:hAnsi="Arial" w:eastAsia="宋体"/>
                <w:b w:val="0"/>
                <w:sz w:val="19"/>
                <w:lang w:val="en-US" w:eastAsia="zh-CN"/>
              </w:rPr>
            </w:pPr>
            <w:r>
              <w:rPr>
                <w:rFonts w:hint="eastAsia" w:eastAsia="宋体"/>
                <w:b w:val="0"/>
                <w:sz w:val="19"/>
                <w:lang w:val="en-US" w:eastAsia="zh-CN"/>
              </w:rPr>
              <w:t>createdAt</w:t>
            </w:r>
          </w:p>
        </w:tc>
        <w:tc>
          <w:tcPr>
            <w:tcW w:w="3211" w:type="dxa"/>
            <w:vAlign w:val="center"/>
          </w:tcPr>
          <w:p w14:paraId="1302883C">
            <w:pPr>
              <w:spacing w:after="0" w:line="240" w:lineRule="auto"/>
              <w:jc w:val="center"/>
              <w:rPr>
                <w:rFonts w:hint="default" w:ascii="Arial" w:hAnsi="Arial" w:eastAsia="宋体"/>
                <w:b w:val="0"/>
                <w:sz w:val="19"/>
                <w:lang w:val="en-US" w:eastAsia="zh-CN"/>
              </w:rPr>
            </w:pPr>
            <w:r>
              <w:rPr>
                <w:rFonts w:hint="eastAsia" w:eastAsia="宋体"/>
                <w:b w:val="0"/>
                <w:sz w:val="19"/>
                <w:lang w:val="en-US" w:eastAsia="zh-CN"/>
              </w:rPr>
              <w:t>datetime</w:t>
            </w:r>
          </w:p>
        </w:tc>
        <w:tc>
          <w:tcPr>
            <w:tcW w:w="3211" w:type="dxa"/>
            <w:vAlign w:val="center"/>
          </w:tcPr>
          <w:p w14:paraId="7CA4ADEB">
            <w:pPr>
              <w:spacing w:after="0" w:line="240" w:lineRule="auto"/>
              <w:jc w:val="center"/>
              <w:rPr>
                <w:rFonts w:hint="default" w:ascii="Arial" w:hAnsi="Arial" w:eastAsia="宋体"/>
                <w:b w:val="0"/>
                <w:sz w:val="19"/>
                <w:lang w:val="en-US" w:eastAsia="zh-CN"/>
              </w:rPr>
            </w:pPr>
            <w:r>
              <w:rPr>
                <w:rFonts w:hint="eastAsia" w:eastAsia="宋体"/>
                <w:b w:val="0"/>
                <w:sz w:val="19"/>
                <w:lang w:val="en-US" w:eastAsia="zh-CN"/>
              </w:rPr>
              <w:t>Report submission time</w:t>
            </w:r>
          </w:p>
        </w:tc>
      </w:tr>
    </w:tbl>
    <w:p w14:paraId="69081074"/>
    <w:p w14:paraId="7383E8F4">
      <w:pPr>
        <w:pStyle w:val="4"/>
      </w:pPr>
      <w:r>
        <w:t>2</w:t>
      </w:r>
      <w:r>
        <w:rPr>
          <w:rFonts w:hint="eastAsia" w:eastAsia="宋体"/>
          <w:lang w:val="en-US" w:eastAsia="zh-CN"/>
        </w:rPr>
        <w:t>0</w:t>
      </w:r>
      <w:r>
        <w:t>.</w:t>
      </w:r>
      <w:r>
        <w:rPr>
          <w:rFonts w:hint="eastAsia" w:eastAsia="宋体"/>
          <w:lang w:val="en-US" w:eastAsia="zh-CN"/>
        </w:rPr>
        <w:t>4</w:t>
      </w:r>
      <w:r>
        <w:t>. Handle Report</w:t>
      </w:r>
    </w:p>
    <w:p w14:paraId="58FBFDBE">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22DC5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002EF91F">
            <w:pPr>
              <w:spacing w:after="0" w:line="240" w:lineRule="auto"/>
              <w:jc w:val="center"/>
            </w:pPr>
            <w:r>
              <w:rPr>
                <w:rFonts w:ascii="Arial" w:hAnsi="Arial" w:eastAsia="Arial"/>
                <w:b/>
                <w:sz w:val="19"/>
              </w:rPr>
              <w:t>Field</w:t>
            </w:r>
          </w:p>
        </w:tc>
        <w:tc>
          <w:tcPr>
            <w:tcW w:w="4816" w:type="dxa"/>
            <w:shd w:val="clear" w:color="auto" w:fill="D9EAF7"/>
            <w:vAlign w:val="center"/>
          </w:tcPr>
          <w:p w14:paraId="1D0B4B55">
            <w:pPr>
              <w:spacing w:after="0" w:line="240" w:lineRule="auto"/>
              <w:jc w:val="center"/>
            </w:pPr>
            <w:r>
              <w:rPr>
                <w:rFonts w:ascii="Arial" w:hAnsi="Arial" w:eastAsia="Arial"/>
                <w:b/>
                <w:sz w:val="19"/>
              </w:rPr>
              <w:t>Value</w:t>
            </w:r>
          </w:p>
        </w:tc>
      </w:tr>
      <w:tr w14:paraId="7ABB9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58560DF">
            <w:pPr>
              <w:spacing w:after="0" w:line="240" w:lineRule="auto"/>
              <w:jc w:val="center"/>
            </w:pPr>
            <w:r>
              <w:rPr>
                <w:rFonts w:ascii="Arial" w:hAnsi="Arial" w:eastAsia="Arial"/>
                <w:b w:val="0"/>
                <w:sz w:val="19"/>
              </w:rPr>
              <w:t>Method</w:t>
            </w:r>
          </w:p>
        </w:tc>
        <w:tc>
          <w:tcPr>
            <w:tcW w:w="4816" w:type="dxa"/>
            <w:vAlign w:val="center"/>
          </w:tcPr>
          <w:p w14:paraId="2FF43F06">
            <w:pPr>
              <w:spacing w:after="0" w:line="240" w:lineRule="auto"/>
              <w:jc w:val="center"/>
            </w:pPr>
            <w:r>
              <w:rPr>
                <w:rFonts w:ascii="Arial" w:hAnsi="Arial" w:eastAsia="Arial"/>
                <w:b w:val="0"/>
                <w:sz w:val="19"/>
              </w:rPr>
              <w:t>PATCH</w:t>
            </w:r>
          </w:p>
        </w:tc>
      </w:tr>
      <w:tr w14:paraId="72E3D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E37CA50">
            <w:pPr>
              <w:spacing w:after="0" w:line="240" w:lineRule="auto"/>
              <w:jc w:val="center"/>
            </w:pPr>
            <w:r>
              <w:rPr>
                <w:rFonts w:ascii="Arial" w:hAnsi="Arial" w:eastAsia="Arial"/>
                <w:b w:val="0"/>
                <w:sz w:val="19"/>
              </w:rPr>
              <w:t>Path</w:t>
            </w:r>
          </w:p>
        </w:tc>
        <w:tc>
          <w:tcPr>
            <w:tcW w:w="4816" w:type="dxa"/>
            <w:vAlign w:val="center"/>
          </w:tcPr>
          <w:p w14:paraId="779A2D51">
            <w:pPr>
              <w:spacing w:after="0" w:line="240" w:lineRule="auto"/>
            </w:pPr>
            <w:r>
              <w:rPr>
                <w:rFonts w:ascii="Arial" w:hAnsi="Arial" w:eastAsia="Arial"/>
                <w:b w:val="0"/>
                <w:sz w:val="19"/>
              </w:rPr>
              <w:t>/reports/</w:t>
            </w:r>
            <w:r>
              <w:rPr>
                <w:rFonts w:hint="eastAsia" w:eastAsia="宋体"/>
                <w:b w:val="0"/>
                <w:sz w:val="19"/>
                <w:lang w:val="en-US" w:eastAsia="zh-CN"/>
              </w:rPr>
              <w:t>admin/</w:t>
            </w:r>
            <w:r>
              <w:rPr>
                <w:rFonts w:ascii="Arial" w:hAnsi="Arial" w:eastAsia="Arial"/>
                <w:b w:val="0"/>
                <w:sz w:val="19"/>
              </w:rPr>
              <w:t>{reportId}/handle</w:t>
            </w:r>
          </w:p>
        </w:tc>
      </w:tr>
      <w:tr w14:paraId="0EE43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597093E">
            <w:pPr>
              <w:spacing w:after="0" w:line="240" w:lineRule="auto"/>
              <w:jc w:val="center"/>
            </w:pPr>
            <w:r>
              <w:rPr>
                <w:rFonts w:ascii="Arial" w:hAnsi="Arial" w:eastAsia="Arial"/>
                <w:b w:val="0"/>
                <w:sz w:val="19"/>
              </w:rPr>
              <w:t>Authorized roles</w:t>
            </w:r>
          </w:p>
        </w:tc>
        <w:tc>
          <w:tcPr>
            <w:tcW w:w="4816" w:type="dxa"/>
            <w:vAlign w:val="center"/>
          </w:tcPr>
          <w:p w14:paraId="77C6D77D">
            <w:pPr>
              <w:spacing w:after="0" w:line="240" w:lineRule="auto"/>
              <w:jc w:val="center"/>
            </w:pPr>
            <w:r>
              <w:rPr>
                <w:rFonts w:ascii="Arial" w:hAnsi="Arial" w:eastAsia="Arial"/>
                <w:b w:val="0"/>
                <w:sz w:val="19"/>
              </w:rPr>
              <w:t>admin</w:t>
            </w:r>
          </w:p>
        </w:tc>
      </w:tr>
      <w:tr w14:paraId="03CE2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69CB287">
            <w:pPr>
              <w:spacing w:after="0" w:line="240" w:lineRule="auto"/>
              <w:jc w:val="center"/>
            </w:pPr>
            <w:r>
              <w:rPr>
                <w:rFonts w:ascii="Arial" w:hAnsi="Arial" w:eastAsia="Arial"/>
                <w:b w:val="0"/>
                <w:sz w:val="19"/>
              </w:rPr>
              <w:t>Purpose</w:t>
            </w:r>
          </w:p>
        </w:tc>
        <w:tc>
          <w:tcPr>
            <w:tcW w:w="4816" w:type="dxa"/>
            <w:vAlign w:val="center"/>
          </w:tcPr>
          <w:p w14:paraId="1CC8361C">
            <w:pPr>
              <w:spacing w:after="0" w:line="240" w:lineRule="auto"/>
            </w:pPr>
            <w:r>
              <w:rPr>
                <w:rFonts w:ascii="Arial" w:hAnsi="Arial" w:eastAsia="Arial"/>
                <w:b w:val="0"/>
                <w:sz w:val="19"/>
              </w:rPr>
              <w:t>Resolve or dismiss a moderation report.</w:t>
            </w:r>
          </w:p>
        </w:tc>
      </w:tr>
    </w:tbl>
    <w:p w14:paraId="5743BD45"/>
    <w:p w14:paraId="5642FBCC">
      <w:r>
        <w:rPr>
          <w:b/>
          <w:sz w:val="21"/>
        </w:rPr>
        <w:t>Request Body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8"/>
        <w:gridCol w:w="2408"/>
        <w:gridCol w:w="2408"/>
        <w:gridCol w:w="2408"/>
      </w:tblGrid>
      <w:tr w14:paraId="1A8BE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vAlign w:val="center"/>
          </w:tcPr>
          <w:p w14:paraId="30050825">
            <w:pPr>
              <w:spacing w:after="0" w:line="240" w:lineRule="auto"/>
              <w:jc w:val="center"/>
            </w:pPr>
            <w:r>
              <w:rPr>
                <w:rFonts w:ascii="Arial" w:hAnsi="Arial" w:eastAsia="Arial"/>
                <w:b/>
                <w:sz w:val="19"/>
              </w:rPr>
              <w:t>Field</w:t>
            </w:r>
          </w:p>
        </w:tc>
        <w:tc>
          <w:tcPr>
            <w:tcW w:w="2408" w:type="dxa"/>
            <w:shd w:val="clear" w:color="auto" w:fill="D9EAF7"/>
            <w:vAlign w:val="center"/>
          </w:tcPr>
          <w:p w14:paraId="4724589F">
            <w:pPr>
              <w:spacing w:after="0" w:line="240" w:lineRule="auto"/>
              <w:jc w:val="center"/>
            </w:pPr>
            <w:r>
              <w:rPr>
                <w:rFonts w:ascii="Arial" w:hAnsi="Arial" w:eastAsia="Arial"/>
                <w:b/>
                <w:sz w:val="19"/>
              </w:rPr>
              <w:t>Type</w:t>
            </w:r>
          </w:p>
        </w:tc>
        <w:tc>
          <w:tcPr>
            <w:tcW w:w="2408" w:type="dxa"/>
            <w:shd w:val="clear" w:color="auto" w:fill="D9EAF7"/>
            <w:vAlign w:val="center"/>
          </w:tcPr>
          <w:p w14:paraId="4EE71E27">
            <w:pPr>
              <w:spacing w:after="0" w:line="240" w:lineRule="auto"/>
              <w:jc w:val="center"/>
            </w:pPr>
            <w:r>
              <w:rPr>
                <w:rFonts w:ascii="Arial" w:hAnsi="Arial" w:eastAsia="Arial"/>
                <w:b/>
                <w:sz w:val="19"/>
              </w:rPr>
              <w:t>Required</w:t>
            </w:r>
          </w:p>
        </w:tc>
        <w:tc>
          <w:tcPr>
            <w:tcW w:w="2408" w:type="dxa"/>
            <w:shd w:val="clear" w:color="auto" w:fill="D9EAF7"/>
            <w:vAlign w:val="center"/>
          </w:tcPr>
          <w:p w14:paraId="71190828">
            <w:pPr>
              <w:spacing w:after="0" w:line="240" w:lineRule="auto"/>
              <w:jc w:val="center"/>
            </w:pPr>
            <w:r>
              <w:rPr>
                <w:rFonts w:ascii="Arial" w:hAnsi="Arial" w:eastAsia="Arial"/>
                <w:b/>
                <w:sz w:val="19"/>
              </w:rPr>
              <w:t>Description</w:t>
            </w:r>
          </w:p>
        </w:tc>
      </w:tr>
      <w:tr w14:paraId="70ABE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154A141C">
            <w:pPr>
              <w:spacing w:after="0" w:line="240" w:lineRule="auto"/>
              <w:jc w:val="center"/>
            </w:pPr>
            <w:r>
              <w:rPr>
                <w:rFonts w:ascii="Arial" w:hAnsi="Arial" w:eastAsia="Arial"/>
                <w:b w:val="0"/>
                <w:sz w:val="19"/>
              </w:rPr>
              <w:t>status</w:t>
            </w:r>
          </w:p>
        </w:tc>
        <w:tc>
          <w:tcPr>
            <w:tcW w:w="2408" w:type="dxa"/>
            <w:vAlign w:val="center"/>
          </w:tcPr>
          <w:p w14:paraId="509BC56B">
            <w:pPr>
              <w:spacing w:after="0" w:line="240" w:lineRule="auto"/>
              <w:jc w:val="center"/>
            </w:pPr>
            <w:r>
              <w:rPr>
                <w:rFonts w:ascii="Arial" w:hAnsi="Arial" w:eastAsia="Arial"/>
                <w:b w:val="0"/>
                <w:sz w:val="19"/>
              </w:rPr>
              <w:t>string</w:t>
            </w:r>
          </w:p>
        </w:tc>
        <w:tc>
          <w:tcPr>
            <w:tcW w:w="2408" w:type="dxa"/>
            <w:vAlign w:val="center"/>
          </w:tcPr>
          <w:p w14:paraId="42A940DB">
            <w:pPr>
              <w:spacing w:after="0" w:line="240" w:lineRule="auto"/>
              <w:jc w:val="center"/>
            </w:pPr>
            <w:r>
              <w:rPr>
                <w:rFonts w:ascii="Arial" w:hAnsi="Arial" w:eastAsia="Arial"/>
                <w:b w:val="0"/>
                <w:sz w:val="19"/>
              </w:rPr>
              <w:t>Yes</w:t>
            </w:r>
          </w:p>
        </w:tc>
        <w:tc>
          <w:tcPr>
            <w:tcW w:w="2408" w:type="dxa"/>
            <w:vAlign w:val="center"/>
          </w:tcPr>
          <w:p w14:paraId="7367F9E1">
            <w:pPr>
              <w:spacing w:after="0" w:line="240" w:lineRule="auto"/>
            </w:pPr>
            <w:r>
              <w:rPr>
                <w:rFonts w:ascii="Arial" w:hAnsi="Arial" w:eastAsia="Arial"/>
                <w:b w:val="0"/>
                <w:sz w:val="19"/>
              </w:rPr>
              <w:t>resolved or dismissed</w:t>
            </w:r>
          </w:p>
        </w:tc>
      </w:tr>
      <w:tr w14:paraId="61AF9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70CA400E">
            <w:pPr>
              <w:spacing w:after="0" w:line="240" w:lineRule="auto"/>
              <w:jc w:val="center"/>
            </w:pPr>
            <w:r>
              <w:rPr>
                <w:rFonts w:ascii="Arial" w:hAnsi="Arial" w:eastAsia="Arial"/>
                <w:b w:val="0"/>
                <w:sz w:val="19"/>
              </w:rPr>
              <w:t>note</w:t>
            </w:r>
          </w:p>
        </w:tc>
        <w:tc>
          <w:tcPr>
            <w:tcW w:w="2408" w:type="dxa"/>
            <w:vAlign w:val="center"/>
          </w:tcPr>
          <w:p w14:paraId="2EF69E4E">
            <w:pPr>
              <w:spacing w:after="0" w:line="240" w:lineRule="auto"/>
              <w:jc w:val="center"/>
            </w:pPr>
            <w:r>
              <w:rPr>
                <w:rFonts w:ascii="Arial" w:hAnsi="Arial" w:eastAsia="Arial"/>
                <w:b w:val="0"/>
                <w:sz w:val="19"/>
              </w:rPr>
              <w:t>string</w:t>
            </w:r>
          </w:p>
        </w:tc>
        <w:tc>
          <w:tcPr>
            <w:tcW w:w="2408" w:type="dxa"/>
            <w:vAlign w:val="center"/>
          </w:tcPr>
          <w:p w14:paraId="015342DF">
            <w:pPr>
              <w:spacing w:after="0" w:line="240" w:lineRule="auto"/>
              <w:jc w:val="center"/>
            </w:pPr>
            <w:r>
              <w:rPr>
                <w:rFonts w:ascii="Arial" w:hAnsi="Arial" w:eastAsia="Arial"/>
                <w:b w:val="0"/>
                <w:sz w:val="19"/>
              </w:rPr>
              <w:t>No</w:t>
            </w:r>
          </w:p>
        </w:tc>
        <w:tc>
          <w:tcPr>
            <w:tcW w:w="2408" w:type="dxa"/>
            <w:vAlign w:val="center"/>
          </w:tcPr>
          <w:p w14:paraId="31063172">
            <w:pPr>
              <w:spacing w:after="0" w:line="240" w:lineRule="auto"/>
              <w:jc w:val="center"/>
            </w:pPr>
            <w:r>
              <w:rPr>
                <w:rFonts w:ascii="Arial" w:hAnsi="Arial" w:eastAsia="Arial"/>
                <w:b w:val="0"/>
                <w:sz w:val="19"/>
              </w:rPr>
              <w:t>Handling note</w:t>
            </w:r>
          </w:p>
        </w:tc>
      </w:tr>
    </w:tbl>
    <w:p w14:paraId="3C7336E8"/>
    <w:p w14:paraId="2C27C1F2">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0C715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48ECF66F">
            <w:pPr>
              <w:spacing w:after="0" w:line="240" w:lineRule="auto"/>
              <w:jc w:val="center"/>
            </w:pPr>
            <w:r>
              <w:rPr>
                <w:rFonts w:ascii="Arial" w:hAnsi="Arial" w:eastAsia="Arial"/>
                <w:b/>
                <w:sz w:val="19"/>
              </w:rPr>
              <w:t>Field</w:t>
            </w:r>
          </w:p>
        </w:tc>
        <w:tc>
          <w:tcPr>
            <w:tcW w:w="3211" w:type="dxa"/>
            <w:shd w:val="clear" w:color="auto" w:fill="D9EAF7"/>
            <w:vAlign w:val="center"/>
          </w:tcPr>
          <w:p w14:paraId="48620E28">
            <w:pPr>
              <w:spacing w:after="0" w:line="240" w:lineRule="auto"/>
              <w:jc w:val="center"/>
            </w:pPr>
            <w:r>
              <w:rPr>
                <w:rFonts w:ascii="Arial" w:hAnsi="Arial" w:eastAsia="Arial"/>
                <w:b/>
                <w:sz w:val="19"/>
              </w:rPr>
              <w:t>Type</w:t>
            </w:r>
          </w:p>
        </w:tc>
        <w:tc>
          <w:tcPr>
            <w:tcW w:w="3211" w:type="dxa"/>
            <w:shd w:val="clear" w:color="auto" w:fill="D9EAF7"/>
            <w:vAlign w:val="center"/>
          </w:tcPr>
          <w:p w14:paraId="287B6C06">
            <w:pPr>
              <w:spacing w:after="0" w:line="240" w:lineRule="auto"/>
              <w:jc w:val="center"/>
            </w:pPr>
            <w:r>
              <w:rPr>
                <w:rFonts w:ascii="Arial" w:hAnsi="Arial" w:eastAsia="Arial"/>
                <w:b/>
                <w:sz w:val="19"/>
              </w:rPr>
              <w:t>Description</w:t>
            </w:r>
          </w:p>
        </w:tc>
      </w:tr>
      <w:tr w14:paraId="42BA4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53823E9">
            <w:pPr>
              <w:spacing w:after="0" w:line="240" w:lineRule="auto"/>
              <w:jc w:val="center"/>
            </w:pPr>
            <w:r>
              <w:rPr>
                <w:rFonts w:ascii="Arial" w:hAnsi="Arial" w:eastAsia="Arial"/>
                <w:b w:val="0"/>
                <w:sz w:val="19"/>
              </w:rPr>
              <w:t>updated</w:t>
            </w:r>
          </w:p>
        </w:tc>
        <w:tc>
          <w:tcPr>
            <w:tcW w:w="3211" w:type="dxa"/>
            <w:vAlign w:val="center"/>
          </w:tcPr>
          <w:p w14:paraId="6D9A00DE">
            <w:pPr>
              <w:spacing w:after="0" w:line="240" w:lineRule="auto"/>
              <w:jc w:val="center"/>
            </w:pPr>
            <w:r>
              <w:rPr>
                <w:rFonts w:ascii="Arial" w:hAnsi="Arial" w:eastAsia="Arial"/>
                <w:b w:val="0"/>
                <w:sz w:val="19"/>
              </w:rPr>
              <w:t>boolean</w:t>
            </w:r>
          </w:p>
        </w:tc>
        <w:tc>
          <w:tcPr>
            <w:tcW w:w="3211" w:type="dxa"/>
            <w:vAlign w:val="center"/>
          </w:tcPr>
          <w:p w14:paraId="7B8BCC0A">
            <w:pPr>
              <w:spacing w:after="0" w:line="240" w:lineRule="auto"/>
              <w:jc w:val="center"/>
            </w:pPr>
            <w:r>
              <w:rPr>
                <w:rFonts w:ascii="Arial" w:hAnsi="Arial" w:eastAsia="Arial"/>
                <w:b w:val="0"/>
                <w:sz w:val="19"/>
              </w:rPr>
              <w:t>Handle result</w:t>
            </w:r>
          </w:p>
        </w:tc>
      </w:tr>
    </w:tbl>
    <w:p w14:paraId="24F6A687"/>
    <w:p w14:paraId="768D15AD">
      <w:pPr>
        <w:pStyle w:val="3"/>
      </w:pPr>
      <w:r>
        <w:t>2</w:t>
      </w:r>
      <w:r>
        <w:rPr>
          <w:rFonts w:hint="eastAsia" w:eastAsia="宋体"/>
          <w:lang w:val="en-US" w:eastAsia="zh-CN"/>
        </w:rPr>
        <w:t>1</w:t>
      </w:r>
      <w:r>
        <w:t>. Admin Management APIs</w:t>
      </w:r>
    </w:p>
    <w:p w14:paraId="6ADE5CF4">
      <w:pPr>
        <w:pStyle w:val="4"/>
        <w:rPr>
          <w:rFonts w:hint="default" w:eastAsia="宋体"/>
          <w:lang w:val="en-US" w:eastAsia="zh-CN"/>
        </w:rPr>
      </w:pPr>
      <w:r>
        <w:t>2</w:t>
      </w:r>
      <w:r>
        <w:rPr>
          <w:rFonts w:hint="eastAsia" w:eastAsia="宋体"/>
          <w:lang w:val="en-US" w:eastAsia="zh-CN"/>
        </w:rPr>
        <w:t>1</w:t>
      </w:r>
      <w:r>
        <w:t xml:space="preserve">.1. Get </w:t>
      </w:r>
      <w:r>
        <w:rPr>
          <w:rFonts w:hint="eastAsia" w:eastAsia="宋体"/>
          <w:lang w:val="en-US" w:eastAsia="zh-CN"/>
        </w:rPr>
        <w:t>Admin Dashboard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154A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1FA8B867">
            <w:pPr>
              <w:spacing w:after="0" w:line="240" w:lineRule="auto"/>
              <w:jc w:val="center"/>
            </w:pPr>
            <w:r>
              <w:rPr>
                <w:rFonts w:ascii="Arial" w:hAnsi="Arial" w:eastAsia="Arial"/>
                <w:b/>
                <w:sz w:val="19"/>
              </w:rPr>
              <w:t>Field</w:t>
            </w:r>
          </w:p>
        </w:tc>
        <w:tc>
          <w:tcPr>
            <w:tcW w:w="4816" w:type="dxa"/>
            <w:shd w:val="clear" w:color="auto" w:fill="D9EAF7"/>
            <w:vAlign w:val="center"/>
          </w:tcPr>
          <w:p w14:paraId="42D7F38C">
            <w:pPr>
              <w:spacing w:after="0" w:line="240" w:lineRule="auto"/>
              <w:jc w:val="center"/>
            </w:pPr>
            <w:r>
              <w:rPr>
                <w:rFonts w:ascii="Arial" w:hAnsi="Arial" w:eastAsia="Arial"/>
                <w:b/>
                <w:sz w:val="19"/>
              </w:rPr>
              <w:t>Value</w:t>
            </w:r>
          </w:p>
        </w:tc>
      </w:tr>
      <w:tr w14:paraId="17FCD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C599F03">
            <w:pPr>
              <w:spacing w:after="0" w:line="240" w:lineRule="auto"/>
              <w:jc w:val="center"/>
            </w:pPr>
            <w:r>
              <w:rPr>
                <w:rFonts w:ascii="Arial" w:hAnsi="Arial" w:eastAsia="Arial"/>
                <w:b w:val="0"/>
                <w:sz w:val="19"/>
              </w:rPr>
              <w:t>Method</w:t>
            </w:r>
          </w:p>
        </w:tc>
        <w:tc>
          <w:tcPr>
            <w:tcW w:w="4816" w:type="dxa"/>
            <w:vAlign w:val="center"/>
          </w:tcPr>
          <w:p w14:paraId="254EBA93">
            <w:pPr>
              <w:spacing w:after="0" w:line="240" w:lineRule="auto"/>
              <w:jc w:val="center"/>
            </w:pPr>
            <w:r>
              <w:rPr>
                <w:rFonts w:ascii="Arial" w:hAnsi="Arial" w:eastAsia="Arial"/>
                <w:b w:val="0"/>
                <w:sz w:val="19"/>
              </w:rPr>
              <w:t>GET</w:t>
            </w:r>
          </w:p>
        </w:tc>
      </w:tr>
      <w:tr w14:paraId="0D7EB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B921863">
            <w:pPr>
              <w:spacing w:after="0" w:line="240" w:lineRule="auto"/>
              <w:jc w:val="center"/>
            </w:pPr>
            <w:r>
              <w:rPr>
                <w:rFonts w:ascii="Arial" w:hAnsi="Arial" w:eastAsia="Arial"/>
                <w:b w:val="0"/>
                <w:sz w:val="19"/>
              </w:rPr>
              <w:t>Path</w:t>
            </w:r>
          </w:p>
        </w:tc>
        <w:tc>
          <w:tcPr>
            <w:tcW w:w="4816" w:type="dxa"/>
            <w:vAlign w:val="center"/>
          </w:tcPr>
          <w:p w14:paraId="678A6382">
            <w:pPr>
              <w:spacing w:after="0" w:line="240" w:lineRule="auto"/>
              <w:rPr>
                <w:rFonts w:hint="default" w:eastAsia="宋体"/>
                <w:lang w:val="en-US" w:eastAsia="zh-CN"/>
              </w:rPr>
            </w:pPr>
            <w:r>
              <w:rPr>
                <w:rFonts w:ascii="Arial" w:hAnsi="Arial" w:eastAsia="Arial"/>
                <w:b w:val="0"/>
                <w:sz w:val="19"/>
              </w:rPr>
              <w:t>/admin/</w:t>
            </w:r>
            <w:r>
              <w:rPr>
                <w:rFonts w:hint="eastAsia" w:eastAsia="宋体"/>
                <w:b w:val="0"/>
                <w:sz w:val="19"/>
                <w:lang w:val="en-US" w:eastAsia="zh-CN"/>
              </w:rPr>
              <w:t>dashboard</w:t>
            </w:r>
          </w:p>
        </w:tc>
      </w:tr>
      <w:tr w14:paraId="368ED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B61A4DF">
            <w:pPr>
              <w:spacing w:after="0" w:line="240" w:lineRule="auto"/>
              <w:jc w:val="center"/>
            </w:pPr>
            <w:r>
              <w:rPr>
                <w:rFonts w:ascii="Arial" w:hAnsi="Arial" w:eastAsia="Arial"/>
                <w:b w:val="0"/>
                <w:sz w:val="19"/>
              </w:rPr>
              <w:t>Authorized roles</w:t>
            </w:r>
          </w:p>
        </w:tc>
        <w:tc>
          <w:tcPr>
            <w:tcW w:w="4816" w:type="dxa"/>
            <w:vAlign w:val="center"/>
          </w:tcPr>
          <w:p w14:paraId="41BF8689">
            <w:pPr>
              <w:spacing w:after="0" w:line="240" w:lineRule="auto"/>
              <w:jc w:val="center"/>
            </w:pPr>
            <w:r>
              <w:rPr>
                <w:rFonts w:ascii="Arial" w:hAnsi="Arial" w:eastAsia="Arial"/>
                <w:b w:val="0"/>
                <w:sz w:val="19"/>
              </w:rPr>
              <w:t>admin</w:t>
            </w:r>
          </w:p>
        </w:tc>
      </w:tr>
      <w:tr w14:paraId="0FCAA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1EC76E6">
            <w:pPr>
              <w:spacing w:after="0" w:line="240" w:lineRule="auto"/>
              <w:jc w:val="center"/>
            </w:pPr>
            <w:r>
              <w:rPr>
                <w:rFonts w:ascii="Arial" w:hAnsi="Arial" w:eastAsia="Arial"/>
                <w:b w:val="0"/>
                <w:sz w:val="19"/>
              </w:rPr>
              <w:t>Purpose</w:t>
            </w:r>
          </w:p>
        </w:tc>
        <w:tc>
          <w:tcPr>
            <w:tcW w:w="4816" w:type="dxa"/>
            <w:vAlign w:val="center"/>
          </w:tcPr>
          <w:p w14:paraId="17ABAD87">
            <w:pPr>
              <w:spacing w:after="0" w:line="240" w:lineRule="auto"/>
            </w:pPr>
            <w:r>
              <w:rPr>
                <w:rFonts w:hint="eastAsia" w:eastAsia="宋体"/>
                <w:b w:val="0"/>
                <w:sz w:val="19"/>
                <w:lang w:val="en-US" w:eastAsia="zh-CN"/>
              </w:rPr>
              <w:t>Return dashboard summary data for platform administration.</w:t>
            </w:r>
          </w:p>
        </w:tc>
      </w:tr>
    </w:tbl>
    <w:p w14:paraId="4EE28904"/>
    <w:p w14:paraId="7533915A">
      <w:r>
        <w:rPr>
          <w:b/>
          <w:sz w:val="21"/>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59493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015C2921">
            <w:pPr>
              <w:spacing w:after="0" w:line="240" w:lineRule="auto"/>
              <w:jc w:val="center"/>
            </w:pPr>
            <w:r>
              <w:rPr>
                <w:rFonts w:ascii="Arial" w:hAnsi="Arial" w:eastAsia="Arial"/>
                <w:b/>
                <w:sz w:val="19"/>
              </w:rPr>
              <w:t>Field</w:t>
            </w:r>
          </w:p>
        </w:tc>
        <w:tc>
          <w:tcPr>
            <w:tcW w:w="3211" w:type="dxa"/>
            <w:shd w:val="clear" w:color="auto" w:fill="D9EAF7"/>
            <w:vAlign w:val="center"/>
          </w:tcPr>
          <w:p w14:paraId="2B048B65">
            <w:pPr>
              <w:spacing w:after="0" w:line="240" w:lineRule="auto"/>
              <w:jc w:val="center"/>
            </w:pPr>
            <w:r>
              <w:rPr>
                <w:rFonts w:ascii="Arial" w:hAnsi="Arial" w:eastAsia="Arial"/>
                <w:b/>
                <w:sz w:val="19"/>
              </w:rPr>
              <w:t>Type</w:t>
            </w:r>
          </w:p>
        </w:tc>
        <w:tc>
          <w:tcPr>
            <w:tcW w:w="3211" w:type="dxa"/>
            <w:shd w:val="clear" w:color="auto" w:fill="D9EAF7"/>
            <w:vAlign w:val="center"/>
          </w:tcPr>
          <w:p w14:paraId="3DEBEFE1">
            <w:pPr>
              <w:spacing w:after="0" w:line="240" w:lineRule="auto"/>
              <w:jc w:val="center"/>
            </w:pPr>
            <w:r>
              <w:rPr>
                <w:rFonts w:ascii="Arial" w:hAnsi="Arial" w:eastAsia="Arial"/>
                <w:b/>
                <w:sz w:val="19"/>
              </w:rPr>
              <w:t>Description</w:t>
            </w:r>
          </w:p>
        </w:tc>
      </w:tr>
      <w:tr w14:paraId="68ACD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3AC1AC7">
            <w:pPr>
              <w:spacing w:after="0" w:line="240" w:lineRule="auto"/>
              <w:jc w:val="center"/>
            </w:pPr>
            <w:r>
              <w:rPr>
                <w:rFonts w:hint="eastAsia" w:eastAsia="宋体"/>
                <w:b w:val="0"/>
                <w:sz w:val="19"/>
                <w:lang w:val="en-US" w:eastAsia="zh-CN"/>
              </w:rPr>
              <w:t>totalUser</w:t>
            </w:r>
            <w:r>
              <w:rPr>
                <w:rFonts w:ascii="Arial" w:hAnsi="Arial" w:eastAsia="Arial"/>
                <w:b w:val="0"/>
                <w:sz w:val="19"/>
              </w:rPr>
              <w:t>s</w:t>
            </w:r>
          </w:p>
        </w:tc>
        <w:tc>
          <w:tcPr>
            <w:tcW w:w="3211" w:type="dxa"/>
            <w:vAlign w:val="center"/>
          </w:tcPr>
          <w:p w14:paraId="7279C32C">
            <w:pPr>
              <w:spacing w:after="0" w:line="240" w:lineRule="auto"/>
              <w:jc w:val="center"/>
              <w:rPr>
                <w:rFonts w:hint="default" w:eastAsia="宋体"/>
                <w:lang w:val="en-US" w:eastAsia="zh-CN"/>
              </w:rPr>
            </w:pPr>
            <w:r>
              <w:rPr>
                <w:rFonts w:hint="eastAsia"/>
                <w:b w:val="0"/>
                <w:sz w:val="19"/>
                <w:lang w:val="en-US" w:eastAsia="zh-CN"/>
              </w:rPr>
              <w:t>integer</w:t>
            </w:r>
          </w:p>
        </w:tc>
        <w:tc>
          <w:tcPr>
            <w:tcW w:w="3211" w:type="dxa"/>
            <w:vAlign w:val="center"/>
          </w:tcPr>
          <w:p w14:paraId="2B009F80">
            <w:pPr>
              <w:spacing w:after="0" w:line="240" w:lineRule="auto"/>
              <w:jc w:val="center"/>
            </w:pPr>
            <w:r>
              <w:rPr>
                <w:rFonts w:hint="eastAsia" w:eastAsia="宋体"/>
                <w:b w:val="0"/>
                <w:sz w:val="19"/>
                <w:lang w:val="en-US" w:eastAsia="zh-CN"/>
              </w:rPr>
              <w:t>Total number of user</w:t>
            </w:r>
            <w:r>
              <w:rPr>
                <w:rFonts w:ascii="Arial" w:hAnsi="Arial" w:eastAsia="Arial"/>
                <w:b w:val="0"/>
                <w:sz w:val="19"/>
              </w:rPr>
              <w:t>s</w:t>
            </w:r>
          </w:p>
        </w:tc>
      </w:tr>
      <w:tr w14:paraId="45205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601DE20D">
            <w:pPr>
              <w:spacing w:after="0" w:line="240" w:lineRule="auto"/>
              <w:jc w:val="center"/>
              <w:rPr>
                <w:rFonts w:hint="default" w:ascii="Arial" w:hAnsi="Arial" w:eastAsia="宋体"/>
                <w:b w:val="0"/>
                <w:sz w:val="19"/>
                <w:lang w:val="en-US" w:eastAsia="zh-CN"/>
              </w:rPr>
            </w:pPr>
            <w:r>
              <w:rPr>
                <w:rFonts w:hint="eastAsia" w:eastAsia="宋体"/>
                <w:b w:val="0"/>
                <w:sz w:val="19"/>
                <w:lang w:val="en-US" w:eastAsia="zh-CN"/>
              </w:rPr>
              <w:t>totalJobs</w:t>
            </w:r>
          </w:p>
        </w:tc>
        <w:tc>
          <w:tcPr>
            <w:tcW w:w="3211" w:type="dxa"/>
            <w:vAlign w:val="center"/>
          </w:tcPr>
          <w:p w14:paraId="197BC3F9">
            <w:pPr>
              <w:spacing w:after="0" w:line="240" w:lineRule="auto"/>
              <w:jc w:val="center"/>
              <w:rPr>
                <w:rFonts w:ascii="Arial" w:hAnsi="Arial" w:eastAsia="Arial"/>
                <w:b w:val="0"/>
                <w:sz w:val="19"/>
              </w:rPr>
            </w:pPr>
            <w:r>
              <w:rPr>
                <w:rFonts w:hint="eastAsia"/>
                <w:b w:val="0"/>
                <w:sz w:val="19"/>
                <w:lang w:val="en-US" w:eastAsia="zh-CN"/>
              </w:rPr>
              <w:t>integer</w:t>
            </w:r>
          </w:p>
        </w:tc>
        <w:tc>
          <w:tcPr>
            <w:tcW w:w="3211" w:type="dxa"/>
            <w:vAlign w:val="center"/>
          </w:tcPr>
          <w:p w14:paraId="64622947">
            <w:pPr>
              <w:spacing w:after="0" w:line="240" w:lineRule="auto"/>
              <w:jc w:val="center"/>
              <w:rPr>
                <w:rFonts w:hint="default" w:ascii="Arial" w:hAnsi="Arial" w:eastAsia="Arial"/>
                <w:b w:val="0"/>
                <w:sz w:val="19"/>
                <w:lang w:val="en-US"/>
              </w:rPr>
            </w:pPr>
            <w:r>
              <w:rPr>
                <w:rFonts w:hint="eastAsia" w:eastAsia="宋体"/>
                <w:b w:val="0"/>
                <w:sz w:val="19"/>
                <w:lang w:val="en-US" w:eastAsia="zh-CN"/>
              </w:rPr>
              <w:t>Total number of job listings</w:t>
            </w:r>
          </w:p>
        </w:tc>
      </w:tr>
      <w:tr w14:paraId="51BB1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4C4121C">
            <w:pPr>
              <w:spacing w:after="0" w:line="240" w:lineRule="auto"/>
              <w:jc w:val="center"/>
              <w:rPr>
                <w:rFonts w:hint="default" w:ascii="Arial" w:hAnsi="Arial" w:eastAsia="宋体"/>
                <w:b w:val="0"/>
                <w:sz w:val="19"/>
                <w:lang w:val="en-US" w:eastAsia="zh-CN"/>
              </w:rPr>
            </w:pPr>
            <w:r>
              <w:rPr>
                <w:rFonts w:hint="eastAsia" w:eastAsia="宋体"/>
                <w:b w:val="0"/>
                <w:sz w:val="19"/>
                <w:lang w:val="en-US" w:eastAsia="zh-CN"/>
              </w:rPr>
              <w:t>totalApplications</w:t>
            </w:r>
          </w:p>
        </w:tc>
        <w:tc>
          <w:tcPr>
            <w:tcW w:w="3211" w:type="dxa"/>
            <w:vAlign w:val="center"/>
          </w:tcPr>
          <w:p w14:paraId="495B408D">
            <w:pPr>
              <w:spacing w:after="0" w:line="240" w:lineRule="auto"/>
              <w:jc w:val="center"/>
              <w:rPr>
                <w:rFonts w:ascii="Arial" w:hAnsi="Arial" w:eastAsia="Arial"/>
                <w:b w:val="0"/>
                <w:sz w:val="19"/>
              </w:rPr>
            </w:pPr>
            <w:r>
              <w:rPr>
                <w:rFonts w:hint="eastAsia"/>
                <w:b w:val="0"/>
                <w:sz w:val="19"/>
                <w:lang w:val="en-US" w:eastAsia="zh-CN"/>
              </w:rPr>
              <w:t>integer</w:t>
            </w:r>
          </w:p>
        </w:tc>
        <w:tc>
          <w:tcPr>
            <w:tcW w:w="3211" w:type="dxa"/>
            <w:vAlign w:val="center"/>
          </w:tcPr>
          <w:p w14:paraId="5BBDB9FA">
            <w:pPr>
              <w:spacing w:after="0" w:line="240" w:lineRule="auto"/>
              <w:jc w:val="center"/>
              <w:rPr>
                <w:rFonts w:hint="default" w:ascii="Arial" w:hAnsi="Arial" w:eastAsia="Arial"/>
                <w:b w:val="0"/>
                <w:sz w:val="19"/>
                <w:lang w:val="en-US"/>
              </w:rPr>
            </w:pPr>
            <w:r>
              <w:rPr>
                <w:rFonts w:hint="eastAsia" w:eastAsia="宋体"/>
                <w:b w:val="0"/>
                <w:sz w:val="19"/>
                <w:lang w:val="en-US" w:eastAsia="zh-CN"/>
              </w:rPr>
              <w:t>Total number of applications</w:t>
            </w:r>
          </w:p>
        </w:tc>
      </w:tr>
      <w:tr w14:paraId="54742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69C7B2E">
            <w:pPr>
              <w:spacing w:after="0" w:line="240" w:lineRule="auto"/>
              <w:jc w:val="center"/>
              <w:rPr>
                <w:rFonts w:hint="default" w:ascii="Arial" w:hAnsi="Arial" w:eastAsia="宋体"/>
                <w:b w:val="0"/>
                <w:sz w:val="19"/>
                <w:lang w:val="en-US" w:eastAsia="zh-CN"/>
              </w:rPr>
            </w:pPr>
            <w:r>
              <w:rPr>
                <w:rFonts w:hint="eastAsia" w:eastAsia="宋体"/>
                <w:b w:val="0"/>
                <w:sz w:val="19"/>
                <w:lang w:val="en-US" w:eastAsia="zh-CN"/>
              </w:rPr>
              <w:t>abnormalUsers</w:t>
            </w:r>
          </w:p>
        </w:tc>
        <w:tc>
          <w:tcPr>
            <w:tcW w:w="3211" w:type="dxa"/>
            <w:vAlign w:val="center"/>
          </w:tcPr>
          <w:p w14:paraId="251C9C77">
            <w:pPr>
              <w:spacing w:after="0" w:line="240" w:lineRule="auto"/>
              <w:jc w:val="center"/>
              <w:rPr>
                <w:rFonts w:ascii="Arial" w:hAnsi="Arial" w:eastAsia="Arial"/>
                <w:b w:val="0"/>
                <w:sz w:val="19"/>
              </w:rPr>
            </w:pPr>
            <w:r>
              <w:rPr>
                <w:rFonts w:hint="eastAsia"/>
                <w:b w:val="0"/>
                <w:sz w:val="19"/>
                <w:lang w:val="en-US" w:eastAsia="zh-CN"/>
              </w:rPr>
              <w:t>integer</w:t>
            </w:r>
          </w:p>
        </w:tc>
        <w:tc>
          <w:tcPr>
            <w:tcW w:w="3211" w:type="dxa"/>
            <w:vAlign w:val="center"/>
          </w:tcPr>
          <w:p w14:paraId="54B3D31D">
            <w:pPr>
              <w:spacing w:after="0" w:line="240" w:lineRule="auto"/>
              <w:jc w:val="center"/>
              <w:rPr>
                <w:rFonts w:hint="default" w:ascii="Arial" w:hAnsi="Arial" w:eastAsia="宋体"/>
                <w:b w:val="0"/>
                <w:sz w:val="19"/>
                <w:lang w:val="en-US" w:eastAsia="zh-CN"/>
              </w:rPr>
            </w:pPr>
            <w:r>
              <w:rPr>
                <w:rFonts w:hint="eastAsia" w:eastAsia="宋体"/>
                <w:b w:val="0"/>
                <w:sz w:val="19"/>
                <w:lang w:val="en-US" w:eastAsia="zh-CN"/>
              </w:rPr>
              <w:t>Number of abnormal or suspicious users</w:t>
            </w:r>
          </w:p>
        </w:tc>
      </w:tr>
    </w:tbl>
    <w:p w14:paraId="4DC8D526"/>
    <w:p w14:paraId="5790BC5A">
      <w:pPr>
        <w:pStyle w:val="4"/>
        <w:rPr>
          <w:rFonts w:hint="eastAsia" w:eastAsia="宋体"/>
          <w:lang w:val="en-US" w:eastAsia="zh-CN"/>
        </w:rPr>
      </w:pPr>
      <w:r>
        <w:t>2</w:t>
      </w:r>
      <w:r>
        <w:rPr>
          <w:rFonts w:hint="eastAsia" w:eastAsia="宋体"/>
          <w:lang w:val="en-US" w:eastAsia="zh-CN"/>
        </w:rPr>
        <w:t>1</w:t>
      </w:r>
      <w:r>
        <w:t xml:space="preserve">.2. </w:t>
      </w:r>
      <w:r>
        <w:rPr>
          <w:rFonts w:hint="eastAsia" w:eastAsia="宋体"/>
          <w:lang w:val="en-US" w:eastAsia="zh-CN"/>
        </w:rPr>
        <w:t>Get Admin Dashboard</w:t>
      </w:r>
      <w:r>
        <w:t xml:space="preserve"> Job</w:t>
      </w:r>
      <w:r>
        <w:rPr>
          <w:rFonts w:hint="eastAsia" w:eastAsia="宋体"/>
          <w:lang w:val="en-US" w:eastAsia="zh-CN"/>
        </w:rPr>
        <w:t>s</w:t>
      </w:r>
    </w:p>
    <w:p w14:paraId="5D0EFF47">
      <w:r>
        <w:rPr>
          <w:b/>
          <w:sz w:val="21"/>
        </w:rPr>
        <w:t>Endpoint Summary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8CF3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31FF27DA">
            <w:pPr>
              <w:spacing w:after="0" w:line="240" w:lineRule="auto"/>
              <w:jc w:val="center"/>
            </w:pPr>
            <w:r>
              <w:rPr>
                <w:rFonts w:ascii="Arial" w:hAnsi="Arial" w:eastAsia="Arial"/>
                <w:b/>
                <w:sz w:val="19"/>
              </w:rPr>
              <w:t>Field</w:t>
            </w:r>
          </w:p>
        </w:tc>
        <w:tc>
          <w:tcPr>
            <w:tcW w:w="4816" w:type="dxa"/>
            <w:shd w:val="clear" w:color="auto" w:fill="D9EAF7"/>
            <w:vAlign w:val="center"/>
          </w:tcPr>
          <w:p w14:paraId="15B34173">
            <w:pPr>
              <w:spacing w:after="0" w:line="240" w:lineRule="auto"/>
              <w:jc w:val="center"/>
            </w:pPr>
            <w:r>
              <w:rPr>
                <w:rFonts w:ascii="Arial" w:hAnsi="Arial" w:eastAsia="Arial"/>
                <w:b/>
                <w:sz w:val="19"/>
              </w:rPr>
              <w:t>Value</w:t>
            </w:r>
          </w:p>
        </w:tc>
      </w:tr>
      <w:tr w14:paraId="5181A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F615720">
            <w:pPr>
              <w:spacing w:after="0" w:line="240" w:lineRule="auto"/>
              <w:jc w:val="center"/>
            </w:pPr>
            <w:r>
              <w:rPr>
                <w:rFonts w:ascii="Arial" w:hAnsi="Arial" w:eastAsia="Arial"/>
                <w:b w:val="0"/>
                <w:sz w:val="19"/>
              </w:rPr>
              <w:t>Method</w:t>
            </w:r>
          </w:p>
        </w:tc>
        <w:tc>
          <w:tcPr>
            <w:tcW w:w="4816" w:type="dxa"/>
            <w:vAlign w:val="center"/>
          </w:tcPr>
          <w:p w14:paraId="44036E44">
            <w:pPr>
              <w:spacing w:after="0" w:line="240" w:lineRule="auto"/>
              <w:jc w:val="center"/>
            </w:pPr>
            <w:r>
              <w:rPr>
                <w:rFonts w:hint="eastAsia" w:eastAsia="宋体"/>
                <w:b w:val="0"/>
                <w:sz w:val="19"/>
                <w:lang w:val="en-US" w:eastAsia="zh-CN"/>
              </w:rPr>
              <w:t>GE</w:t>
            </w:r>
            <w:r>
              <w:rPr>
                <w:rFonts w:ascii="Arial" w:hAnsi="Arial" w:eastAsia="Arial"/>
                <w:b w:val="0"/>
                <w:sz w:val="19"/>
              </w:rPr>
              <w:t>T</w:t>
            </w:r>
          </w:p>
        </w:tc>
      </w:tr>
      <w:tr w14:paraId="1E1AD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0326E95">
            <w:pPr>
              <w:spacing w:after="0" w:line="240" w:lineRule="auto"/>
              <w:jc w:val="center"/>
            </w:pPr>
            <w:r>
              <w:rPr>
                <w:rFonts w:ascii="Arial" w:hAnsi="Arial" w:eastAsia="Arial"/>
                <w:b w:val="0"/>
                <w:sz w:val="19"/>
              </w:rPr>
              <w:t>Path</w:t>
            </w:r>
          </w:p>
        </w:tc>
        <w:tc>
          <w:tcPr>
            <w:tcW w:w="4816" w:type="dxa"/>
            <w:vAlign w:val="center"/>
          </w:tcPr>
          <w:p w14:paraId="112E4A33">
            <w:pPr>
              <w:spacing w:after="0" w:line="240" w:lineRule="auto"/>
            </w:pPr>
            <w:r>
              <w:rPr>
                <w:rFonts w:ascii="Arial" w:hAnsi="Arial" w:eastAsia="Arial"/>
                <w:b w:val="0"/>
                <w:sz w:val="19"/>
              </w:rPr>
              <w:t>/admin/</w:t>
            </w:r>
            <w:r>
              <w:rPr>
                <w:rFonts w:hint="eastAsia" w:eastAsia="宋体"/>
                <w:b w:val="0"/>
                <w:sz w:val="19"/>
                <w:lang w:val="en-US" w:eastAsia="zh-CN"/>
              </w:rPr>
              <w:t>dashboard/</w:t>
            </w:r>
            <w:r>
              <w:rPr>
                <w:rFonts w:ascii="Arial" w:hAnsi="Arial" w:eastAsia="Arial"/>
                <w:b w:val="0"/>
                <w:sz w:val="19"/>
              </w:rPr>
              <w:t>jobs</w:t>
            </w:r>
          </w:p>
        </w:tc>
      </w:tr>
      <w:tr w14:paraId="59AD3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B18F87C">
            <w:pPr>
              <w:spacing w:after="0" w:line="240" w:lineRule="auto"/>
              <w:jc w:val="center"/>
            </w:pPr>
            <w:r>
              <w:rPr>
                <w:rFonts w:ascii="Arial" w:hAnsi="Arial" w:eastAsia="Arial"/>
                <w:b w:val="0"/>
                <w:sz w:val="19"/>
              </w:rPr>
              <w:t>Authorized roles</w:t>
            </w:r>
          </w:p>
        </w:tc>
        <w:tc>
          <w:tcPr>
            <w:tcW w:w="4816" w:type="dxa"/>
            <w:vAlign w:val="center"/>
          </w:tcPr>
          <w:p w14:paraId="17475449">
            <w:pPr>
              <w:spacing w:after="0" w:line="240" w:lineRule="auto"/>
              <w:jc w:val="center"/>
            </w:pPr>
            <w:r>
              <w:rPr>
                <w:rFonts w:ascii="Arial" w:hAnsi="Arial" w:eastAsia="Arial"/>
                <w:b w:val="0"/>
                <w:sz w:val="19"/>
              </w:rPr>
              <w:t>admin</w:t>
            </w:r>
          </w:p>
        </w:tc>
      </w:tr>
      <w:tr w14:paraId="76C67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206FEE5">
            <w:pPr>
              <w:spacing w:after="0" w:line="240" w:lineRule="auto"/>
              <w:jc w:val="center"/>
            </w:pPr>
            <w:r>
              <w:rPr>
                <w:rFonts w:ascii="Arial" w:hAnsi="Arial" w:eastAsia="Arial"/>
                <w:b w:val="0"/>
                <w:sz w:val="19"/>
              </w:rPr>
              <w:t>Purpose</w:t>
            </w:r>
          </w:p>
        </w:tc>
        <w:tc>
          <w:tcPr>
            <w:tcW w:w="4816" w:type="dxa"/>
            <w:vAlign w:val="center"/>
          </w:tcPr>
          <w:p w14:paraId="37D81855">
            <w:pPr>
              <w:spacing w:after="0" w:line="240" w:lineRule="auto"/>
            </w:pPr>
            <w:r>
              <w:rPr>
                <w:rFonts w:hint="eastAsia" w:eastAsia="宋体"/>
                <w:b w:val="0"/>
                <w:sz w:val="19"/>
                <w:lang w:val="en-US" w:eastAsia="zh-CN"/>
              </w:rPr>
              <w:t>Return job-related dashboard data for administrators.</w:t>
            </w:r>
          </w:p>
        </w:tc>
      </w:tr>
    </w:tbl>
    <w:p w14:paraId="3F62ED97"/>
    <w:p w14:paraId="69C6E5B9">
      <w:pPr>
        <w:pStyle w:val="4"/>
        <w:rPr>
          <w:rFonts w:hint="default" w:eastAsia="宋体"/>
          <w:lang w:val="en-US" w:eastAsia="zh-CN"/>
        </w:rPr>
      </w:pPr>
      <w:r>
        <w:t>2</w:t>
      </w:r>
      <w:r>
        <w:rPr>
          <w:rFonts w:hint="eastAsia" w:eastAsia="宋体"/>
          <w:lang w:val="en-US" w:eastAsia="zh-CN"/>
        </w:rPr>
        <w:t>1</w:t>
      </w:r>
      <w:r>
        <w:t xml:space="preserve">.3.  </w:t>
      </w:r>
      <w:r>
        <w:rPr>
          <w:rFonts w:hint="eastAsia" w:eastAsia="宋体"/>
          <w:lang w:val="en-US" w:eastAsia="zh-CN"/>
        </w:rPr>
        <w:t>Get Admin Dashboard Applications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4BACA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5C677CED">
            <w:pPr>
              <w:spacing w:after="0" w:line="240" w:lineRule="auto"/>
              <w:jc w:val="center"/>
            </w:pPr>
            <w:r>
              <w:rPr>
                <w:rFonts w:ascii="Arial" w:hAnsi="Arial" w:eastAsia="Arial"/>
                <w:b/>
                <w:sz w:val="19"/>
              </w:rPr>
              <w:t>Field</w:t>
            </w:r>
          </w:p>
        </w:tc>
        <w:tc>
          <w:tcPr>
            <w:tcW w:w="4816" w:type="dxa"/>
            <w:shd w:val="clear" w:color="auto" w:fill="D9EAF7"/>
            <w:vAlign w:val="center"/>
          </w:tcPr>
          <w:p w14:paraId="15D32232">
            <w:pPr>
              <w:spacing w:after="0" w:line="240" w:lineRule="auto"/>
              <w:jc w:val="center"/>
            </w:pPr>
            <w:r>
              <w:rPr>
                <w:rFonts w:ascii="Arial" w:hAnsi="Arial" w:eastAsia="Arial"/>
                <w:b/>
                <w:sz w:val="19"/>
              </w:rPr>
              <w:t>Value</w:t>
            </w:r>
          </w:p>
        </w:tc>
      </w:tr>
      <w:tr w14:paraId="18545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11738EE">
            <w:pPr>
              <w:spacing w:after="0" w:line="240" w:lineRule="auto"/>
              <w:jc w:val="center"/>
            </w:pPr>
            <w:r>
              <w:rPr>
                <w:rFonts w:ascii="Arial" w:hAnsi="Arial" w:eastAsia="Arial"/>
                <w:b w:val="0"/>
                <w:sz w:val="19"/>
              </w:rPr>
              <w:t>Method</w:t>
            </w:r>
          </w:p>
        </w:tc>
        <w:tc>
          <w:tcPr>
            <w:tcW w:w="4816" w:type="dxa"/>
            <w:vAlign w:val="center"/>
          </w:tcPr>
          <w:p w14:paraId="769F05CE">
            <w:pPr>
              <w:spacing w:after="0" w:line="240" w:lineRule="auto"/>
              <w:jc w:val="center"/>
              <w:rPr>
                <w:rFonts w:hint="default" w:eastAsia="宋体"/>
                <w:lang w:val="en-US" w:eastAsia="zh-CN"/>
              </w:rPr>
            </w:pPr>
            <w:r>
              <w:rPr>
                <w:rFonts w:hint="eastAsia" w:eastAsia="宋体"/>
                <w:b w:val="0"/>
                <w:sz w:val="19"/>
                <w:lang w:val="en-US" w:eastAsia="zh-CN"/>
              </w:rPr>
              <w:t>GET</w:t>
            </w:r>
          </w:p>
        </w:tc>
      </w:tr>
      <w:tr w14:paraId="07FB4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CFC0954">
            <w:pPr>
              <w:spacing w:after="0" w:line="240" w:lineRule="auto"/>
              <w:jc w:val="center"/>
            </w:pPr>
            <w:r>
              <w:rPr>
                <w:rFonts w:ascii="Arial" w:hAnsi="Arial" w:eastAsia="Arial"/>
                <w:b w:val="0"/>
                <w:sz w:val="19"/>
              </w:rPr>
              <w:t>Path</w:t>
            </w:r>
          </w:p>
        </w:tc>
        <w:tc>
          <w:tcPr>
            <w:tcW w:w="4816" w:type="dxa"/>
            <w:vAlign w:val="center"/>
          </w:tcPr>
          <w:p w14:paraId="22CB1385">
            <w:pPr>
              <w:spacing w:after="0" w:line="240" w:lineRule="auto"/>
              <w:rPr>
                <w:rFonts w:hint="default" w:eastAsia="宋体"/>
                <w:lang w:val="en-US" w:eastAsia="zh-CN"/>
              </w:rPr>
            </w:pPr>
            <w:r>
              <w:rPr>
                <w:rFonts w:ascii="Arial" w:hAnsi="Arial" w:eastAsia="Arial"/>
                <w:b w:val="0"/>
                <w:sz w:val="19"/>
              </w:rPr>
              <w:t>/admin/</w:t>
            </w:r>
            <w:r>
              <w:rPr>
                <w:rFonts w:hint="eastAsia" w:eastAsia="宋体"/>
                <w:b w:val="0"/>
                <w:sz w:val="19"/>
                <w:lang w:val="en-US" w:eastAsia="zh-CN"/>
              </w:rPr>
              <w:t>dashboard/applications</w:t>
            </w:r>
          </w:p>
        </w:tc>
      </w:tr>
      <w:tr w14:paraId="1D442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54880B2">
            <w:pPr>
              <w:spacing w:after="0" w:line="240" w:lineRule="auto"/>
              <w:jc w:val="center"/>
            </w:pPr>
            <w:r>
              <w:rPr>
                <w:rFonts w:ascii="Arial" w:hAnsi="Arial" w:eastAsia="Arial"/>
                <w:b w:val="0"/>
                <w:sz w:val="19"/>
              </w:rPr>
              <w:t>Authorized roles</w:t>
            </w:r>
          </w:p>
        </w:tc>
        <w:tc>
          <w:tcPr>
            <w:tcW w:w="4816" w:type="dxa"/>
            <w:vAlign w:val="center"/>
          </w:tcPr>
          <w:p w14:paraId="21AAEC66">
            <w:pPr>
              <w:spacing w:after="0" w:line="240" w:lineRule="auto"/>
              <w:jc w:val="center"/>
            </w:pPr>
            <w:r>
              <w:rPr>
                <w:rFonts w:ascii="Arial" w:hAnsi="Arial" w:eastAsia="Arial"/>
                <w:b w:val="0"/>
                <w:sz w:val="19"/>
              </w:rPr>
              <w:t>admin</w:t>
            </w:r>
          </w:p>
        </w:tc>
      </w:tr>
      <w:tr w14:paraId="07709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41D8EA7">
            <w:pPr>
              <w:spacing w:after="0" w:line="240" w:lineRule="auto"/>
              <w:jc w:val="center"/>
            </w:pPr>
            <w:r>
              <w:rPr>
                <w:rFonts w:ascii="Arial" w:hAnsi="Arial" w:eastAsia="Arial"/>
                <w:b w:val="0"/>
                <w:sz w:val="19"/>
              </w:rPr>
              <w:t>Purpose</w:t>
            </w:r>
          </w:p>
        </w:tc>
        <w:tc>
          <w:tcPr>
            <w:tcW w:w="4816" w:type="dxa"/>
            <w:vAlign w:val="center"/>
          </w:tcPr>
          <w:p w14:paraId="20FC8A1D">
            <w:pPr>
              <w:spacing w:after="0" w:line="240" w:lineRule="auto"/>
            </w:pPr>
            <w:r>
              <w:rPr>
                <w:rFonts w:hint="eastAsia" w:eastAsia="宋体"/>
                <w:b w:val="0"/>
                <w:sz w:val="19"/>
                <w:lang w:val="en-US" w:eastAsia="zh-CN"/>
              </w:rPr>
              <w:t>Return application-related dashboard data for administrators.</w:t>
            </w:r>
          </w:p>
        </w:tc>
      </w:tr>
    </w:tbl>
    <w:p w14:paraId="6CCF9622"/>
    <w:p w14:paraId="49D0EB1B">
      <w:pPr>
        <w:pStyle w:val="4"/>
        <w:rPr>
          <w:rFonts w:hint="default" w:eastAsia="宋体"/>
          <w:lang w:val="en-US" w:eastAsia="zh-CN"/>
        </w:rPr>
      </w:pPr>
      <w:r>
        <w:t>2</w:t>
      </w:r>
      <w:r>
        <w:rPr>
          <w:rFonts w:hint="eastAsia" w:eastAsia="宋体"/>
          <w:lang w:val="en-US" w:eastAsia="zh-CN"/>
        </w:rPr>
        <w:t>1</w:t>
      </w:r>
      <w:r>
        <w:t xml:space="preserve">.4. </w:t>
      </w:r>
      <w:r>
        <w:rPr>
          <w:rFonts w:hint="eastAsia" w:eastAsia="宋体"/>
          <w:lang w:val="en-US" w:eastAsia="zh-CN"/>
        </w:rPr>
        <w:t>Get Admin Dashboard Users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AFF3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60BFE7CB">
            <w:pPr>
              <w:spacing w:after="0" w:line="240" w:lineRule="auto"/>
              <w:jc w:val="center"/>
            </w:pPr>
            <w:r>
              <w:rPr>
                <w:rFonts w:ascii="Arial" w:hAnsi="Arial" w:eastAsia="Arial"/>
                <w:b/>
                <w:sz w:val="19"/>
              </w:rPr>
              <w:t>Field</w:t>
            </w:r>
          </w:p>
        </w:tc>
        <w:tc>
          <w:tcPr>
            <w:tcW w:w="4816" w:type="dxa"/>
            <w:shd w:val="clear" w:color="auto" w:fill="D9EAF7"/>
            <w:vAlign w:val="center"/>
          </w:tcPr>
          <w:p w14:paraId="04A29D1E">
            <w:pPr>
              <w:spacing w:after="0" w:line="240" w:lineRule="auto"/>
              <w:jc w:val="center"/>
            </w:pPr>
            <w:r>
              <w:rPr>
                <w:rFonts w:ascii="Arial" w:hAnsi="Arial" w:eastAsia="Arial"/>
                <w:b/>
                <w:sz w:val="19"/>
              </w:rPr>
              <w:t>Value</w:t>
            </w:r>
          </w:p>
        </w:tc>
      </w:tr>
      <w:tr w14:paraId="47201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B4FC167">
            <w:pPr>
              <w:spacing w:after="0" w:line="240" w:lineRule="auto"/>
              <w:jc w:val="center"/>
            </w:pPr>
            <w:r>
              <w:rPr>
                <w:rFonts w:ascii="Arial" w:hAnsi="Arial" w:eastAsia="Arial"/>
                <w:b w:val="0"/>
                <w:sz w:val="19"/>
              </w:rPr>
              <w:t>Method</w:t>
            </w:r>
          </w:p>
        </w:tc>
        <w:tc>
          <w:tcPr>
            <w:tcW w:w="4816" w:type="dxa"/>
            <w:vAlign w:val="center"/>
          </w:tcPr>
          <w:p w14:paraId="13F79D5D">
            <w:pPr>
              <w:spacing w:after="0" w:line="240" w:lineRule="auto"/>
              <w:jc w:val="center"/>
            </w:pPr>
            <w:r>
              <w:rPr>
                <w:rFonts w:hint="eastAsia" w:eastAsia="宋体"/>
                <w:b w:val="0"/>
                <w:sz w:val="19"/>
                <w:lang w:val="en-US" w:eastAsia="zh-CN"/>
              </w:rPr>
              <w:t>G</w:t>
            </w:r>
            <w:r>
              <w:rPr>
                <w:rFonts w:ascii="Arial" w:hAnsi="Arial" w:eastAsia="Arial"/>
                <w:b w:val="0"/>
                <w:sz w:val="19"/>
              </w:rPr>
              <w:t>ET</w:t>
            </w:r>
          </w:p>
        </w:tc>
      </w:tr>
      <w:tr w14:paraId="513E3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97DD2E4">
            <w:pPr>
              <w:spacing w:after="0" w:line="240" w:lineRule="auto"/>
              <w:jc w:val="center"/>
            </w:pPr>
            <w:r>
              <w:rPr>
                <w:rFonts w:ascii="Arial" w:hAnsi="Arial" w:eastAsia="Arial"/>
                <w:b w:val="0"/>
                <w:sz w:val="19"/>
              </w:rPr>
              <w:t>Path</w:t>
            </w:r>
          </w:p>
        </w:tc>
        <w:tc>
          <w:tcPr>
            <w:tcW w:w="4816" w:type="dxa"/>
            <w:vAlign w:val="center"/>
          </w:tcPr>
          <w:p w14:paraId="07CC5FB8">
            <w:pPr>
              <w:spacing w:after="0" w:line="240" w:lineRule="auto"/>
              <w:rPr>
                <w:rFonts w:hint="default" w:eastAsia="宋体"/>
                <w:lang w:val="en-US" w:eastAsia="zh-CN"/>
              </w:rPr>
            </w:pPr>
            <w:r>
              <w:rPr>
                <w:rFonts w:ascii="Arial" w:hAnsi="Arial" w:eastAsia="Arial"/>
                <w:b w:val="0"/>
                <w:sz w:val="19"/>
              </w:rPr>
              <w:t>/admin/</w:t>
            </w:r>
            <w:r>
              <w:rPr>
                <w:rFonts w:hint="eastAsia" w:eastAsia="宋体"/>
                <w:b w:val="0"/>
                <w:sz w:val="19"/>
                <w:lang w:val="en-US" w:eastAsia="zh-CN"/>
              </w:rPr>
              <w:t>dashboard/users</w:t>
            </w:r>
          </w:p>
        </w:tc>
      </w:tr>
      <w:tr w14:paraId="09DDF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5A10584">
            <w:pPr>
              <w:spacing w:after="0" w:line="240" w:lineRule="auto"/>
              <w:jc w:val="center"/>
            </w:pPr>
            <w:r>
              <w:rPr>
                <w:rFonts w:ascii="Arial" w:hAnsi="Arial" w:eastAsia="Arial"/>
                <w:b w:val="0"/>
                <w:sz w:val="19"/>
              </w:rPr>
              <w:t>Authorized roles</w:t>
            </w:r>
          </w:p>
        </w:tc>
        <w:tc>
          <w:tcPr>
            <w:tcW w:w="4816" w:type="dxa"/>
            <w:vAlign w:val="center"/>
          </w:tcPr>
          <w:p w14:paraId="159803CF">
            <w:pPr>
              <w:spacing w:after="0" w:line="240" w:lineRule="auto"/>
              <w:jc w:val="center"/>
            </w:pPr>
            <w:r>
              <w:rPr>
                <w:rFonts w:ascii="Arial" w:hAnsi="Arial" w:eastAsia="Arial"/>
                <w:b w:val="0"/>
                <w:sz w:val="19"/>
              </w:rPr>
              <w:t>admin</w:t>
            </w:r>
          </w:p>
        </w:tc>
      </w:tr>
      <w:tr w14:paraId="1762F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1AB93C8">
            <w:pPr>
              <w:spacing w:after="0" w:line="240" w:lineRule="auto"/>
              <w:jc w:val="center"/>
            </w:pPr>
            <w:r>
              <w:rPr>
                <w:rFonts w:ascii="Arial" w:hAnsi="Arial" w:eastAsia="Arial"/>
                <w:b w:val="0"/>
                <w:sz w:val="19"/>
              </w:rPr>
              <w:t>Purpose</w:t>
            </w:r>
          </w:p>
        </w:tc>
        <w:tc>
          <w:tcPr>
            <w:tcW w:w="4816" w:type="dxa"/>
            <w:vAlign w:val="center"/>
          </w:tcPr>
          <w:p w14:paraId="45CA4980">
            <w:pPr>
              <w:spacing w:after="0" w:line="240" w:lineRule="auto"/>
            </w:pPr>
            <w:r>
              <w:rPr>
                <w:rFonts w:ascii="Arial" w:hAnsi="Arial" w:eastAsia="Arial"/>
                <w:b w:val="0"/>
                <w:sz w:val="19"/>
              </w:rPr>
              <w:t>Return user-related dashboard data for administrators.</w:t>
            </w:r>
          </w:p>
        </w:tc>
      </w:tr>
    </w:tbl>
    <w:p w14:paraId="321A2BB6"/>
    <w:p w14:paraId="61688C6C">
      <w:pPr>
        <w:pStyle w:val="4"/>
        <w:rPr>
          <w:rFonts w:hint="default" w:eastAsia="宋体"/>
          <w:lang w:val="en-US" w:eastAsia="zh-CN"/>
        </w:rPr>
      </w:pPr>
      <w:r>
        <w:t>2</w:t>
      </w:r>
      <w:r>
        <w:rPr>
          <w:rFonts w:hint="eastAsia" w:eastAsia="宋体"/>
          <w:lang w:val="en-US" w:eastAsia="zh-CN"/>
        </w:rPr>
        <w:t>1</w:t>
      </w:r>
      <w:r>
        <w:t>.</w:t>
      </w:r>
      <w:r>
        <w:rPr>
          <w:rFonts w:hint="eastAsia" w:eastAsia="宋体"/>
          <w:lang w:val="en-US" w:eastAsia="zh-CN"/>
        </w:rPr>
        <w:t>5</w:t>
      </w:r>
      <w:r>
        <w:t xml:space="preserve">. Get </w:t>
      </w:r>
      <w:r>
        <w:rPr>
          <w:rFonts w:hint="eastAsia" w:eastAsia="宋体"/>
          <w:lang w:val="en-US" w:eastAsia="zh-CN"/>
        </w:rPr>
        <w:t>User List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27EB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5E1C86EB">
            <w:pPr>
              <w:spacing w:after="0" w:line="240" w:lineRule="auto"/>
              <w:jc w:val="center"/>
            </w:pPr>
            <w:r>
              <w:rPr>
                <w:rFonts w:ascii="Arial" w:hAnsi="Arial" w:eastAsia="Arial"/>
                <w:b/>
                <w:sz w:val="19"/>
              </w:rPr>
              <w:t>Field</w:t>
            </w:r>
          </w:p>
        </w:tc>
        <w:tc>
          <w:tcPr>
            <w:tcW w:w="4816" w:type="dxa"/>
            <w:shd w:val="clear" w:color="auto" w:fill="D9EAF7"/>
            <w:vAlign w:val="center"/>
          </w:tcPr>
          <w:p w14:paraId="2B9E46A8">
            <w:pPr>
              <w:spacing w:after="0" w:line="240" w:lineRule="auto"/>
              <w:jc w:val="center"/>
            </w:pPr>
            <w:r>
              <w:rPr>
                <w:rFonts w:ascii="Arial" w:hAnsi="Arial" w:eastAsia="Arial"/>
                <w:b/>
                <w:sz w:val="19"/>
              </w:rPr>
              <w:t>Value</w:t>
            </w:r>
          </w:p>
        </w:tc>
      </w:tr>
      <w:tr w14:paraId="19F3D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ED8F760">
            <w:pPr>
              <w:spacing w:after="0" w:line="240" w:lineRule="auto"/>
              <w:jc w:val="center"/>
            </w:pPr>
            <w:r>
              <w:rPr>
                <w:rFonts w:ascii="Arial" w:hAnsi="Arial" w:eastAsia="Arial"/>
                <w:b w:val="0"/>
                <w:sz w:val="19"/>
              </w:rPr>
              <w:t>Method</w:t>
            </w:r>
          </w:p>
        </w:tc>
        <w:tc>
          <w:tcPr>
            <w:tcW w:w="4816" w:type="dxa"/>
            <w:vAlign w:val="center"/>
          </w:tcPr>
          <w:p w14:paraId="253F132F">
            <w:pPr>
              <w:spacing w:after="0" w:line="240" w:lineRule="auto"/>
              <w:jc w:val="center"/>
            </w:pPr>
            <w:r>
              <w:rPr>
                <w:rFonts w:ascii="Arial" w:hAnsi="Arial" w:eastAsia="Arial"/>
                <w:b w:val="0"/>
                <w:sz w:val="19"/>
              </w:rPr>
              <w:t>GET</w:t>
            </w:r>
          </w:p>
        </w:tc>
      </w:tr>
      <w:tr w14:paraId="3AF49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9C7E288">
            <w:pPr>
              <w:spacing w:after="0" w:line="240" w:lineRule="auto"/>
              <w:jc w:val="center"/>
            </w:pPr>
            <w:r>
              <w:rPr>
                <w:rFonts w:ascii="Arial" w:hAnsi="Arial" w:eastAsia="Arial"/>
                <w:b w:val="0"/>
                <w:sz w:val="19"/>
              </w:rPr>
              <w:t>Path</w:t>
            </w:r>
          </w:p>
        </w:tc>
        <w:tc>
          <w:tcPr>
            <w:tcW w:w="4816" w:type="dxa"/>
            <w:vAlign w:val="center"/>
          </w:tcPr>
          <w:p w14:paraId="7966E53D">
            <w:pPr>
              <w:spacing w:after="0" w:line="240" w:lineRule="auto"/>
              <w:rPr>
                <w:rFonts w:hint="default" w:eastAsia="宋体"/>
                <w:lang w:val="en-US" w:eastAsia="zh-CN"/>
              </w:rPr>
            </w:pPr>
            <w:r>
              <w:rPr>
                <w:rFonts w:ascii="Arial" w:hAnsi="Arial" w:eastAsia="Arial"/>
                <w:b w:val="0"/>
                <w:sz w:val="19"/>
              </w:rPr>
              <w:t>/admin/</w:t>
            </w:r>
            <w:r>
              <w:rPr>
                <w:rFonts w:hint="eastAsia" w:eastAsia="宋体"/>
                <w:b w:val="0"/>
                <w:sz w:val="19"/>
                <w:lang w:val="en-US" w:eastAsia="zh-CN"/>
              </w:rPr>
              <w:t>users</w:t>
            </w:r>
          </w:p>
        </w:tc>
      </w:tr>
      <w:tr w14:paraId="01687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BB36DB3">
            <w:pPr>
              <w:spacing w:after="0" w:line="240" w:lineRule="auto"/>
              <w:jc w:val="center"/>
            </w:pPr>
            <w:r>
              <w:rPr>
                <w:rFonts w:ascii="Arial" w:hAnsi="Arial" w:eastAsia="Arial"/>
                <w:b w:val="0"/>
                <w:sz w:val="19"/>
              </w:rPr>
              <w:t>Authorized roles</w:t>
            </w:r>
          </w:p>
        </w:tc>
        <w:tc>
          <w:tcPr>
            <w:tcW w:w="4816" w:type="dxa"/>
            <w:vAlign w:val="center"/>
          </w:tcPr>
          <w:p w14:paraId="0E339C14">
            <w:pPr>
              <w:spacing w:after="0" w:line="240" w:lineRule="auto"/>
              <w:jc w:val="center"/>
            </w:pPr>
            <w:r>
              <w:rPr>
                <w:rFonts w:ascii="Arial" w:hAnsi="Arial" w:eastAsia="Arial"/>
                <w:b w:val="0"/>
                <w:sz w:val="19"/>
              </w:rPr>
              <w:t>admin</w:t>
            </w:r>
          </w:p>
        </w:tc>
      </w:tr>
      <w:tr w14:paraId="4979C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2B9833B">
            <w:pPr>
              <w:spacing w:after="0" w:line="240" w:lineRule="auto"/>
              <w:jc w:val="center"/>
            </w:pPr>
            <w:r>
              <w:rPr>
                <w:rFonts w:ascii="Arial" w:hAnsi="Arial" w:eastAsia="Arial"/>
                <w:b w:val="0"/>
                <w:sz w:val="19"/>
              </w:rPr>
              <w:t>Purpose</w:t>
            </w:r>
          </w:p>
        </w:tc>
        <w:tc>
          <w:tcPr>
            <w:tcW w:w="4816" w:type="dxa"/>
            <w:vAlign w:val="center"/>
          </w:tcPr>
          <w:p w14:paraId="10E5FA8C">
            <w:pPr>
              <w:spacing w:after="0" w:line="240" w:lineRule="auto"/>
            </w:pPr>
            <w:r>
              <w:rPr>
                <w:rFonts w:ascii="Arial" w:hAnsi="Arial" w:eastAsia="Arial"/>
                <w:b w:val="0"/>
                <w:sz w:val="19"/>
              </w:rPr>
              <w:t>List users for platform management and moderation</w:t>
            </w:r>
            <w:r>
              <w:rPr>
                <w:rFonts w:hint="eastAsia" w:ascii="Arial" w:hAnsi="Arial" w:eastAsia="Arial"/>
                <w:b w:val="0"/>
                <w:sz w:val="19"/>
                <w:lang w:val="en-US" w:eastAsia="zh-CN"/>
              </w:rPr>
              <w:t>.</w:t>
            </w:r>
          </w:p>
        </w:tc>
      </w:tr>
    </w:tbl>
    <w:p w14:paraId="7D0DEF35"/>
    <w:p w14:paraId="7A59C166">
      <w:pPr>
        <w:rPr>
          <w:rFonts w:hint="default" w:eastAsia="宋体"/>
          <w:lang w:val="en-US" w:eastAsia="zh-CN"/>
        </w:rPr>
      </w:pPr>
      <w:r>
        <w:rPr>
          <w:rFonts w:hint="eastAsia" w:eastAsia="宋体"/>
          <w:b/>
          <w:sz w:val="21"/>
          <w:lang w:val="en-US" w:eastAsia="zh-CN"/>
        </w:rPr>
        <w:t>Query</w:t>
      </w:r>
      <w:r>
        <w:rPr>
          <w:b/>
          <w:sz w:val="21"/>
        </w:rPr>
        <w:t xml:space="preserve"> </w:t>
      </w:r>
      <w:r>
        <w:rPr>
          <w:rFonts w:hint="eastAsia" w:eastAsia="宋体"/>
          <w:b/>
          <w:sz w:val="21"/>
          <w:lang w:val="en-US" w:eastAsia="zh-CN"/>
        </w:rPr>
        <w:t>Parameters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2"/>
        <w:gridCol w:w="2462"/>
        <w:gridCol w:w="2462"/>
        <w:gridCol w:w="2462"/>
      </w:tblGrid>
      <w:tr w14:paraId="46C5A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2" w:type="dxa"/>
            <w:shd w:val="clear" w:color="auto" w:fill="D9EAF7"/>
            <w:vAlign w:val="center"/>
          </w:tcPr>
          <w:p w14:paraId="7EAB0F25">
            <w:pPr>
              <w:spacing w:after="0" w:line="240" w:lineRule="auto"/>
              <w:jc w:val="center"/>
            </w:pPr>
            <w:r>
              <w:rPr>
                <w:rFonts w:hint="eastAsia" w:eastAsia="宋体"/>
                <w:b/>
                <w:sz w:val="19"/>
                <w:lang w:val="en-US" w:eastAsia="zh-CN"/>
              </w:rPr>
              <w:t>Nam</w:t>
            </w:r>
            <w:r>
              <w:rPr>
                <w:rFonts w:ascii="Arial" w:hAnsi="Arial" w:eastAsia="Arial"/>
                <w:b/>
                <w:sz w:val="19"/>
              </w:rPr>
              <w:t>e</w:t>
            </w:r>
          </w:p>
        </w:tc>
        <w:tc>
          <w:tcPr>
            <w:tcW w:w="2462" w:type="dxa"/>
            <w:shd w:val="clear" w:color="auto" w:fill="D9EAF7"/>
            <w:vAlign w:val="center"/>
          </w:tcPr>
          <w:p w14:paraId="3C713987">
            <w:pPr>
              <w:spacing w:after="0" w:line="240" w:lineRule="auto"/>
              <w:jc w:val="center"/>
            </w:pPr>
            <w:r>
              <w:rPr>
                <w:rFonts w:ascii="Arial" w:hAnsi="Arial" w:eastAsia="Arial"/>
                <w:b/>
                <w:sz w:val="19"/>
              </w:rPr>
              <w:t>Type</w:t>
            </w:r>
          </w:p>
        </w:tc>
        <w:tc>
          <w:tcPr>
            <w:tcW w:w="2462" w:type="dxa"/>
            <w:shd w:val="clear" w:color="auto" w:fill="D9EAF7"/>
            <w:vAlign w:val="center"/>
          </w:tcPr>
          <w:p w14:paraId="7C5F589E">
            <w:pPr>
              <w:spacing w:after="0" w:line="240" w:lineRule="auto"/>
              <w:jc w:val="center"/>
              <w:rPr>
                <w:rFonts w:hint="default" w:ascii="Arial" w:hAnsi="Arial" w:eastAsia="宋体"/>
                <w:b/>
                <w:sz w:val="19"/>
                <w:lang w:val="en-US" w:eastAsia="zh-CN"/>
              </w:rPr>
            </w:pPr>
            <w:r>
              <w:rPr>
                <w:rFonts w:hint="eastAsia" w:eastAsia="宋体"/>
                <w:b/>
                <w:sz w:val="19"/>
                <w:lang w:val="en-US" w:eastAsia="zh-CN"/>
              </w:rPr>
              <w:t>Required</w:t>
            </w:r>
          </w:p>
        </w:tc>
        <w:tc>
          <w:tcPr>
            <w:tcW w:w="2462" w:type="dxa"/>
            <w:shd w:val="clear" w:color="auto" w:fill="D9EAF7"/>
            <w:vAlign w:val="center"/>
          </w:tcPr>
          <w:p w14:paraId="5D3AE595">
            <w:pPr>
              <w:spacing w:after="0" w:line="240" w:lineRule="auto"/>
              <w:jc w:val="center"/>
            </w:pPr>
            <w:r>
              <w:rPr>
                <w:rFonts w:ascii="Arial" w:hAnsi="Arial" w:eastAsia="Arial"/>
                <w:b/>
                <w:sz w:val="19"/>
              </w:rPr>
              <w:t>Description</w:t>
            </w:r>
          </w:p>
        </w:tc>
      </w:tr>
      <w:tr w14:paraId="6FD8F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2" w:type="dxa"/>
            <w:vAlign w:val="center"/>
          </w:tcPr>
          <w:p w14:paraId="4A6B8F6D">
            <w:pPr>
              <w:spacing w:after="0" w:line="240" w:lineRule="auto"/>
              <w:jc w:val="center"/>
              <w:rPr>
                <w:rFonts w:hint="default"/>
                <w:lang w:val="en-US"/>
              </w:rPr>
            </w:pPr>
            <w:r>
              <w:rPr>
                <w:rFonts w:hint="eastAsia" w:eastAsia="宋体"/>
                <w:b w:val="0"/>
                <w:sz w:val="19"/>
                <w:lang w:val="en-US" w:eastAsia="zh-CN"/>
              </w:rPr>
              <w:t>role</w:t>
            </w:r>
          </w:p>
        </w:tc>
        <w:tc>
          <w:tcPr>
            <w:tcW w:w="2462" w:type="dxa"/>
            <w:vAlign w:val="center"/>
          </w:tcPr>
          <w:p w14:paraId="450ACB2E">
            <w:pPr>
              <w:spacing w:after="0" w:line="240" w:lineRule="auto"/>
              <w:jc w:val="center"/>
              <w:rPr>
                <w:rFonts w:hint="default" w:eastAsia="宋体"/>
                <w:lang w:val="en-US" w:eastAsia="zh-CN"/>
              </w:rPr>
            </w:pPr>
            <w:r>
              <w:rPr>
                <w:rFonts w:hint="eastAsia"/>
                <w:b w:val="0"/>
                <w:sz w:val="19"/>
                <w:lang w:val="en-US" w:eastAsia="zh-CN"/>
              </w:rPr>
              <w:t>string</w:t>
            </w:r>
          </w:p>
        </w:tc>
        <w:tc>
          <w:tcPr>
            <w:tcW w:w="2462" w:type="dxa"/>
            <w:vAlign w:val="center"/>
          </w:tcPr>
          <w:p w14:paraId="1FE82234">
            <w:pPr>
              <w:spacing w:after="0" w:line="240" w:lineRule="auto"/>
              <w:jc w:val="center"/>
              <w:rPr>
                <w:rFonts w:hint="default"/>
                <w:b w:val="0"/>
                <w:sz w:val="19"/>
                <w:lang w:val="en-US" w:eastAsia="zh-CN"/>
              </w:rPr>
            </w:pPr>
            <w:r>
              <w:rPr>
                <w:rFonts w:hint="eastAsia"/>
                <w:b w:val="0"/>
                <w:sz w:val="19"/>
                <w:lang w:val="en-US" w:eastAsia="zh-CN"/>
              </w:rPr>
              <w:t>No</w:t>
            </w:r>
          </w:p>
        </w:tc>
        <w:tc>
          <w:tcPr>
            <w:tcW w:w="2462" w:type="dxa"/>
            <w:vAlign w:val="center"/>
          </w:tcPr>
          <w:p w14:paraId="6EF59070">
            <w:pPr>
              <w:spacing w:after="0" w:line="240" w:lineRule="auto"/>
              <w:jc w:val="center"/>
              <w:rPr>
                <w:rFonts w:hint="eastAsia"/>
                <w:b w:val="0"/>
                <w:sz w:val="19"/>
                <w:lang w:val="en-US" w:eastAsia="zh-CN"/>
              </w:rPr>
            </w:pPr>
            <w:r>
              <w:rPr>
                <w:rFonts w:hint="eastAsia"/>
                <w:b w:val="0"/>
                <w:sz w:val="19"/>
                <w:lang w:val="en-US" w:eastAsia="zh-CN"/>
              </w:rPr>
              <w:t>Filter by user role</w:t>
            </w:r>
          </w:p>
        </w:tc>
      </w:tr>
      <w:tr w14:paraId="51CAC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2" w:type="dxa"/>
            <w:vAlign w:val="center"/>
          </w:tcPr>
          <w:p w14:paraId="05CE5204">
            <w:pPr>
              <w:spacing w:after="0" w:line="240" w:lineRule="auto"/>
              <w:jc w:val="center"/>
              <w:rPr>
                <w:rFonts w:hint="default" w:ascii="Arial" w:hAnsi="Arial" w:eastAsia="宋体"/>
                <w:b w:val="0"/>
                <w:sz w:val="19"/>
                <w:lang w:val="en-US" w:eastAsia="zh-CN"/>
              </w:rPr>
            </w:pPr>
            <w:r>
              <w:rPr>
                <w:rFonts w:hint="eastAsia" w:eastAsia="宋体"/>
                <w:b w:val="0"/>
                <w:sz w:val="19"/>
                <w:lang w:val="en-US" w:eastAsia="zh-CN"/>
              </w:rPr>
              <w:t>status</w:t>
            </w:r>
          </w:p>
        </w:tc>
        <w:tc>
          <w:tcPr>
            <w:tcW w:w="2462" w:type="dxa"/>
            <w:vAlign w:val="center"/>
          </w:tcPr>
          <w:p w14:paraId="3C84468B">
            <w:pPr>
              <w:spacing w:after="0" w:line="240" w:lineRule="auto"/>
              <w:jc w:val="center"/>
              <w:rPr>
                <w:rFonts w:ascii="Arial" w:hAnsi="Arial" w:eastAsia="Arial"/>
                <w:b w:val="0"/>
                <w:sz w:val="19"/>
              </w:rPr>
            </w:pPr>
            <w:r>
              <w:rPr>
                <w:rFonts w:hint="eastAsia"/>
                <w:b w:val="0"/>
                <w:sz w:val="19"/>
                <w:lang w:val="en-US" w:eastAsia="zh-CN"/>
              </w:rPr>
              <w:t>string</w:t>
            </w:r>
          </w:p>
        </w:tc>
        <w:tc>
          <w:tcPr>
            <w:tcW w:w="2462" w:type="dxa"/>
            <w:vAlign w:val="center"/>
          </w:tcPr>
          <w:p w14:paraId="121DF433">
            <w:pPr>
              <w:spacing w:after="0" w:line="240" w:lineRule="auto"/>
              <w:jc w:val="center"/>
              <w:rPr>
                <w:rFonts w:hint="eastAsia"/>
                <w:b w:val="0"/>
                <w:sz w:val="19"/>
                <w:lang w:val="en-US" w:eastAsia="zh-CN"/>
              </w:rPr>
            </w:pPr>
            <w:r>
              <w:rPr>
                <w:rFonts w:hint="eastAsia"/>
                <w:b w:val="0"/>
                <w:sz w:val="19"/>
                <w:lang w:val="en-US" w:eastAsia="zh-CN"/>
              </w:rPr>
              <w:t>No</w:t>
            </w:r>
          </w:p>
        </w:tc>
        <w:tc>
          <w:tcPr>
            <w:tcW w:w="2462" w:type="dxa"/>
            <w:vAlign w:val="center"/>
          </w:tcPr>
          <w:p w14:paraId="234C29EA">
            <w:pPr>
              <w:spacing w:after="0" w:line="240" w:lineRule="auto"/>
              <w:jc w:val="center"/>
              <w:rPr>
                <w:rFonts w:hint="default"/>
                <w:b w:val="0"/>
                <w:sz w:val="19"/>
                <w:lang w:val="en-US" w:eastAsia="zh-CN"/>
              </w:rPr>
            </w:pPr>
            <w:r>
              <w:rPr>
                <w:rFonts w:hint="eastAsia"/>
                <w:b w:val="0"/>
                <w:sz w:val="19"/>
                <w:lang w:val="en-US" w:eastAsia="zh-CN"/>
              </w:rPr>
              <w:t>Filter by account status</w:t>
            </w:r>
          </w:p>
        </w:tc>
      </w:tr>
      <w:tr w14:paraId="686C8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2" w:type="dxa"/>
            <w:vAlign w:val="center"/>
          </w:tcPr>
          <w:p w14:paraId="7D0B60CF">
            <w:pPr>
              <w:spacing w:after="0" w:line="240" w:lineRule="auto"/>
              <w:jc w:val="center"/>
              <w:rPr>
                <w:rFonts w:hint="default" w:ascii="Arial" w:hAnsi="Arial" w:eastAsia="宋体"/>
                <w:b w:val="0"/>
                <w:sz w:val="19"/>
                <w:lang w:val="en-US" w:eastAsia="zh-CN"/>
              </w:rPr>
            </w:pPr>
            <w:r>
              <w:rPr>
                <w:rFonts w:hint="eastAsia" w:eastAsia="宋体"/>
                <w:b w:val="0"/>
                <w:sz w:val="19"/>
                <w:lang w:val="en-US" w:eastAsia="zh-CN"/>
              </w:rPr>
              <w:t>keyword</w:t>
            </w:r>
          </w:p>
        </w:tc>
        <w:tc>
          <w:tcPr>
            <w:tcW w:w="2462" w:type="dxa"/>
            <w:vAlign w:val="center"/>
          </w:tcPr>
          <w:p w14:paraId="4FDE9371">
            <w:pPr>
              <w:spacing w:after="0" w:line="240" w:lineRule="auto"/>
              <w:jc w:val="center"/>
              <w:rPr>
                <w:rFonts w:ascii="Arial" w:hAnsi="Arial" w:eastAsia="Arial"/>
                <w:b w:val="0"/>
                <w:sz w:val="19"/>
              </w:rPr>
            </w:pPr>
            <w:r>
              <w:rPr>
                <w:rFonts w:hint="eastAsia"/>
                <w:b w:val="0"/>
                <w:sz w:val="19"/>
                <w:lang w:val="en-US" w:eastAsia="zh-CN"/>
              </w:rPr>
              <w:t>string</w:t>
            </w:r>
          </w:p>
        </w:tc>
        <w:tc>
          <w:tcPr>
            <w:tcW w:w="2462" w:type="dxa"/>
            <w:vAlign w:val="center"/>
          </w:tcPr>
          <w:p w14:paraId="1F6BA06A">
            <w:pPr>
              <w:spacing w:after="0" w:line="240" w:lineRule="auto"/>
              <w:jc w:val="center"/>
              <w:rPr>
                <w:rFonts w:hint="eastAsia"/>
                <w:b w:val="0"/>
                <w:sz w:val="19"/>
                <w:lang w:val="en-US" w:eastAsia="zh-CN"/>
              </w:rPr>
            </w:pPr>
            <w:r>
              <w:rPr>
                <w:rFonts w:hint="eastAsia"/>
                <w:b w:val="0"/>
                <w:sz w:val="19"/>
                <w:lang w:val="en-US" w:eastAsia="zh-CN"/>
              </w:rPr>
              <w:t>No</w:t>
            </w:r>
          </w:p>
        </w:tc>
        <w:tc>
          <w:tcPr>
            <w:tcW w:w="2462" w:type="dxa"/>
            <w:vAlign w:val="center"/>
          </w:tcPr>
          <w:p w14:paraId="0A6EEB67">
            <w:pPr>
              <w:spacing w:after="0" w:line="240" w:lineRule="auto"/>
              <w:jc w:val="center"/>
              <w:rPr>
                <w:rFonts w:hint="default"/>
                <w:b w:val="0"/>
                <w:sz w:val="19"/>
                <w:lang w:val="en-US" w:eastAsia="zh-CN"/>
              </w:rPr>
            </w:pPr>
            <w:r>
              <w:rPr>
                <w:rFonts w:hint="eastAsia"/>
                <w:b w:val="0"/>
                <w:sz w:val="19"/>
                <w:lang w:val="en-US" w:eastAsia="zh-CN"/>
              </w:rPr>
              <w:t>Search by name or email</w:t>
            </w:r>
          </w:p>
        </w:tc>
      </w:tr>
      <w:tr w14:paraId="70DC9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2" w:type="dxa"/>
            <w:vAlign w:val="center"/>
          </w:tcPr>
          <w:p w14:paraId="67A79201">
            <w:pPr>
              <w:spacing w:after="0" w:line="240" w:lineRule="auto"/>
              <w:jc w:val="center"/>
              <w:rPr>
                <w:rFonts w:hint="default" w:ascii="Arial" w:hAnsi="Arial" w:eastAsia="宋体"/>
                <w:b w:val="0"/>
                <w:sz w:val="19"/>
                <w:lang w:val="en-US" w:eastAsia="zh-CN"/>
              </w:rPr>
            </w:pPr>
            <w:r>
              <w:rPr>
                <w:rFonts w:hint="eastAsia" w:eastAsia="宋体"/>
                <w:b w:val="0"/>
                <w:sz w:val="19"/>
                <w:lang w:val="en-US" w:eastAsia="zh-CN"/>
              </w:rPr>
              <w:t>page</w:t>
            </w:r>
          </w:p>
        </w:tc>
        <w:tc>
          <w:tcPr>
            <w:tcW w:w="2462" w:type="dxa"/>
            <w:vAlign w:val="center"/>
          </w:tcPr>
          <w:p w14:paraId="226002EC">
            <w:pPr>
              <w:spacing w:after="0" w:line="240" w:lineRule="auto"/>
              <w:jc w:val="center"/>
              <w:rPr>
                <w:rFonts w:ascii="Arial" w:hAnsi="Arial" w:eastAsia="Arial"/>
                <w:b w:val="0"/>
                <w:sz w:val="19"/>
              </w:rPr>
            </w:pPr>
            <w:r>
              <w:rPr>
                <w:rFonts w:hint="eastAsia"/>
                <w:b w:val="0"/>
                <w:sz w:val="19"/>
                <w:lang w:val="en-US" w:eastAsia="zh-CN"/>
              </w:rPr>
              <w:t>integer</w:t>
            </w:r>
          </w:p>
        </w:tc>
        <w:tc>
          <w:tcPr>
            <w:tcW w:w="2462" w:type="dxa"/>
            <w:vAlign w:val="center"/>
          </w:tcPr>
          <w:p w14:paraId="14C79BB7">
            <w:pPr>
              <w:spacing w:after="0" w:line="240" w:lineRule="auto"/>
              <w:jc w:val="center"/>
              <w:rPr>
                <w:rFonts w:hint="eastAsia"/>
                <w:b w:val="0"/>
                <w:sz w:val="19"/>
                <w:lang w:val="en-US" w:eastAsia="zh-CN"/>
              </w:rPr>
            </w:pPr>
            <w:r>
              <w:rPr>
                <w:rFonts w:hint="eastAsia"/>
                <w:b w:val="0"/>
                <w:sz w:val="19"/>
                <w:lang w:val="en-US" w:eastAsia="zh-CN"/>
              </w:rPr>
              <w:t>No</w:t>
            </w:r>
          </w:p>
        </w:tc>
        <w:tc>
          <w:tcPr>
            <w:tcW w:w="2462" w:type="dxa"/>
            <w:vAlign w:val="center"/>
          </w:tcPr>
          <w:p w14:paraId="0199659B">
            <w:pPr>
              <w:spacing w:after="0" w:line="240" w:lineRule="auto"/>
              <w:jc w:val="center"/>
              <w:rPr>
                <w:rFonts w:hint="default"/>
                <w:b w:val="0"/>
                <w:sz w:val="19"/>
                <w:lang w:val="en-US" w:eastAsia="zh-CN"/>
              </w:rPr>
            </w:pPr>
            <w:r>
              <w:rPr>
                <w:rFonts w:hint="eastAsia"/>
                <w:b w:val="0"/>
                <w:sz w:val="19"/>
                <w:lang w:val="en-US" w:eastAsia="zh-CN"/>
              </w:rPr>
              <w:t>Page number</w:t>
            </w:r>
          </w:p>
        </w:tc>
      </w:tr>
      <w:tr w14:paraId="41A75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2" w:type="dxa"/>
            <w:vAlign w:val="center"/>
          </w:tcPr>
          <w:p w14:paraId="1047A4A3">
            <w:pPr>
              <w:spacing w:after="0" w:line="240" w:lineRule="auto"/>
              <w:jc w:val="center"/>
              <w:rPr>
                <w:rFonts w:hint="default" w:eastAsia="宋体"/>
                <w:b w:val="0"/>
                <w:sz w:val="19"/>
                <w:lang w:val="en-US" w:eastAsia="zh-CN"/>
              </w:rPr>
            </w:pPr>
            <w:r>
              <w:rPr>
                <w:rFonts w:hint="eastAsia" w:eastAsia="宋体"/>
                <w:b w:val="0"/>
                <w:sz w:val="19"/>
                <w:lang w:val="en-US" w:eastAsia="zh-CN"/>
              </w:rPr>
              <w:t>size</w:t>
            </w:r>
          </w:p>
        </w:tc>
        <w:tc>
          <w:tcPr>
            <w:tcW w:w="2462" w:type="dxa"/>
            <w:vAlign w:val="center"/>
          </w:tcPr>
          <w:p w14:paraId="20717028">
            <w:pPr>
              <w:spacing w:after="0" w:line="240" w:lineRule="auto"/>
              <w:jc w:val="center"/>
              <w:rPr>
                <w:rFonts w:hint="eastAsia"/>
                <w:b w:val="0"/>
                <w:sz w:val="19"/>
                <w:lang w:val="en-US" w:eastAsia="zh-CN"/>
              </w:rPr>
            </w:pPr>
            <w:r>
              <w:rPr>
                <w:rFonts w:hint="eastAsia"/>
                <w:b w:val="0"/>
                <w:sz w:val="19"/>
                <w:lang w:val="en-US" w:eastAsia="zh-CN"/>
              </w:rPr>
              <w:t>integer</w:t>
            </w:r>
          </w:p>
        </w:tc>
        <w:tc>
          <w:tcPr>
            <w:tcW w:w="2462" w:type="dxa"/>
            <w:vAlign w:val="center"/>
          </w:tcPr>
          <w:p w14:paraId="2F59F8D1">
            <w:pPr>
              <w:spacing w:after="0" w:line="240" w:lineRule="auto"/>
              <w:jc w:val="center"/>
              <w:rPr>
                <w:rFonts w:hint="eastAsia"/>
                <w:b w:val="0"/>
                <w:sz w:val="19"/>
                <w:lang w:val="en-US" w:eastAsia="zh-CN"/>
              </w:rPr>
            </w:pPr>
            <w:r>
              <w:rPr>
                <w:rFonts w:hint="eastAsia"/>
                <w:b w:val="0"/>
                <w:sz w:val="19"/>
                <w:lang w:val="en-US" w:eastAsia="zh-CN"/>
              </w:rPr>
              <w:t>No</w:t>
            </w:r>
          </w:p>
        </w:tc>
        <w:tc>
          <w:tcPr>
            <w:tcW w:w="2462" w:type="dxa"/>
            <w:vAlign w:val="center"/>
          </w:tcPr>
          <w:p w14:paraId="7EAD0B7D">
            <w:pPr>
              <w:spacing w:after="0" w:line="240" w:lineRule="auto"/>
              <w:jc w:val="center"/>
              <w:rPr>
                <w:rFonts w:hint="eastAsia"/>
                <w:b w:val="0"/>
                <w:sz w:val="19"/>
                <w:lang w:val="en-US" w:eastAsia="zh-CN"/>
              </w:rPr>
            </w:pPr>
            <w:r>
              <w:rPr>
                <w:rFonts w:hint="eastAsia"/>
                <w:b w:val="0"/>
                <w:sz w:val="19"/>
                <w:lang w:val="en-US" w:eastAsia="zh-CN"/>
              </w:rPr>
              <w:t>Page size</w:t>
            </w:r>
          </w:p>
        </w:tc>
      </w:tr>
    </w:tbl>
    <w:p w14:paraId="3D23D05E"/>
    <w:p w14:paraId="11CAC78F">
      <w:pPr>
        <w:pStyle w:val="4"/>
        <w:rPr>
          <w:rFonts w:hint="default" w:eastAsia="宋体"/>
          <w:lang w:val="en-US" w:eastAsia="zh-CN"/>
        </w:rPr>
      </w:pPr>
      <w:r>
        <w:t>2</w:t>
      </w:r>
      <w:r>
        <w:rPr>
          <w:rFonts w:hint="eastAsia" w:eastAsia="宋体"/>
          <w:lang w:val="en-US" w:eastAsia="zh-CN"/>
        </w:rPr>
        <w:t>1</w:t>
      </w:r>
      <w:r>
        <w:t>.</w:t>
      </w:r>
      <w:r>
        <w:rPr>
          <w:rFonts w:hint="eastAsia" w:eastAsia="宋体"/>
          <w:lang w:val="en-US" w:eastAsia="zh-CN"/>
        </w:rPr>
        <w:t>6</w:t>
      </w:r>
      <w:r>
        <w:t xml:space="preserve">. Get </w:t>
      </w:r>
      <w:r>
        <w:rPr>
          <w:rFonts w:hint="eastAsia" w:eastAsia="宋体"/>
          <w:lang w:val="en-US" w:eastAsia="zh-CN"/>
        </w:rPr>
        <w:t>User Detail</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CBFB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4E4E547A">
            <w:pPr>
              <w:spacing w:after="0" w:line="240" w:lineRule="auto"/>
              <w:jc w:val="center"/>
            </w:pPr>
            <w:r>
              <w:rPr>
                <w:rFonts w:ascii="Arial" w:hAnsi="Arial" w:eastAsia="Arial"/>
                <w:b/>
                <w:sz w:val="19"/>
              </w:rPr>
              <w:t>Field</w:t>
            </w:r>
          </w:p>
        </w:tc>
        <w:tc>
          <w:tcPr>
            <w:tcW w:w="4816" w:type="dxa"/>
            <w:shd w:val="clear" w:color="auto" w:fill="D9EAF7"/>
            <w:vAlign w:val="center"/>
          </w:tcPr>
          <w:p w14:paraId="168EAFFE">
            <w:pPr>
              <w:spacing w:after="0" w:line="240" w:lineRule="auto"/>
              <w:jc w:val="center"/>
            </w:pPr>
            <w:r>
              <w:rPr>
                <w:rFonts w:ascii="Arial" w:hAnsi="Arial" w:eastAsia="Arial"/>
                <w:b/>
                <w:sz w:val="19"/>
              </w:rPr>
              <w:t>Value</w:t>
            </w:r>
          </w:p>
        </w:tc>
      </w:tr>
      <w:tr w14:paraId="6E07C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0E05964">
            <w:pPr>
              <w:spacing w:after="0" w:line="240" w:lineRule="auto"/>
              <w:jc w:val="center"/>
            </w:pPr>
            <w:r>
              <w:rPr>
                <w:rFonts w:ascii="Arial" w:hAnsi="Arial" w:eastAsia="Arial"/>
                <w:b w:val="0"/>
                <w:sz w:val="19"/>
              </w:rPr>
              <w:t>Method</w:t>
            </w:r>
          </w:p>
        </w:tc>
        <w:tc>
          <w:tcPr>
            <w:tcW w:w="4816" w:type="dxa"/>
            <w:vAlign w:val="center"/>
          </w:tcPr>
          <w:p w14:paraId="0B906D79">
            <w:pPr>
              <w:spacing w:after="0" w:line="240" w:lineRule="auto"/>
              <w:jc w:val="center"/>
            </w:pPr>
            <w:r>
              <w:rPr>
                <w:rFonts w:ascii="Arial" w:hAnsi="Arial" w:eastAsia="Arial"/>
                <w:b w:val="0"/>
                <w:sz w:val="19"/>
              </w:rPr>
              <w:t>GET</w:t>
            </w:r>
          </w:p>
        </w:tc>
      </w:tr>
      <w:tr w14:paraId="2AC33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E4745EF">
            <w:pPr>
              <w:spacing w:after="0" w:line="240" w:lineRule="auto"/>
              <w:jc w:val="center"/>
            </w:pPr>
            <w:r>
              <w:rPr>
                <w:rFonts w:ascii="Arial" w:hAnsi="Arial" w:eastAsia="Arial"/>
                <w:b w:val="0"/>
                <w:sz w:val="19"/>
              </w:rPr>
              <w:t>Path</w:t>
            </w:r>
          </w:p>
        </w:tc>
        <w:tc>
          <w:tcPr>
            <w:tcW w:w="4816" w:type="dxa"/>
            <w:vAlign w:val="center"/>
          </w:tcPr>
          <w:p w14:paraId="151FEE8B">
            <w:pPr>
              <w:spacing w:after="0" w:line="240" w:lineRule="auto"/>
              <w:rPr>
                <w:rFonts w:hint="default" w:eastAsia="宋体"/>
                <w:lang w:val="en-US" w:eastAsia="zh-CN"/>
              </w:rPr>
            </w:pPr>
            <w:r>
              <w:rPr>
                <w:rFonts w:ascii="Arial" w:hAnsi="Arial" w:eastAsia="Arial"/>
                <w:b w:val="0"/>
                <w:sz w:val="19"/>
              </w:rPr>
              <w:t>/admin/</w:t>
            </w:r>
            <w:r>
              <w:rPr>
                <w:rFonts w:hint="eastAsia" w:eastAsia="宋体"/>
                <w:b w:val="0"/>
                <w:sz w:val="19"/>
                <w:lang w:val="en-US" w:eastAsia="zh-CN"/>
              </w:rPr>
              <w:t>users/{id}</w:t>
            </w:r>
          </w:p>
        </w:tc>
      </w:tr>
      <w:tr w14:paraId="00385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1B1FF9D">
            <w:pPr>
              <w:spacing w:after="0" w:line="240" w:lineRule="auto"/>
              <w:jc w:val="center"/>
            </w:pPr>
            <w:r>
              <w:rPr>
                <w:rFonts w:ascii="Arial" w:hAnsi="Arial" w:eastAsia="Arial"/>
                <w:b w:val="0"/>
                <w:sz w:val="19"/>
              </w:rPr>
              <w:t>Authorized roles</w:t>
            </w:r>
          </w:p>
        </w:tc>
        <w:tc>
          <w:tcPr>
            <w:tcW w:w="4816" w:type="dxa"/>
            <w:vAlign w:val="center"/>
          </w:tcPr>
          <w:p w14:paraId="676B1772">
            <w:pPr>
              <w:spacing w:after="0" w:line="240" w:lineRule="auto"/>
              <w:jc w:val="center"/>
            </w:pPr>
            <w:r>
              <w:rPr>
                <w:rFonts w:ascii="Arial" w:hAnsi="Arial" w:eastAsia="Arial"/>
                <w:b w:val="0"/>
                <w:sz w:val="19"/>
              </w:rPr>
              <w:t>admin</w:t>
            </w:r>
          </w:p>
        </w:tc>
      </w:tr>
      <w:tr w14:paraId="1423A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020B191">
            <w:pPr>
              <w:spacing w:after="0" w:line="240" w:lineRule="auto"/>
              <w:jc w:val="center"/>
            </w:pPr>
            <w:r>
              <w:rPr>
                <w:rFonts w:ascii="Arial" w:hAnsi="Arial" w:eastAsia="Arial"/>
                <w:b w:val="0"/>
                <w:sz w:val="19"/>
              </w:rPr>
              <w:t>Purpose</w:t>
            </w:r>
          </w:p>
        </w:tc>
        <w:tc>
          <w:tcPr>
            <w:tcW w:w="4816" w:type="dxa"/>
            <w:vAlign w:val="center"/>
          </w:tcPr>
          <w:p w14:paraId="33FC4A6F">
            <w:pPr>
              <w:spacing w:after="0" w:line="240" w:lineRule="auto"/>
            </w:pPr>
            <w:r>
              <w:rPr>
                <w:rFonts w:ascii="Arial" w:hAnsi="Arial" w:eastAsia="Arial"/>
                <w:b w:val="0"/>
                <w:sz w:val="19"/>
              </w:rPr>
              <w:t>Return detailed information for a specific user.</w:t>
            </w:r>
          </w:p>
        </w:tc>
      </w:tr>
    </w:tbl>
    <w:p w14:paraId="26FC260D"/>
    <w:p w14:paraId="32630524">
      <w:pPr>
        <w:rPr>
          <w:rFonts w:hint="default" w:eastAsia="宋体"/>
          <w:lang w:val="en-US" w:eastAsia="zh-CN"/>
        </w:rPr>
      </w:pPr>
      <w:r>
        <w:rPr>
          <w:rFonts w:hint="eastAsia" w:eastAsia="宋体"/>
          <w:b/>
          <w:sz w:val="21"/>
          <w:lang w:val="en-US" w:eastAsia="zh-CN"/>
        </w:rPr>
        <w:t>Path</w:t>
      </w:r>
      <w:r>
        <w:rPr>
          <w:b/>
          <w:sz w:val="21"/>
        </w:rPr>
        <w:t xml:space="preserve"> </w:t>
      </w:r>
      <w:r>
        <w:rPr>
          <w:rFonts w:hint="eastAsia" w:eastAsia="宋体"/>
          <w:b/>
          <w:sz w:val="21"/>
          <w:lang w:val="en-US" w:eastAsia="zh-CN"/>
        </w:rPr>
        <w:t>Parameters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2"/>
        <w:gridCol w:w="2462"/>
        <w:gridCol w:w="2462"/>
        <w:gridCol w:w="2462"/>
      </w:tblGrid>
      <w:tr w14:paraId="587C0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2" w:type="dxa"/>
            <w:shd w:val="clear" w:color="auto" w:fill="D9EAF7"/>
            <w:vAlign w:val="center"/>
          </w:tcPr>
          <w:p w14:paraId="5B309C03">
            <w:pPr>
              <w:spacing w:after="0" w:line="240" w:lineRule="auto"/>
              <w:jc w:val="center"/>
            </w:pPr>
            <w:r>
              <w:rPr>
                <w:rFonts w:hint="eastAsia" w:eastAsia="宋体"/>
                <w:b/>
                <w:sz w:val="19"/>
                <w:lang w:val="en-US" w:eastAsia="zh-CN"/>
              </w:rPr>
              <w:t>Nam</w:t>
            </w:r>
            <w:r>
              <w:rPr>
                <w:rFonts w:ascii="Arial" w:hAnsi="Arial" w:eastAsia="Arial"/>
                <w:b/>
                <w:sz w:val="19"/>
              </w:rPr>
              <w:t>e</w:t>
            </w:r>
          </w:p>
        </w:tc>
        <w:tc>
          <w:tcPr>
            <w:tcW w:w="2462" w:type="dxa"/>
            <w:shd w:val="clear" w:color="auto" w:fill="D9EAF7"/>
            <w:vAlign w:val="center"/>
          </w:tcPr>
          <w:p w14:paraId="436EF03C">
            <w:pPr>
              <w:spacing w:after="0" w:line="240" w:lineRule="auto"/>
              <w:jc w:val="center"/>
            </w:pPr>
            <w:r>
              <w:rPr>
                <w:rFonts w:ascii="Arial" w:hAnsi="Arial" w:eastAsia="Arial"/>
                <w:b/>
                <w:sz w:val="19"/>
              </w:rPr>
              <w:t>Type</w:t>
            </w:r>
          </w:p>
        </w:tc>
        <w:tc>
          <w:tcPr>
            <w:tcW w:w="2462" w:type="dxa"/>
            <w:shd w:val="clear" w:color="auto" w:fill="D9EAF7"/>
            <w:vAlign w:val="center"/>
          </w:tcPr>
          <w:p w14:paraId="095F88FF">
            <w:pPr>
              <w:spacing w:after="0" w:line="240" w:lineRule="auto"/>
              <w:jc w:val="center"/>
              <w:rPr>
                <w:rFonts w:hint="default" w:ascii="Arial" w:hAnsi="Arial" w:eastAsia="宋体"/>
                <w:b/>
                <w:sz w:val="19"/>
                <w:lang w:val="en-US" w:eastAsia="zh-CN"/>
              </w:rPr>
            </w:pPr>
            <w:r>
              <w:rPr>
                <w:rFonts w:hint="eastAsia" w:eastAsia="宋体"/>
                <w:b/>
                <w:sz w:val="19"/>
                <w:lang w:val="en-US" w:eastAsia="zh-CN"/>
              </w:rPr>
              <w:t>Required</w:t>
            </w:r>
          </w:p>
        </w:tc>
        <w:tc>
          <w:tcPr>
            <w:tcW w:w="2462" w:type="dxa"/>
            <w:shd w:val="clear" w:color="auto" w:fill="D9EAF7"/>
            <w:vAlign w:val="center"/>
          </w:tcPr>
          <w:p w14:paraId="5BC2983B">
            <w:pPr>
              <w:spacing w:after="0" w:line="240" w:lineRule="auto"/>
              <w:jc w:val="center"/>
            </w:pPr>
            <w:r>
              <w:rPr>
                <w:rFonts w:ascii="Arial" w:hAnsi="Arial" w:eastAsia="Arial"/>
                <w:b/>
                <w:sz w:val="19"/>
              </w:rPr>
              <w:t>Description</w:t>
            </w:r>
          </w:p>
        </w:tc>
      </w:tr>
      <w:tr w14:paraId="6266D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2" w:type="dxa"/>
            <w:vAlign w:val="center"/>
          </w:tcPr>
          <w:p w14:paraId="07EC884A">
            <w:pPr>
              <w:spacing w:after="0" w:line="240" w:lineRule="auto"/>
              <w:jc w:val="center"/>
              <w:rPr>
                <w:rFonts w:hint="default" w:eastAsia="宋体"/>
                <w:b w:val="0"/>
                <w:sz w:val="19"/>
                <w:lang w:val="en-US" w:eastAsia="zh-CN"/>
              </w:rPr>
            </w:pPr>
            <w:r>
              <w:rPr>
                <w:rFonts w:hint="eastAsia" w:eastAsia="宋体"/>
                <w:b w:val="0"/>
                <w:sz w:val="19"/>
                <w:lang w:val="en-US" w:eastAsia="zh-CN"/>
              </w:rPr>
              <w:t>id</w:t>
            </w:r>
          </w:p>
        </w:tc>
        <w:tc>
          <w:tcPr>
            <w:tcW w:w="2462" w:type="dxa"/>
            <w:vAlign w:val="center"/>
          </w:tcPr>
          <w:p w14:paraId="5DAB8C44">
            <w:pPr>
              <w:spacing w:after="0" w:line="240" w:lineRule="auto"/>
              <w:jc w:val="center"/>
              <w:rPr>
                <w:rFonts w:hint="eastAsia"/>
                <w:b w:val="0"/>
                <w:sz w:val="19"/>
                <w:lang w:val="en-US" w:eastAsia="zh-CN"/>
              </w:rPr>
            </w:pPr>
            <w:r>
              <w:rPr>
                <w:rFonts w:hint="eastAsia"/>
                <w:b w:val="0"/>
                <w:sz w:val="19"/>
                <w:lang w:val="en-US" w:eastAsia="zh-CN"/>
              </w:rPr>
              <w:t>long</w:t>
            </w:r>
          </w:p>
        </w:tc>
        <w:tc>
          <w:tcPr>
            <w:tcW w:w="2462" w:type="dxa"/>
            <w:vAlign w:val="center"/>
          </w:tcPr>
          <w:p w14:paraId="2FB03D86">
            <w:pPr>
              <w:spacing w:after="0" w:line="240" w:lineRule="auto"/>
              <w:jc w:val="center"/>
              <w:rPr>
                <w:rFonts w:hint="eastAsia"/>
                <w:b w:val="0"/>
                <w:sz w:val="19"/>
                <w:lang w:val="en-US" w:eastAsia="zh-CN"/>
              </w:rPr>
            </w:pPr>
            <w:r>
              <w:rPr>
                <w:rFonts w:hint="eastAsia"/>
                <w:b w:val="0"/>
                <w:sz w:val="19"/>
                <w:lang w:val="en-US" w:eastAsia="zh-CN"/>
              </w:rPr>
              <w:t>Yes</w:t>
            </w:r>
          </w:p>
        </w:tc>
        <w:tc>
          <w:tcPr>
            <w:tcW w:w="2462" w:type="dxa"/>
            <w:vAlign w:val="center"/>
          </w:tcPr>
          <w:p w14:paraId="3DA4CB61">
            <w:pPr>
              <w:spacing w:after="0" w:line="240" w:lineRule="auto"/>
              <w:jc w:val="center"/>
              <w:rPr>
                <w:rFonts w:hint="eastAsia"/>
                <w:b w:val="0"/>
                <w:sz w:val="19"/>
                <w:lang w:val="en-US" w:eastAsia="zh-CN"/>
              </w:rPr>
            </w:pPr>
            <w:r>
              <w:rPr>
                <w:rFonts w:hint="eastAsia"/>
                <w:b w:val="0"/>
                <w:sz w:val="19"/>
                <w:lang w:val="en-US" w:eastAsia="zh-CN"/>
              </w:rPr>
              <w:t>User identifier</w:t>
            </w:r>
          </w:p>
        </w:tc>
      </w:tr>
    </w:tbl>
    <w:p w14:paraId="20C70373"/>
    <w:p w14:paraId="04D2738A">
      <w:pPr>
        <w:pStyle w:val="4"/>
        <w:rPr>
          <w:rFonts w:hint="default" w:eastAsia="宋体"/>
          <w:lang w:val="en-US" w:eastAsia="zh-CN"/>
        </w:rPr>
      </w:pPr>
      <w:r>
        <w:t>2</w:t>
      </w:r>
      <w:r>
        <w:rPr>
          <w:rFonts w:hint="eastAsia" w:eastAsia="宋体"/>
          <w:lang w:val="en-US" w:eastAsia="zh-CN"/>
        </w:rPr>
        <w:t>1</w:t>
      </w:r>
      <w:r>
        <w:t>.</w:t>
      </w:r>
      <w:r>
        <w:rPr>
          <w:rFonts w:hint="eastAsia" w:eastAsia="宋体"/>
          <w:lang w:val="en-US" w:eastAsia="zh-CN"/>
        </w:rPr>
        <w:t>7</w:t>
      </w:r>
      <w:r>
        <w:t xml:space="preserve">. </w:t>
      </w:r>
      <w:r>
        <w:rPr>
          <w:rFonts w:hint="eastAsia" w:eastAsia="宋体"/>
          <w:lang w:val="en-US" w:eastAsia="zh-CN"/>
        </w:rPr>
        <w:t>Update</w:t>
      </w:r>
      <w:r>
        <w:t xml:space="preserve"> </w:t>
      </w:r>
      <w:r>
        <w:rPr>
          <w:rFonts w:hint="eastAsia" w:eastAsia="宋体"/>
          <w:lang w:val="en-US" w:eastAsia="zh-CN"/>
        </w:rPr>
        <w:t>User Status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BDB0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75C93E67">
            <w:pPr>
              <w:spacing w:after="0" w:line="240" w:lineRule="auto"/>
              <w:jc w:val="center"/>
            </w:pPr>
            <w:r>
              <w:rPr>
                <w:rFonts w:ascii="Arial" w:hAnsi="Arial" w:eastAsia="Arial"/>
                <w:b/>
                <w:sz w:val="19"/>
              </w:rPr>
              <w:t>Field</w:t>
            </w:r>
          </w:p>
        </w:tc>
        <w:tc>
          <w:tcPr>
            <w:tcW w:w="4816" w:type="dxa"/>
            <w:shd w:val="clear" w:color="auto" w:fill="D9EAF7"/>
            <w:vAlign w:val="center"/>
          </w:tcPr>
          <w:p w14:paraId="08DC6878">
            <w:pPr>
              <w:spacing w:after="0" w:line="240" w:lineRule="auto"/>
              <w:jc w:val="center"/>
            </w:pPr>
            <w:r>
              <w:rPr>
                <w:rFonts w:ascii="Arial" w:hAnsi="Arial" w:eastAsia="Arial"/>
                <w:b/>
                <w:sz w:val="19"/>
              </w:rPr>
              <w:t>Value</w:t>
            </w:r>
          </w:p>
        </w:tc>
      </w:tr>
      <w:tr w14:paraId="1AAEE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36E8434">
            <w:pPr>
              <w:spacing w:after="0" w:line="240" w:lineRule="auto"/>
              <w:jc w:val="center"/>
            </w:pPr>
            <w:r>
              <w:rPr>
                <w:rFonts w:ascii="Arial" w:hAnsi="Arial" w:eastAsia="Arial"/>
                <w:b w:val="0"/>
                <w:sz w:val="19"/>
              </w:rPr>
              <w:t>Method</w:t>
            </w:r>
          </w:p>
        </w:tc>
        <w:tc>
          <w:tcPr>
            <w:tcW w:w="4816" w:type="dxa"/>
            <w:vAlign w:val="center"/>
          </w:tcPr>
          <w:p w14:paraId="3C922B3D">
            <w:pPr>
              <w:spacing w:after="0" w:line="240" w:lineRule="auto"/>
              <w:jc w:val="center"/>
            </w:pPr>
            <w:r>
              <w:rPr>
                <w:rFonts w:hint="eastAsia" w:eastAsia="宋体"/>
                <w:b w:val="0"/>
                <w:sz w:val="19"/>
                <w:lang w:val="en-US" w:eastAsia="zh-CN"/>
              </w:rPr>
              <w:t>PATCH</w:t>
            </w:r>
          </w:p>
        </w:tc>
      </w:tr>
      <w:tr w14:paraId="3C728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F6CD13D">
            <w:pPr>
              <w:spacing w:after="0" w:line="240" w:lineRule="auto"/>
              <w:jc w:val="center"/>
            </w:pPr>
            <w:r>
              <w:rPr>
                <w:rFonts w:ascii="Arial" w:hAnsi="Arial" w:eastAsia="Arial"/>
                <w:b w:val="0"/>
                <w:sz w:val="19"/>
              </w:rPr>
              <w:t>Path</w:t>
            </w:r>
          </w:p>
        </w:tc>
        <w:tc>
          <w:tcPr>
            <w:tcW w:w="4816" w:type="dxa"/>
            <w:vAlign w:val="center"/>
          </w:tcPr>
          <w:p w14:paraId="0EA951EC">
            <w:pPr>
              <w:spacing w:after="0" w:line="240" w:lineRule="auto"/>
              <w:rPr>
                <w:rFonts w:hint="default" w:eastAsia="宋体"/>
                <w:lang w:val="en-US" w:eastAsia="zh-CN"/>
              </w:rPr>
            </w:pPr>
            <w:r>
              <w:rPr>
                <w:rFonts w:ascii="Arial" w:hAnsi="Arial" w:eastAsia="Arial"/>
                <w:b w:val="0"/>
                <w:sz w:val="19"/>
              </w:rPr>
              <w:t>/admin/</w:t>
            </w:r>
            <w:r>
              <w:rPr>
                <w:rFonts w:hint="eastAsia" w:eastAsia="宋体"/>
                <w:b w:val="0"/>
                <w:sz w:val="19"/>
                <w:lang w:val="en-US" w:eastAsia="zh-CN"/>
              </w:rPr>
              <w:t>users/{id}/status</w:t>
            </w:r>
          </w:p>
        </w:tc>
      </w:tr>
      <w:tr w14:paraId="1AFA3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90FBA09">
            <w:pPr>
              <w:spacing w:after="0" w:line="240" w:lineRule="auto"/>
              <w:jc w:val="center"/>
            </w:pPr>
            <w:r>
              <w:rPr>
                <w:rFonts w:ascii="Arial" w:hAnsi="Arial" w:eastAsia="Arial"/>
                <w:b w:val="0"/>
                <w:sz w:val="19"/>
              </w:rPr>
              <w:t>Authorized roles</w:t>
            </w:r>
          </w:p>
        </w:tc>
        <w:tc>
          <w:tcPr>
            <w:tcW w:w="4816" w:type="dxa"/>
            <w:vAlign w:val="center"/>
          </w:tcPr>
          <w:p w14:paraId="6955FE1F">
            <w:pPr>
              <w:spacing w:after="0" w:line="240" w:lineRule="auto"/>
              <w:jc w:val="center"/>
            </w:pPr>
            <w:r>
              <w:rPr>
                <w:rFonts w:ascii="Arial" w:hAnsi="Arial" w:eastAsia="Arial"/>
                <w:b w:val="0"/>
                <w:sz w:val="19"/>
              </w:rPr>
              <w:t>admin</w:t>
            </w:r>
          </w:p>
        </w:tc>
      </w:tr>
      <w:tr w14:paraId="2C1DA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CA754C4">
            <w:pPr>
              <w:spacing w:after="0" w:line="240" w:lineRule="auto"/>
              <w:jc w:val="center"/>
            </w:pPr>
            <w:r>
              <w:rPr>
                <w:rFonts w:ascii="Arial" w:hAnsi="Arial" w:eastAsia="Arial"/>
                <w:b w:val="0"/>
                <w:sz w:val="19"/>
              </w:rPr>
              <w:t>Purpose</w:t>
            </w:r>
          </w:p>
        </w:tc>
        <w:tc>
          <w:tcPr>
            <w:tcW w:w="4816" w:type="dxa"/>
            <w:vAlign w:val="center"/>
          </w:tcPr>
          <w:p w14:paraId="46B2D52B">
            <w:pPr>
              <w:spacing w:after="0" w:line="240" w:lineRule="auto"/>
            </w:pPr>
            <w:r>
              <w:rPr>
                <w:rFonts w:ascii="Arial" w:hAnsi="Arial" w:eastAsia="Arial"/>
                <w:b w:val="0"/>
                <w:sz w:val="19"/>
              </w:rPr>
              <w:t>Update a user account status.</w:t>
            </w:r>
          </w:p>
        </w:tc>
      </w:tr>
    </w:tbl>
    <w:p w14:paraId="729003B3"/>
    <w:p w14:paraId="7C6F0C35">
      <w:pPr>
        <w:rPr>
          <w:rFonts w:hint="default" w:eastAsia="宋体"/>
          <w:lang w:val="en-US" w:eastAsia="zh-CN"/>
        </w:rPr>
      </w:pPr>
      <w:r>
        <w:rPr>
          <w:rFonts w:hint="eastAsia" w:eastAsia="宋体"/>
          <w:b/>
          <w:sz w:val="21"/>
          <w:lang w:val="en-US" w:eastAsia="zh-CN"/>
        </w:rPr>
        <w:t>Path</w:t>
      </w:r>
      <w:r>
        <w:rPr>
          <w:b/>
          <w:sz w:val="21"/>
        </w:rPr>
        <w:t xml:space="preserve"> </w:t>
      </w:r>
      <w:r>
        <w:rPr>
          <w:rFonts w:hint="eastAsia" w:eastAsia="宋体"/>
          <w:b/>
          <w:sz w:val="21"/>
          <w:lang w:val="en-US" w:eastAsia="zh-CN"/>
        </w:rPr>
        <w:t>Parameters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2"/>
        <w:gridCol w:w="2462"/>
        <w:gridCol w:w="2462"/>
        <w:gridCol w:w="2462"/>
      </w:tblGrid>
      <w:tr w14:paraId="4AB53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2" w:type="dxa"/>
            <w:shd w:val="clear" w:color="auto" w:fill="D9EAF7"/>
            <w:vAlign w:val="center"/>
          </w:tcPr>
          <w:p w14:paraId="1F3C984A">
            <w:pPr>
              <w:spacing w:after="0" w:line="240" w:lineRule="auto"/>
              <w:jc w:val="center"/>
            </w:pPr>
            <w:r>
              <w:rPr>
                <w:rFonts w:hint="eastAsia" w:eastAsia="宋体"/>
                <w:b/>
                <w:sz w:val="19"/>
                <w:lang w:val="en-US" w:eastAsia="zh-CN"/>
              </w:rPr>
              <w:t>Nam</w:t>
            </w:r>
            <w:r>
              <w:rPr>
                <w:rFonts w:ascii="Arial" w:hAnsi="Arial" w:eastAsia="Arial"/>
                <w:b/>
                <w:sz w:val="19"/>
              </w:rPr>
              <w:t>e</w:t>
            </w:r>
          </w:p>
        </w:tc>
        <w:tc>
          <w:tcPr>
            <w:tcW w:w="2462" w:type="dxa"/>
            <w:shd w:val="clear" w:color="auto" w:fill="D9EAF7"/>
            <w:vAlign w:val="center"/>
          </w:tcPr>
          <w:p w14:paraId="4E43BA48">
            <w:pPr>
              <w:spacing w:after="0" w:line="240" w:lineRule="auto"/>
              <w:jc w:val="center"/>
            </w:pPr>
            <w:r>
              <w:rPr>
                <w:rFonts w:ascii="Arial" w:hAnsi="Arial" w:eastAsia="Arial"/>
                <w:b/>
                <w:sz w:val="19"/>
              </w:rPr>
              <w:t>Type</w:t>
            </w:r>
          </w:p>
        </w:tc>
        <w:tc>
          <w:tcPr>
            <w:tcW w:w="2462" w:type="dxa"/>
            <w:shd w:val="clear" w:color="auto" w:fill="D9EAF7"/>
            <w:vAlign w:val="center"/>
          </w:tcPr>
          <w:p w14:paraId="73314BE2">
            <w:pPr>
              <w:spacing w:after="0" w:line="240" w:lineRule="auto"/>
              <w:jc w:val="center"/>
              <w:rPr>
                <w:rFonts w:hint="default" w:ascii="Arial" w:hAnsi="Arial" w:eastAsia="宋体"/>
                <w:b/>
                <w:sz w:val="19"/>
                <w:lang w:val="en-US" w:eastAsia="zh-CN"/>
              </w:rPr>
            </w:pPr>
            <w:r>
              <w:rPr>
                <w:rFonts w:hint="eastAsia" w:eastAsia="宋体"/>
                <w:b/>
                <w:sz w:val="19"/>
                <w:lang w:val="en-US" w:eastAsia="zh-CN"/>
              </w:rPr>
              <w:t>Required</w:t>
            </w:r>
          </w:p>
        </w:tc>
        <w:tc>
          <w:tcPr>
            <w:tcW w:w="2462" w:type="dxa"/>
            <w:shd w:val="clear" w:color="auto" w:fill="D9EAF7"/>
            <w:vAlign w:val="center"/>
          </w:tcPr>
          <w:p w14:paraId="1AC1655C">
            <w:pPr>
              <w:spacing w:after="0" w:line="240" w:lineRule="auto"/>
              <w:jc w:val="center"/>
            </w:pPr>
            <w:r>
              <w:rPr>
                <w:rFonts w:ascii="Arial" w:hAnsi="Arial" w:eastAsia="Arial"/>
                <w:b/>
                <w:sz w:val="19"/>
              </w:rPr>
              <w:t>Description</w:t>
            </w:r>
          </w:p>
        </w:tc>
      </w:tr>
      <w:tr w14:paraId="23F97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2" w:type="dxa"/>
            <w:vAlign w:val="center"/>
          </w:tcPr>
          <w:p w14:paraId="140E6391">
            <w:pPr>
              <w:spacing w:after="0" w:line="240" w:lineRule="auto"/>
              <w:jc w:val="center"/>
              <w:rPr>
                <w:rFonts w:hint="default" w:eastAsia="宋体"/>
                <w:b w:val="0"/>
                <w:sz w:val="19"/>
                <w:lang w:val="en-US" w:eastAsia="zh-CN"/>
              </w:rPr>
            </w:pPr>
            <w:r>
              <w:rPr>
                <w:rFonts w:hint="eastAsia" w:eastAsia="宋体"/>
                <w:b w:val="0"/>
                <w:sz w:val="19"/>
                <w:lang w:val="en-US" w:eastAsia="zh-CN"/>
              </w:rPr>
              <w:t>id</w:t>
            </w:r>
          </w:p>
        </w:tc>
        <w:tc>
          <w:tcPr>
            <w:tcW w:w="2462" w:type="dxa"/>
            <w:vAlign w:val="center"/>
          </w:tcPr>
          <w:p w14:paraId="20767FDA">
            <w:pPr>
              <w:spacing w:after="0" w:line="240" w:lineRule="auto"/>
              <w:jc w:val="center"/>
              <w:rPr>
                <w:rFonts w:hint="eastAsia"/>
                <w:b w:val="0"/>
                <w:sz w:val="19"/>
                <w:lang w:val="en-US" w:eastAsia="zh-CN"/>
              </w:rPr>
            </w:pPr>
            <w:r>
              <w:rPr>
                <w:rFonts w:hint="eastAsia"/>
                <w:b w:val="0"/>
                <w:sz w:val="19"/>
                <w:lang w:val="en-US" w:eastAsia="zh-CN"/>
              </w:rPr>
              <w:t>long</w:t>
            </w:r>
          </w:p>
        </w:tc>
        <w:tc>
          <w:tcPr>
            <w:tcW w:w="2462" w:type="dxa"/>
            <w:vAlign w:val="center"/>
          </w:tcPr>
          <w:p w14:paraId="32353F7D">
            <w:pPr>
              <w:spacing w:after="0" w:line="240" w:lineRule="auto"/>
              <w:jc w:val="center"/>
              <w:rPr>
                <w:rFonts w:hint="eastAsia"/>
                <w:b w:val="0"/>
                <w:sz w:val="19"/>
                <w:lang w:val="en-US" w:eastAsia="zh-CN"/>
              </w:rPr>
            </w:pPr>
            <w:r>
              <w:rPr>
                <w:rFonts w:hint="eastAsia"/>
                <w:b w:val="0"/>
                <w:sz w:val="19"/>
                <w:lang w:val="en-US" w:eastAsia="zh-CN"/>
              </w:rPr>
              <w:t>Yes</w:t>
            </w:r>
          </w:p>
        </w:tc>
        <w:tc>
          <w:tcPr>
            <w:tcW w:w="2462" w:type="dxa"/>
            <w:vAlign w:val="center"/>
          </w:tcPr>
          <w:p w14:paraId="22B0F5CB">
            <w:pPr>
              <w:spacing w:after="0" w:line="240" w:lineRule="auto"/>
              <w:jc w:val="center"/>
              <w:rPr>
                <w:rFonts w:hint="eastAsia"/>
                <w:b w:val="0"/>
                <w:sz w:val="19"/>
                <w:lang w:val="en-US" w:eastAsia="zh-CN"/>
              </w:rPr>
            </w:pPr>
            <w:r>
              <w:rPr>
                <w:rFonts w:hint="eastAsia"/>
                <w:b w:val="0"/>
                <w:sz w:val="19"/>
                <w:lang w:val="en-US" w:eastAsia="zh-CN"/>
              </w:rPr>
              <w:t>User identifier</w:t>
            </w:r>
          </w:p>
        </w:tc>
      </w:tr>
    </w:tbl>
    <w:p w14:paraId="41CC326C"/>
    <w:p w14:paraId="0E26249A">
      <w:pPr>
        <w:rPr>
          <w:rFonts w:hint="default" w:eastAsia="宋体"/>
          <w:b/>
          <w:sz w:val="21"/>
          <w:lang w:val="en-US" w:eastAsia="zh-CN"/>
        </w:rPr>
      </w:pPr>
      <w:r>
        <w:rPr>
          <w:rFonts w:hint="eastAsia" w:eastAsia="宋体"/>
          <w:b/>
          <w:sz w:val="21"/>
          <w:lang w:val="en-US" w:eastAsia="zh-CN"/>
        </w:rPr>
        <w:t>Request Body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2"/>
        <w:gridCol w:w="2462"/>
        <w:gridCol w:w="2462"/>
        <w:gridCol w:w="2462"/>
      </w:tblGrid>
      <w:tr w14:paraId="41108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2" w:type="dxa"/>
            <w:shd w:val="clear" w:color="auto" w:fill="D9EAF7"/>
            <w:vAlign w:val="center"/>
          </w:tcPr>
          <w:p w14:paraId="66770827">
            <w:pPr>
              <w:spacing w:after="0" w:line="240" w:lineRule="auto"/>
              <w:jc w:val="center"/>
            </w:pPr>
            <w:r>
              <w:rPr>
                <w:rFonts w:hint="eastAsia" w:eastAsia="宋体"/>
                <w:b/>
                <w:sz w:val="19"/>
                <w:lang w:val="en-US" w:eastAsia="zh-CN"/>
              </w:rPr>
              <w:t>Nam</w:t>
            </w:r>
            <w:r>
              <w:rPr>
                <w:rFonts w:ascii="Arial" w:hAnsi="Arial" w:eastAsia="Arial"/>
                <w:b/>
                <w:sz w:val="19"/>
              </w:rPr>
              <w:t>e</w:t>
            </w:r>
          </w:p>
        </w:tc>
        <w:tc>
          <w:tcPr>
            <w:tcW w:w="2462" w:type="dxa"/>
            <w:shd w:val="clear" w:color="auto" w:fill="D9EAF7"/>
            <w:vAlign w:val="center"/>
          </w:tcPr>
          <w:p w14:paraId="372CF95F">
            <w:pPr>
              <w:spacing w:after="0" w:line="240" w:lineRule="auto"/>
              <w:jc w:val="center"/>
            </w:pPr>
            <w:r>
              <w:rPr>
                <w:rFonts w:ascii="Arial" w:hAnsi="Arial" w:eastAsia="Arial"/>
                <w:b/>
                <w:sz w:val="19"/>
              </w:rPr>
              <w:t>Type</w:t>
            </w:r>
          </w:p>
        </w:tc>
        <w:tc>
          <w:tcPr>
            <w:tcW w:w="2462" w:type="dxa"/>
            <w:shd w:val="clear" w:color="auto" w:fill="D9EAF7"/>
            <w:vAlign w:val="center"/>
          </w:tcPr>
          <w:p w14:paraId="28B4AD8E">
            <w:pPr>
              <w:spacing w:after="0" w:line="240" w:lineRule="auto"/>
              <w:jc w:val="center"/>
              <w:rPr>
                <w:rFonts w:hint="default" w:ascii="Arial" w:hAnsi="Arial" w:eastAsia="宋体"/>
                <w:b/>
                <w:sz w:val="19"/>
                <w:lang w:val="en-US" w:eastAsia="zh-CN"/>
              </w:rPr>
            </w:pPr>
            <w:r>
              <w:rPr>
                <w:rFonts w:hint="eastAsia" w:eastAsia="宋体"/>
                <w:b/>
                <w:sz w:val="19"/>
                <w:lang w:val="en-US" w:eastAsia="zh-CN"/>
              </w:rPr>
              <w:t>Required</w:t>
            </w:r>
          </w:p>
        </w:tc>
        <w:tc>
          <w:tcPr>
            <w:tcW w:w="2462" w:type="dxa"/>
            <w:shd w:val="clear" w:color="auto" w:fill="D9EAF7"/>
            <w:vAlign w:val="center"/>
          </w:tcPr>
          <w:p w14:paraId="2C1BC14C">
            <w:pPr>
              <w:spacing w:after="0" w:line="240" w:lineRule="auto"/>
              <w:jc w:val="center"/>
            </w:pPr>
            <w:r>
              <w:rPr>
                <w:rFonts w:ascii="Arial" w:hAnsi="Arial" w:eastAsia="Arial"/>
                <w:b/>
                <w:sz w:val="19"/>
              </w:rPr>
              <w:t>Description</w:t>
            </w:r>
          </w:p>
        </w:tc>
      </w:tr>
      <w:tr w14:paraId="7E0D3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2" w:type="dxa"/>
            <w:vAlign w:val="center"/>
          </w:tcPr>
          <w:p w14:paraId="6C5DEC30">
            <w:pPr>
              <w:spacing w:after="0" w:line="240" w:lineRule="auto"/>
              <w:jc w:val="center"/>
              <w:rPr>
                <w:rFonts w:hint="default" w:eastAsia="宋体"/>
                <w:b w:val="0"/>
                <w:sz w:val="19"/>
                <w:lang w:val="en-US" w:eastAsia="zh-CN"/>
              </w:rPr>
            </w:pPr>
            <w:r>
              <w:rPr>
                <w:rFonts w:hint="eastAsia" w:eastAsia="宋体"/>
                <w:b w:val="0"/>
                <w:sz w:val="19"/>
                <w:lang w:val="en-US" w:eastAsia="zh-CN"/>
              </w:rPr>
              <w:t>status</w:t>
            </w:r>
          </w:p>
        </w:tc>
        <w:tc>
          <w:tcPr>
            <w:tcW w:w="2462" w:type="dxa"/>
            <w:vAlign w:val="center"/>
          </w:tcPr>
          <w:p w14:paraId="33C9AF88">
            <w:pPr>
              <w:spacing w:after="0" w:line="240" w:lineRule="auto"/>
              <w:jc w:val="center"/>
              <w:rPr>
                <w:rFonts w:hint="eastAsia"/>
                <w:b w:val="0"/>
                <w:sz w:val="19"/>
                <w:lang w:val="en-US" w:eastAsia="zh-CN"/>
              </w:rPr>
            </w:pPr>
            <w:r>
              <w:rPr>
                <w:rFonts w:hint="eastAsia"/>
                <w:b w:val="0"/>
                <w:sz w:val="19"/>
                <w:lang w:val="en-US" w:eastAsia="zh-CN"/>
              </w:rPr>
              <w:t>string</w:t>
            </w:r>
          </w:p>
        </w:tc>
        <w:tc>
          <w:tcPr>
            <w:tcW w:w="2462" w:type="dxa"/>
            <w:vAlign w:val="center"/>
          </w:tcPr>
          <w:p w14:paraId="1A736085">
            <w:pPr>
              <w:spacing w:after="0" w:line="240" w:lineRule="auto"/>
              <w:jc w:val="center"/>
              <w:rPr>
                <w:rFonts w:hint="eastAsia"/>
                <w:b w:val="0"/>
                <w:sz w:val="19"/>
                <w:lang w:val="en-US" w:eastAsia="zh-CN"/>
              </w:rPr>
            </w:pPr>
            <w:r>
              <w:rPr>
                <w:rFonts w:hint="eastAsia"/>
                <w:b w:val="0"/>
                <w:sz w:val="19"/>
                <w:lang w:val="en-US" w:eastAsia="zh-CN"/>
              </w:rPr>
              <w:t>Yes</w:t>
            </w:r>
          </w:p>
        </w:tc>
        <w:tc>
          <w:tcPr>
            <w:tcW w:w="2462" w:type="dxa"/>
            <w:vAlign w:val="center"/>
          </w:tcPr>
          <w:p w14:paraId="3ED34485">
            <w:pPr>
              <w:spacing w:after="0" w:line="240" w:lineRule="auto"/>
              <w:jc w:val="center"/>
              <w:rPr>
                <w:rFonts w:hint="eastAsia"/>
                <w:b w:val="0"/>
                <w:sz w:val="19"/>
                <w:lang w:val="en-US" w:eastAsia="zh-CN"/>
              </w:rPr>
            </w:pPr>
            <w:r>
              <w:rPr>
                <w:rFonts w:hint="eastAsia"/>
                <w:b w:val="0"/>
                <w:sz w:val="19"/>
                <w:lang w:val="en-US" w:eastAsia="zh-CN"/>
              </w:rPr>
              <w:t>active, suspended, pending, or disabled</w:t>
            </w:r>
          </w:p>
        </w:tc>
      </w:tr>
    </w:tbl>
    <w:p w14:paraId="0A358E63"/>
    <w:p w14:paraId="3FA524D1">
      <w:pPr>
        <w:rPr>
          <w:rFonts w:hint="default" w:eastAsia="宋体"/>
          <w:b/>
          <w:sz w:val="21"/>
          <w:lang w:val="en-US" w:eastAsia="zh-CN"/>
        </w:rPr>
      </w:pPr>
      <w:r>
        <w:rPr>
          <w:rFonts w:hint="eastAsia" w:eastAsia="宋体"/>
          <w:b/>
          <w:sz w:val="21"/>
          <w:lang w:val="en-US" w:eastAsia="zh-CN"/>
        </w:rPr>
        <w:t>Example Request Body</w:t>
      </w:r>
    </w:p>
    <w:p w14:paraId="257BE981">
      <w:pPr>
        <w:ind w:left="504"/>
        <w:rPr>
          <w:rFonts w:hint="eastAsia"/>
          <w:lang w:val="en-US" w:eastAsia="zh-CN"/>
        </w:rPr>
      </w:pPr>
      <w:r>
        <w:rPr>
          <w:rFonts w:hint="eastAsia"/>
          <w:lang w:val="en-US" w:eastAsia="zh-CN"/>
        </w:rPr>
        <w:t>{</w:t>
      </w:r>
    </w:p>
    <w:p w14:paraId="1AB1EF1E">
      <w:pPr>
        <w:ind w:left="504"/>
        <w:rPr>
          <w:rFonts w:hint="eastAsia"/>
          <w:lang w:val="en-US" w:eastAsia="zh-CN"/>
        </w:rPr>
      </w:pPr>
      <w:r>
        <w:rPr>
          <w:rFonts w:hint="eastAsia"/>
          <w:lang w:val="en-US" w:eastAsia="zh-CN"/>
        </w:rPr>
        <w:t xml:space="preserve">  "status": "suspended"</w:t>
      </w:r>
    </w:p>
    <w:p w14:paraId="51513E07">
      <w:pPr>
        <w:ind w:left="504"/>
        <w:rPr>
          <w:rFonts w:hint="eastAsia"/>
          <w:lang w:val="en-US" w:eastAsia="zh-CN"/>
        </w:rPr>
      </w:pPr>
      <w:r>
        <w:rPr>
          <w:rFonts w:hint="eastAsia"/>
          <w:lang w:val="en-US" w:eastAsia="zh-CN"/>
        </w:rPr>
        <w:t>}</w:t>
      </w:r>
    </w:p>
    <w:p w14:paraId="57DE7F90">
      <w:pPr>
        <w:ind w:left="504"/>
        <w:rPr>
          <w:rFonts w:hint="eastAsia"/>
          <w:lang w:val="en-US" w:eastAsia="zh-CN"/>
        </w:rPr>
      </w:pPr>
    </w:p>
    <w:p w14:paraId="64ACEBDB">
      <w:pPr>
        <w:pStyle w:val="4"/>
        <w:rPr>
          <w:rFonts w:hint="default" w:eastAsia="宋体"/>
          <w:lang w:val="en-US" w:eastAsia="zh-CN"/>
        </w:rPr>
      </w:pPr>
      <w:r>
        <w:t>2</w:t>
      </w:r>
      <w:r>
        <w:rPr>
          <w:rFonts w:hint="eastAsia" w:eastAsia="宋体"/>
          <w:lang w:val="en-US" w:eastAsia="zh-CN"/>
        </w:rPr>
        <w:t>1</w:t>
      </w:r>
      <w:r>
        <w:t>.</w:t>
      </w:r>
      <w:r>
        <w:rPr>
          <w:rFonts w:hint="eastAsia" w:eastAsia="宋体"/>
          <w:lang w:val="en-US" w:eastAsia="zh-CN"/>
        </w:rPr>
        <w:t>8</w:t>
      </w:r>
      <w:r>
        <w:t xml:space="preserve">. Get </w:t>
      </w:r>
      <w:r>
        <w:rPr>
          <w:rFonts w:hint="eastAsia" w:eastAsia="宋体"/>
          <w:lang w:val="en-US" w:eastAsia="zh-CN"/>
        </w:rPr>
        <w:t>Job List for Admin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EE35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036A11EF">
            <w:pPr>
              <w:spacing w:after="0" w:line="240" w:lineRule="auto"/>
              <w:jc w:val="center"/>
            </w:pPr>
            <w:r>
              <w:rPr>
                <w:rFonts w:ascii="Arial" w:hAnsi="Arial" w:eastAsia="Arial"/>
                <w:b/>
                <w:sz w:val="19"/>
              </w:rPr>
              <w:t>Field</w:t>
            </w:r>
          </w:p>
        </w:tc>
        <w:tc>
          <w:tcPr>
            <w:tcW w:w="4816" w:type="dxa"/>
            <w:shd w:val="clear" w:color="auto" w:fill="D9EAF7"/>
            <w:vAlign w:val="center"/>
          </w:tcPr>
          <w:p w14:paraId="320B2F38">
            <w:pPr>
              <w:spacing w:after="0" w:line="240" w:lineRule="auto"/>
              <w:jc w:val="center"/>
            </w:pPr>
            <w:r>
              <w:rPr>
                <w:rFonts w:ascii="Arial" w:hAnsi="Arial" w:eastAsia="Arial"/>
                <w:b/>
                <w:sz w:val="19"/>
              </w:rPr>
              <w:t>Value</w:t>
            </w:r>
          </w:p>
        </w:tc>
      </w:tr>
      <w:tr w14:paraId="1547D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D7FEDC6">
            <w:pPr>
              <w:spacing w:after="0" w:line="240" w:lineRule="auto"/>
              <w:jc w:val="center"/>
            </w:pPr>
            <w:r>
              <w:rPr>
                <w:rFonts w:ascii="Arial" w:hAnsi="Arial" w:eastAsia="Arial"/>
                <w:b w:val="0"/>
                <w:sz w:val="19"/>
              </w:rPr>
              <w:t>Method</w:t>
            </w:r>
          </w:p>
        </w:tc>
        <w:tc>
          <w:tcPr>
            <w:tcW w:w="4816" w:type="dxa"/>
            <w:vAlign w:val="center"/>
          </w:tcPr>
          <w:p w14:paraId="5A411599">
            <w:pPr>
              <w:spacing w:after="0" w:line="240" w:lineRule="auto"/>
              <w:jc w:val="center"/>
            </w:pPr>
            <w:r>
              <w:rPr>
                <w:rFonts w:ascii="Arial" w:hAnsi="Arial" w:eastAsia="Arial"/>
                <w:b w:val="0"/>
                <w:sz w:val="19"/>
              </w:rPr>
              <w:t>GET</w:t>
            </w:r>
          </w:p>
        </w:tc>
      </w:tr>
      <w:tr w14:paraId="02806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E2D9612">
            <w:pPr>
              <w:spacing w:after="0" w:line="240" w:lineRule="auto"/>
              <w:jc w:val="center"/>
            </w:pPr>
            <w:r>
              <w:rPr>
                <w:rFonts w:ascii="Arial" w:hAnsi="Arial" w:eastAsia="Arial"/>
                <w:b w:val="0"/>
                <w:sz w:val="19"/>
              </w:rPr>
              <w:t>Path</w:t>
            </w:r>
          </w:p>
        </w:tc>
        <w:tc>
          <w:tcPr>
            <w:tcW w:w="4816" w:type="dxa"/>
            <w:vAlign w:val="center"/>
          </w:tcPr>
          <w:p w14:paraId="20E0BC92">
            <w:pPr>
              <w:spacing w:after="0" w:line="240" w:lineRule="auto"/>
              <w:rPr>
                <w:rFonts w:hint="default" w:eastAsia="宋体"/>
                <w:lang w:val="en-US" w:eastAsia="zh-CN"/>
              </w:rPr>
            </w:pPr>
            <w:r>
              <w:rPr>
                <w:rFonts w:ascii="Arial" w:hAnsi="Arial" w:eastAsia="Arial"/>
                <w:b w:val="0"/>
                <w:sz w:val="19"/>
              </w:rPr>
              <w:t>/admin/</w:t>
            </w:r>
            <w:r>
              <w:rPr>
                <w:rFonts w:hint="eastAsia" w:eastAsia="宋体"/>
                <w:b w:val="0"/>
                <w:sz w:val="19"/>
                <w:lang w:val="en-US" w:eastAsia="zh-CN"/>
              </w:rPr>
              <w:t>jobs</w:t>
            </w:r>
          </w:p>
        </w:tc>
      </w:tr>
      <w:tr w14:paraId="4466A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828FFA4">
            <w:pPr>
              <w:spacing w:after="0" w:line="240" w:lineRule="auto"/>
              <w:jc w:val="center"/>
            </w:pPr>
            <w:r>
              <w:rPr>
                <w:rFonts w:ascii="Arial" w:hAnsi="Arial" w:eastAsia="Arial"/>
                <w:b w:val="0"/>
                <w:sz w:val="19"/>
              </w:rPr>
              <w:t>Authorized roles</w:t>
            </w:r>
          </w:p>
        </w:tc>
        <w:tc>
          <w:tcPr>
            <w:tcW w:w="4816" w:type="dxa"/>
            <w:vAlign w:val="center"/>
          </w:tcPr>
          <w:p w14:paraId="5C28098E">
            <w:pPr>
              <w:spacing w:after="0" w:line="240" w:lineRule="auto"/>
              <w:jc w:val="center"/>
            </w:pPr>
            <w:r>
              <w:rPr>
                <w:rFonts w:ascii="Arial" w:hAnsi="Arial" w:eastAsia="Arial"/>
                <w:b w:val="0"/>
                <w:sz w:val="19"/>
              </w:rPr>
              <w:t>admin</w:t>
            </w:r>
          </w:p>
        </w:tc>
      </w:tr>
      <w:tr w14:paraId="7A31C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E8DC250">
            <w:pPr>
              <w:spacing w:after="0" w:line="240" w:lineRule="auto"/>
              <w:jc w:val="center"/>
            </w:pPr>
            <w:r>
              <w:rPr>
                <w:rFonts w:ascii="Arial" w:hAnsi="Arial" w:eastAsia="Arial"/>
                <w:b w:val="0"/>
                <w:sz w:val="19"/>
              </w:rPr>
              <w:t>Purpose</w:t>
            </w:r>
          </w:p>
        </w:tc>
        <w:tc>
          <w:tcPr>
            <w:tcW w:w="4816" w:type="dxa"/>
            <w:vAlign w:val="center"/>
          </w:tcPr>
          <w:p w14:paraId="088E6FF4">
            <w:pPr>
              <w:spacing w:after="0" w:line="240" w:lineRule="auto"/>
            </w:pPr>
            <w:r>
              <w:rPr>
                <w:rFonts w:ascii="Arial" w:hAnsi="Arial" w:eastAsia="Arial"/>
                <w:b w:val="0"/>
                <w:sz w:val="19"/>
              </w:rPr>
              <w:t>List job postings for administrative review and moderation.</w:t>
            </w:r>
          </w:p>
        </w:tc>
      </w:tr>
    </w:tbl>
    <w:p w14:paraId="5BCCB462"/>
    <w:p w14:paraId="52991828">
      <w:pPr>
        <w:rPr>
          <w:rFonts w:hint="default" w:eastAsia="宋体"/>
          <w:lang w:val="en-US" w:eastAsia="zh-CN"/>
        </w:rPr>
      </w:pPr>
      <w:r>
        <w:rPr>
          <w:rFonts w:hint="eastAsia" w:eastAsia="宋体"/>
          <w:b/>
          <w:sz w:val="21"/>
          <w:lang w:val="en-US" w:eastAsia="zh-CN"/>
        </w:rPr>
        <w:t>Query</w:t>
      </w:r>
      <w:r>
        <w:rPr>
          <w:b/>
          <w:sz w:val="21"/>
        </w:rPr>
        <w:t xml:space="preserve"> </w:t>
      </w:r>
      <w:r>
        <w:rPr>
          <w:rFonts w:hint="eastAsia" w:eastAsia="宋体"/>
          <w:b/>
          <w:sz w:val="21"/>
          <w:lang w:val="en-US" w:eastAsia="zh-CN"/>
        </w:rPr>
        <w:t>Parameters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2"/>
        <w:gridCol w:w="2462"/>
        <w:gridCol w:w="2462"/>
        <w:gridCol w:w="2462"/>
      </w:tblGrid>
      <w:tr w14:paraId="739E1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2" w:type="dxa"/>
            <w:shd w:val="clear" w:color="auto" w:fill="D9EAF7"/>
            <w:vAlign w:val="center"/>
          </w:tcPr>
          <w:p w14:paraId="1DAE764C">
            <w:pPr>
              <w:spacing w:after="0" w:line="240" w:lineRule="auto"/>
              <w:jc w:val="center"/>
            </w:pPr>
            <w:r>
              <w:rPr>
                <w:rFonts w:hint="eastAsia" w:eastAsia="宋体"/>
                <w:b/>
                <w:sz w:val="19"/>
                <w:lang w:val="en-US" w:eastAsia="zh-CN"/>
              </w:rPr>
              <w:t>Nam</w:t>
            </w:r>
            <w:r>
              <w:rPr>
                <w:rFonts w:ascii="Arial" w:hAnsi="Arial" w:eastAsia="Arial"/>
                <w:b/>
                <w:sz w:val="19"/>
              </w:rPr>
              <w:t>e</w:t>
            </w:r>
          </w:p>
        </w:tc>
        <w:tc>
          <w:tcPr>
            <w:tcW w:w="2462" w:type="dxa"/>
            <w:shd w:val="clear" w:color="auto" w:fill="D9EAF7"/>
            <w:vAlign w:val="center"/>
          </w:tcPr>
          <w:p w14:paraId="21EAA0D9">
            <w:pPr>
              <w:spacing w:after="0" w:line="240" w:lineRule="auto"/>
              <w:jc w:val="center"/>
            </w:pPr>
            <w:r>
              <w:rPr>
                <w:rFonts w:ascii="Arial" w:hAnsi="Arial" w:eastAsia="Arial"/>
                <w:b/>
                <w:sz w:val="19"/>
              </w:rPr>
              <w:t>Type</w:t>
            </w:r>
          </w:p>
        </w:tc>
        <w:tc>
          <w:tcPr>
            <w:tcW w:w="2462" w:type="dxa"/>
            <w:shd w:val="clear" w:color="auto" w:fill="D9EAF7"/>
            <w:vAlign w:val="center"/>
          </w:tcPr>
          <w:p w14:paraId="63012C52">
            <w:pPr>
              <w:spacing w:after="0" w:line="240" w:lineRule="auto"/>
              <w:jc w:val="center"/>
              <w:rPr>
                <w:rFonts w:hint="default" w:ascii="Arial" w:hAnsi="Arial" w:eastAsia="宋体"/>
                <w:b/>
                <w:sz w:val="19"/>
                <w:lang w:val="en-US" w:eastAsia="zh-CN"/>
              </w:rPr>
            </w:pPr>
            <w:r>
              <w:rPr>
                <w:rFonts w:hint="eastAsia" w:eastAsia="宋体"/>
                <w:b/>
                <w:sz w:val="19"/>
                <w:lang w:val="en-US" w:eastAsia="zh-CN"/>
              </w:rPr>
              <w:t>Required</w:t>
            </w:r>
          </w:p>
        </w:tc>
        <w:tc>
          <w:tcPr>
            <w:tcW w:w="2462" w:type="dxa"/>
            <w:shd w:val="clear" w:color="auto" w:fill="D9EAF7"/>
            <w:vAlign w:val="center"/>
          </w:tcPr>
          <w:p w14:paraId="2CF4B8FE">
            <w:pPr>
              <w:spacing w:after="0" w:line="240" w:lineRule="auto"/>
              <w:jc w:val="center"/>
            </w:pPr>
            <w:r>
              <w:rPr>
                <w:rFonts w:ascii="Arial" w:hAnsi="Arial" w:eastAsia="Arial"/>
                <w:b/>
                <w:sz w:val="19"/>
              </w:rPr>
              <w:t>Description</w:t>
            </w:r>
          </w:p>
        </w:tc>
      </w:tr>
      <w:tr w14:paraId="5B3C5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2" w:type="dxa"/>
            <w:vAlign w:val="center"/>
          </w:tcPr>
          <w:p w14:paraId="446003FF">
            <w:pPr>
              <w:spacing w:after="0" w:line="240" w:lineRule="auto"/>
              <w:jc w:val="center"/>
              <w:rPr>
                <w:rFonts w:hint="default"/>
                <w:b w:val="0"/>
                <w:sz w:val="19"/>
                <w:lang w:val="en-US" w:eastAsia="zh-CN"/>
              </w:rPr>
            </w:pPr>
            <w:r>
              <w:rPr>
                <w:rFonts w:hint="eastAsia"/>
                <w:b w:val="0"/>
                <w:sz w:val="19"/>
                <w:lang w:val="en-US" w:eastAsia="zh-CN"/>
              </w:rPr>
              <w:t>status</w:t>
            </w:r>
          </w:p>
        </w:tc>
        <w:tc>
          <w:tcPr>
            <w:tcW w:w="2462" w:type="dxa"/>
            <w:vAlign w:val="center"/>
          </w:tcPr>
          <w:p w14:paraId="3BCC3D39">
            <w:pPr>
              <w:spacing w:after="0" w:line="240" w:lineRule="auto"/>
              <w:jc w:val="center"/>
              <w:rPr>
                <w:rFonts w:hint="eastAsia"/>
                <w:b w:val="0"/>
                <w:sz w:val="19"/>
                <w:lang w:val="en-US" w:eastAsia="zh-CN"/>
              </w:rPr>
            </w:pPr>
            <w:r>
              <w:rPr>
                <w:rFonts w:hint="eastAsia"/>
                <w:b w:val="0"/>
                <w:sz w:val="19"/>
                <w:lang w:val="en-US" w:eastAsia="zh-CN"/>
              </w:rPr>
              <w:t>string</w:t>
            </w:r>
          </w:p>
        </w:tc>
        <w:tc>
          <w:tcPr>
            <w:tcW w:w="2462" w:type="dxa"/>
            <w:vAlign w:val="center"/>
          </w:tcPr>
          <w:p w14:paraId="1E16030D">
            <w:pPr>
              <w:spacing w:after="0" w:line="240" w:lineRule="auto"/>
              <w:jc w:val="center"/>
              <w:rPr>
                <w:rFonts w:hint="default"/>
                <w:b w:val="0"/>
                <w:sz w:val="19"/>
                <w:lang w:val="en-US" w:eastAsia="zh-CN"/>
              </w:rPr>
            </w:pPr>
            <w:r>
              <w:rPr>
                <w:rFonts w:hint="eastAsia"/>
                <w:b w:val="0"/>
                <w:sz w:val="19"/>
                <w:lang w:val="en-US" w:eastAsia="zh-CN"/>
              </w:rPr>
              <w:t>No</w:t>
            </w:r>
          </w:p>
        </w:tc>
        <w:tc>
          <w:tcPr>
            <w:tcW w:w="2462" w:type="dxa"/>
            <w:vAlign w:val="center"/>
          </w:tcPr>
          <w:p w14:paraId="4CDF02F2">
            <w:pPr>
              <w:spacing w:after="0" w:line="240" w:lineRule="auto"/>
              <w:jc w:val="center"/>
              <w:rPr>
                <w:rFonts w:hint="eastAsia"/>
                <w:b w:val="0"/>
                <w:sz w:val="19"/>
                <w:lang w:val="en-US" w:eastAsia="zh-CN"/>
              </w:rPr>
            </w:pPr>
            <w:r>
              <w:rPr>
                <w:rFonts w:hint="eastAsia"/>
                <w:b w:val="0"/>
                <w:sz w:val="19"/>
                <w:lang w:val="en-US" w:eastAsia="zh-CN"/>
              </w:rPr>
              <w:t>Filter by job status</w:t>
            </w:r>
          </w:p>
        </w:tc>
      </w:tr>
      <w:tr w14:paraId="512A9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2" w:type="dxa"/>
            <w:vAlign w:val="center"/>
          </w:tcPr>
          <w:p w14:paraId="535A868B">
            <w:pPr>
              <w:spacing w:after="0" w:line="240" w:lineRule="auto"/>
              <w:jc w:val="center"/>
              <w:rPr>
                <w:rFonts w:hint="eastAsia"/>
                <w:b w:val="0"/>
                <w:sz w:val="19"/>
                <w:lang w:val="en-US" w:eastAsia="zh-CN"/>
              </w:rPr>
            </w:pPr>
            <w:r>
              <w:rPr>
                <w:rFonts w:hint="eastAsia"/>
                <w:b w:val="0"/>
                <w:sz w:val="19"/>
                <w:lang w:val="en-US" w:eastAsia="zh-CN"/>
              </w:rPr>
              <w:t>keyword</w:t>
            </w:r>
          </w:p>
        </w:tc>
        <w:tc>
          <w:tcPr>
            <w:tcW w:w="2462" w:type="dxa"/>
            <w:vAlign w:val="center"/>
          </w:tcPr>
          <w:p w14:paraId="2E2FB6A0">
            <w:pPr>
              <w:spacing w:after="0" w:line="240" w:lineRule="auto"/>
              <w:jc w:val="center"/>
              <w:rPr>
                <w:rFonts w:hint="eastAsia"/>
                <w:b w:val="0"/>
                <w:sz w:val="19"/>
                <w:lang w:val="en-US" w:eastAsia="zh-CN"/>
              </w:rPr>
            </w:pPr>
            <w:r>
              <w:rPr>
                <w:rFonts w:hint="eastAsia"/>
                <w:b w:val="0"/>
                <w:sz w:val="19"/>
                <w:lang w:val="en-US" w:eastAsia="zh-CN"/>
              </w:rPr>
              <w:t>string</w:t>
            </w:r>
          </w:p>
        </w:tc>
        <w:tc>
          <w:tcPr>
            <w:tcW w:w="2462" w:type="dxa"/>
            <w:vAlign w:val="center"/>
          </w:tcPr>
          <w:p w14:paraId="7A5217C1">
            <w:pPr>
              <w:spacing w:after="0" w:line="240" w:lineRule="auto"/>
              <w:jc w:val="center"/>
              <w:rPr>
                <w:rFonts w:hint="eastAsia"/>
                <w:b w:val="0"/>
                <w:sz w:val="19"/>
                <w:lang w:val="en-US" w:eastAsia="zh-CN"/>
              </w:rPr>
            </w:pPr>
            <w:r>
              <w:rPr>
                <w:rFonts w:hint="eastAsia"/>
                <w:b w:val="0"/>
                <w:sz w:val="19"/>
                <w:lang w:val="en-US" w:eastAsia="zh-CN"/>
              </w:rPr>
              <w:t>No</w:t>
            </w:r>
          </w:p>
        </w:tc>
        <w:tc>
          <w:tcPr>
            <w:tcW w:w="2462" w:type="dxa"/>
            <w:vAlign w:val="center"/>
          </w:tcPr>
          <w:p w14:paraId="6CC3A6C7">
            <w:pPr>
              <w:spacing w:after="0" w:line="240" w:lineRule="auto"/>
              <w:jc w:val="center"/>
              <w:rPr>
                <w:rFonts w:hint="eastAsia"/>
                <w:b w:val="0"/>
                <w:sz w:val="19"/>
                <w:lang w:val="en-US" w:eastAsia="zh-CN"/>
              </w:rPr>
            </w:pPr>
            <w:r>
              <w:rPr>
                <w:rFonts w:hint="eastAsia"/>
                <w:b w:val="0"/>
                <w:sz w:val="19"/>
                <w:lang w:val="en-US" w:eastAsia="zh-CN"/>
              </w:rPr>
              <w:t>Search by job title or company</w:t>
            </w:r>
          </w:p>
        </w:tc>
      </w:tr>
      <w:tr w14:paraId="189BD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2" w:type="dxa"/>
            <w:vAlign w:val="center"/>
          </w:tcPr>
          <w:p w14:paraId="264E0D2B">
            <w:pPr>
              <w:spacing w:after="0" w:line="240" w:lineRule="auto"/>
              <w:jc w:val="center"/>
              <w:rPr>
                <w:rFonts w:hint="eastAsia"/>
                <w:b w:val="0"/>
                <w:sz w:val="19"/>
                <w:lang w:val="en-US" w:eastAsia="zh-CN"/>
              </w:rPr>
            </w:pPr>
            <w:r>
              <w:rPr>
                <w:rFonts w:hint="eastAsia"/>
                <w:b w:val="0"/>
                <w:sz w:val="19"/>
                <w:lang w:val="en-US" w:eastAsia="zh-CN"/>
              </w:rPr>
              <w:t>page</w:t>
            </w:r>
          </w:p>
        </w:tc>
        <w:tc>
          <w:tcPr>
            <w:tcW w:w="2462" w:type="dxa"/>
            <w:vAlign w:val="center"/>
          </w:tcPr>
          <w:p w14:paraId="1A608F6B">
            <w:pPr>
              <w:spacing w:after="0" w:line="240" w:lineRule="auto"/>
              <w:jc w:val="center"/>
              <w:rPr>
                <w:rFonts w:hint="eastAsia"/>
                <w:b w:val="0"/>
                <w:sz w:val="19"/>
                <w:lang w:val="en-US" w:eastAsia="zh-CN"/>
              </w:rPr>
            </w:pPr>
            <w:r>
              <w:rPr>
                <w:rFonts w:hint="eastAsia"/>
                <w:b w:val="0"/>
                <w:sz w:val="19"/>
                <w:lang w:val="en-US" w:eastAsia="zh-CN"/>
              </w:rPr>
              <w:t>integer</w:t>
            </w:r>
          </w:p>
        </w:tc>
        <w:tc>
          <w:tcPr>
            <w:tcW w:w="2462" w:type="dxa"/>
            <w:vAlign w:val="center"/>
          </w:tcPr>
          <w:p w14:paraId="2D15D999">
            <w:pPr>
              <w:spacing w:after="0" w:line="240" w:lineRule="auto"/>
              <w:jc w:val="center"/>
              <w:rPr>
                <w:rFonts w:hint="eastAsia"/>
                <w:b w:val="0"/>
                <w:sz w:val="19"/>
                <w:lang w:val="en-US" w:eastAsia="zh-CN"/>
              </w:rPr>
            </w:pPr>
            <w:r>
              <w:rPr>
                <w:rFonts w:hint="eastAsia"/>
                <w:b w:val="0"/>
                <w:sz w:val="19"/>
                <w:lang w:val="en-US" w:eastAsia="zh-CN"/>
              </w:rPr>
              <w:t>No</w:t>
            </w:r>
          </w:p>
        </w:tc>
        <w:tc>
          <w:tcPr>
            <w:tcW w:w="2462" w:type="dxa"/>
            <w:vAlign w:val="center"/>
          </w:tcPr>
          <w:p w14:paraId="1FFF50EF">
            <w:pPr>
              <w:spacing w:after="0" w:line="240" w:lineRule="auto"/>
              <w:jc w:val="center"/>
              <w:rPr>
                <w:rFonts w:hint="eastAsia"/>
                <w:b w:val="0"/>
                <w:sz w:val="19"/>
                <w:lang w:val="en-US" w:eastAsia="zh-CN"/>
              </w:rPr>
            </w:pPr>
            <w:r>
              <w:rPr>
                <w:rFonts w:hint="eastAsia"/>
                <w:b w:val="0"/>
                <w:sz w:val="19"/>
                <w:lang w:val="en-US" w:eastAsia="zh-CN"/>
              </w:rPr>
              <w:t>Page number</w:t>
            </w:r>
          </w:p>
        </w:tc>
      </w:tr>
      <w:tr w14:paraId="4326A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2" w:type="dxa"/>
            <w:vAlign w:val="center"/>
          </w:tcPr>
          <w:p w14:paraId="2ACA05F2">
            <w:pPr>
              <w:spacing w:after="0" w:line="240" w:lineRule="auto"/>
              <w:jc w:val="center"/>
              <w:rPr>
                <w:rFonts w:hint="eastAsia"/>
                <w:b w:val="0"/>
                <w:sz w:val="19"/>
                <w:lang w:val="en-US" w:eastAsia="zh-CN"/>
              </w:rPr>
            </w:pPr>
            <w:r>
              <w:rPr>
                <w:rFonts w:hint="eastAsia"/>
                <w:b w:val="0"/>
                <w:sz w:val="19"/>
                <w:lang w:val="en-US" w:eastAsia="zh-CN"/>
              </w:rPr>
              <w:t>size</w:t>
            </w:r>
          </w:p>
        </w:tc>
        <w:tc>
          <w:tcPr>
            <w:tcW w:w="2462" w:type="dxa"/>
            <w:vAlign w:val="center"/>
          </w:tcPr>
          <w:p w14:paraId="33A8BC2D">
            <w:pPr>
              <w:spacing w:after="0" w:line="240" w:lineRule="auto"/>
              <w:jc w:val="center"/>
              <w:rPr>
                <w:rFonts w:hint="eastAsia"/>
                <w:b w:val="0"/>
                <w:sz w:val="19"/>
                <w:lang w:val="en-US" w:eastAsia="zh-CN"/>
              </w:rPr>
            </w:pPr>
            <w:r>
              <w:rPr>
                <w:rFonts w:hint="eastAsia"/>
                <w:b w:val="0"/>
                <w:sz w:val="19"/>
                <w:lang w:val="en-US" w:eastAsia="zh-CN"/>
              </w:rPr>
              <w:t>integer</w:t>
            </w:r>
          </w:p>
        </w:tc>
        <w:tc>
          <w:tcPr>
            <w:tcW w:w="2462" w:type="dxa"/>
            <w:vAlign w:val="center"/>
          </w:tcPr>
          <w:p w14:paraId="546C5328">
            <w:pPr>
              <w:spacing w:after="0" w:line="240" w:lineRule="auto"/>
              <w:jc w:val="center"/>
              <w:rPr>
                <w:rFonts w:hint="eastAsia"/>
                <w:b w:val="0"/>
                <w:sz w:val="19"/>
                <w:lang w:val="en-US" w:eastAsia="zh-CN"/>
              </w:rPr>
            </w:pPr>
            <w:r>
              <w:rPr>
                <w:rFonts w:hint="eastAsia"/>
                <w:b w:val="0"/>
                <w:sz w:val="19"/>
                <w:lang w:val="en-US" w:eastAsia="zh-CN"/>
              </w:rPr>
              <w:t>No</w:t>
            </w:r>
          </w:p>
        </w:tc>
        <w:tc>
          <w:tcPr>
            <w:tcW w:w="2462" w:type="dxa"/>
            <w:vAlign w:val="center"/>
          </w:tcPr>
          <w:p w14:paraId="1DDB1B54">
            <w:pPr>
              <w:spacing w:after="0" w:line="240" w:lineRule="auto"/>
              <w:jc w:val="center"/>
              <w:rPr>
                <w:rFonts w:hint="eastAsia"/>
                <w:b w:val="0"/>
                <w:sz w:val="19"/>
                <w:lang w:val="en-US" w:eastAsia="zh-CN"/>
              </w:rPr>
            </w:pPr>
            <w:r>
              <w:rPr>
                <w:rFonts w:hint="eastAsia"/>
                <w:b w:val="0"/>
                <w:sz w:val="19"/>
                <w:lang w:val="en-US" w:eastAsia="zh-CN"/>
              </w:rPr>
              <w:t>Page size</w:t>
            </w:r>
          </w:p>
        </w:tc>
      </w:tr>
    </w:tbl>
    <w:p w14:paraId="71873DC5"/>
    <w:p w14:paraId="4AF399E6">
      <w:pPr>
        <w:pStyle w:val="4"/>
        <w:rPr>
          <w:rFonts w:hint="default" w:eastAsia="宋体"/>
          <w:lang w:val="en-US" w:eastAsia="zh-CN"/>
        </w:rPr>
      </w:pPr>
      <w:r>
        <w:t>2</w:t>
      </w:r>
      <w:r>
        <w:rPr>
          <w:rFonts w:hint="eastAsia" w:eastAsia="宋体"/>
          <w:lang w:val="en-US" w:eastAsia="zh-CN"/>
        </w:rPr>
        <w:t>1</w:t>
      </w:r>
      <w:r>
        <w:t>.</w:t>
      </w:r>
      <w:r>
        <w:rPr>
          <w:rFonts w:hint="eastAsia" w:eastAsia="宋体"/>
          <w:lang w:val="en-US" w:eastAsia="zh-CN"/>
        </w:rPr>
        <w:t>9</w:t>
      </w:r>
      <w:r>
        <w:t xml:space="preserve">. Get </w:t>
      </w:r>
      <w:r>
        <w:rPr>
          <w:rFonts w:hint="eastAsia" w:eastAsia="宋体"/>
          <w:lang w:val="en-US" w:eastAsia="zh-CN"/>
        </w:rPr>
        <w:t>Job Detail for Admin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4C8F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47DC7B96">
            <w:pPr>
              <w:spacing w:after="0" w:line="240" w:lineRule="auto"/>
              <w:jc w:val="center"/>
            </w:pPr>
            <w:r>
              <w:rPr>
                <w:rFonts w:ascii="Arial" w:hAnsi="Arial" w:eastAsia="Arial"/>
                <w:b/>
                <w:sz w:val="19"/>
              </w:rPr>
              <w:t>Field</w:t>
            </w:r>
          </w:p>
        </w:tc>
        <w:tc>
          <w:tcPr>
            <w:tcW w:w="4816" w:type="dxa"/>
            <w:shd w:val="clear" w:color="auto" w:fill="D9EAF7"/>
            <w:vAlign w:val="center"/>
          </w:tcPr>
          <w:p w14:paraId="27FBD306">
            <w:pPr>
              <w:spacing w:after="0" w:line="240" w:lineRule="auto"/>
              <w:jc w:val="center"/>
            </w:pPr>
            <w:r>
              <w:rPr>
                <w:rFonts w:ascii="Arial" w:hAnsi="Arial" w:eastAsia="Arial"/>
                <w:b/>
                <w:sz w:val="19"/>
              </w:rPr>
              <w:t>Value</w:t>
            </w:r>
          </w:p>
        </w:tc>
      </w:tr>
      <w:tr w14:paraId="459EE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C170B23">
            <w:pPr>
              <w:spacing w:after="0" w:line="240" w:lineRule="auto"/>
              <w:jc w:val="center"/>
            </w:pPr>
            <w:r>
              <w:rPr>
                <w:rFonts w:ascii="Arial" w:hAnsi="Arial" w:eastAsia="Arial"/>
                <w:b w:val="0"/>
                <w:sz w:val="19"/>
              </w:rPr>
              <w:t>Method</w:t>
            </w:r>
          </w:p>
        </w:tc>
        <w:tc>
          <w:tcPr>
            <w:tcW w:w="4816" w:type="dxa"/>
            <w:vAlign w:val="center"/>
          </w:tcPr>
          <w:p w14:paraId="4B984873">
            <w:pPr>
              <w:spacing w:after="0" w:line="240" w:lineRule="auto"/>
              <w:jc w:val="center"/>
            </w:pPr>
            <w:r>
              <w:rPr>
                <w:rFonts w:ascii="Arial" w:hAnsi="Arial" w:eastAsia="Arial"/>
                <w:b w:val="0"/>
                <w:sz w:val="19"/>
              </w:rPr>
              <w:t>GET</w:t>
            </w:r>
          </w:p>
        </w:tc>
      </w:tr>
      <w:tr w14:paraId="0A575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A7DD38F">
            <w:pPr>
              <w:spacing w:after="0" w:line="240" w:lineRule="auto"/>
              <w:jc w:val="center"/>
            </w:pPr>
            <w:r>
              <w:rPr>
                <w:rFonts w:ascii="Arial" w:hAnsi="Arial" w:eastAsia="Arial"/>
                <w:b w:val="0"/>
                <w:sz w:val="19"/>
              </w:rPr>
              <w:t>Path</w:t>
            </w:r>
          </w:p>
        </w:tc>
        <w:tc>
          <w:tcPr>
            <w:tcW w:w="4816" w:type="dxa"/>
            <w:vAlign w:val="center"/>
          </w:tcPr>
          <w:p w14:paraId="44EEA79E">
            <w:pPr>
              <w:spacing w:after="0" w:line="240" w:lineRule="auto"/>
              <w:rPr>
                <w:rFonts w:hint="default" w:eastAsia="宋体"/>
                <w:lang w:val="en-US" w:eastAsia="zh-CN"/>
              </w:rPr>
            </w:pPr>
            <w:r>
              <w:rPr>
                <w:rFonts w:ascii="Arial" w:hAnsi="Arial" w:eastAsia="Arial"/>
                <w:b w:val="0"/>
                <w:sz w:val="19"/>
              </w:rPr>
              <w:t>/admin/</w:t>
            </w:r>
            <w:r>
              <w:rPr>
                <w:rFonts w:hint="eastAsia" w:eastAsia="宋体"/>
                <w:b w:val="0"/>
                <w:sz w:val="19"/>
                <w:lang w:val="en-US" w:eastAsia="zh-CN"/>
              </w:rPr>
              <w:t>jobs/{id}</w:t>
            </w:r>
          </w:p>
        </w:tc>
      </w:tr>
      <w:tr w14:paraId="11210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A5CD03F">
            <w:pPr>
              <w:spacing w:after="0" w:line="240" w:lineRule="auto"/>
              <w:jc w:val="center"/>
            </w:pPr>
            <w:r>
              <w:rPr>
                <w:rFonts w:ascii="Arial" w:hAnsi="Arial" w:eastAsia="Arial"/>
                <w:b w:val="0"/>
                <w:sz w:val="19"/>
              </w:rPr>
              <w:t>Authorized roles</w:t>
            </w:r>
          </w:p>
        </w:tc>
        <w:tc>
          <w:tcPr>
            <w:tcW w:w="4816" w:type="dxa"/>
            <w:vAlign w:val="center"/>
          </w:tcPr>
          <w:p w14:paraId="1B6517FE">
            <w:pPr>
              <w:spacing w:after="0" w:line="240" w:lineRule="auto"/>
              <w:jc w:val="center"/>
            </w:pPr>
            <w:r>
              <w:rPr>
                <w:rFonts w:ascii="Arial" w:hAnsi="Arial" w:eastAsia="Arial"/>
                <w:b w:val="0"/>
                <w:sz w:val="19"/>
              </w:rPr>
              <w:t>admin</w:t>
            </w:r>
          </w:p>
        </w:tc>
      </w:tr>
      <w:tr w14:paraId="749DA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43C0940">
            <w:pPr>
              <w:spacing w:after="0" w:line="240" w:lineRule="auto"/>
              <w:jc w:val="center"/>
            </w:pPr>
            <w:r>
              <w:rPr>
                <w:rFonts w:ascii="Arial" w:hAnsi="Arial" w:eastAsia="Arial"/>
                <w:b w:val="0"/>
                <w:sz w:val="19"/>
              </w:rPr>
              <w:t>Purpose</w:t>
            </w:r>
          </w:p>
        </w:tc>
        <w:tc>
          <w:tcPr>
            <w:tcW w:w="4816" w:type="dxa"/>
            <w:vAlign w:val="center"/>
          </w:tcPr>
          <w:p w14:paraId="49BC29BA">
            <w:pPr>
              <w:spacing w:after="0" w:line="240" w:lineRule="auto"/>
            </w:pPr>
            <w:r>
              <w:rPr>
                <w:rFonts w:ascii="Arial" w:hAnsi="Arial" w:eastAsia="Arial"/>
                <w:b w:val="0"/>
                <w:sz w:val="19"/>
              </w:rPr>
              <w:t>Return detailed information for a specific job listing.</w:t>
            </w:r>
          </w:p>
        </w:tc>
      </w:tr>
    </w:tbl>
    <w:p w14:paraId="7693E223"/>
    <w:p w14:paraId="68466F63">
      <w:pPr>
        <w:rPr>
          <w:rFonts w:hint="default" w:eastAsia="宋体"/>
          <w:lang w:val="en-US" w:eastAsia="zh-CN"/>
        </w:rPr>
      </w:pPr>
      <w:r>
        <w:rPr>
          <w:rFonts w:hint="eastAsia" w:eastAsia="宋体"/>
          <w:b/>
          <w:sz w:val="21"/>
          <w:lang w:val="en-US" w:eastAsia="zh-CN"/>
        </w:rPr>
        <w:t>Path</w:t>
      </w:r>
      <w:r>
        <w:rPr>
          <w:b/>
          <w:sz w:val="21"/>
        </w:rPr>
        <w:t xml:space="preserve"> </w:t>
      </w:r>
      <w:r>
        <w:rPr>
          <w:rFonts w:hint="eastAsia" w:eastAsia="宋体"/>
          <w:b/>
          <w:sz w:val="21"/>
          <w:lang w:val="en-US" w:eastAsia="zh-CN"/>
        </w:rPr>
        <w:t>Parameters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2"/>
        <w:gridCol w:w="2462"/>
        <w:gridCol w:w="2462"/>
        <w:gridCol w:w="2462"/>
      </w:tblGrid>
      <w:tr w14:paraId="2E150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2" w:type="dxa"/>
            <w:shd w:val="clear" w:color="auto" w:fill="D9EAF7"/>
            <w:vAlign w:val="center"/>
          </w:tcPr>
          <w:p w14:paraId="67CB4B4D">
            <w:pPr>
              <w:spacing w:after="0" w:line="240" w:lineRule="auto"/>
              <w:jc w:val="center"/>
            </w:pPr>
            <w:r>
              <w:rPr>
                <w:rFonts w:hint="eastAsia" w:eastAsia="宋体"/>
                <w:b/>
                <w:sz w:val="19"/>
                <w:lang w:val="en-US" w:eastAsia="zh-CN"/>
              </w:rPr>
              <w:t>Nam</w:t>
            </w:r>
            <w:r>
              <w:rPr>
                <w:rFonts w:ascii="Arial" w:hAnsi="Arial" w:eastAsia="Arial"/>
                <w:b/>
                <w:sz w:val="19"/>
              </w:rPr>
              <w:t>e</w:t>
            </w:r>
          </w:p>
        </w:tc>
        <w:tc>
          <w:tcPr>
            <w:tcW w:w="2462" w:type="dxa"/>
            <w:shd w:val="clear" w:color="auto" w:fill="D9EAF7"/>
            <w:vAlign w:val="center"/>
          </w:tcPr>
          <w:p w14:paraId="18323CD2">
            <w:pPr>
              <w:spacing w:after="0" w:line="240" w:lineRule="auto"/>
              <w:jc w:val="center"/>
            </w:pPr>
            <w:r>
              <w:rPr>
                <w:rFonts w:ascii="Arial" w:hAnsi="Arial" w:eastAsia="Arial"/>
                <w:b/>
                <w:sz w:val="19"/>
              </w:rPr>
              <w:t>Type</w:t>
            </w:r>
          </w:p>
        </w:tc>
        <w:tc>
          <w:tcPr>
            <w:tcW w:w="2462" w:type="dxa"/>
            <w:shd w:val="clear" w:color="auto" w:fill="D9EAF7"/>
            <w:vAlign w:val="center"/>
          </w:tcPr>
          <w:p w14:paraId="018505C5">
            <w:pPr>
              <w:spacing w:after="0" w:line="240" w:lineRule="auto"/>
              <w:jc w:val="center"/>
              <w:rPr>
                <w:rFonts w:hint="default" w:ascii="Arial" w:hAnsi="Arial" w:eastAsia="宋体"/>
                <w:b/>
                <w:sz w:val="19"/>
                <w:lang w:val="en-US" w:eastAsia="zh-CN"/>
              </w:rPr>
            </w:pPr>
            <w:r>
              <w:rPr>
                <w:rFonts w:hint="eastAsia" w:eastAsia="宋体"/>
                <w:b/>
                <w:sz w:val="19"/>
                <w:lang w:val="en-US" w:eastAsia="zh-CN"/>
              </w:rPr>
              <w:t>Required</w:t>
            </w:r>
          </w:p>
        </w:tc>
        <w:tc>
          <w:tcPr>
            <w:tcW w:w="2462" w:type="dxa"/>
            <w:shd w:val="clear" w:color="auto" w:fill="D9EAF7"/>
            <w:vAlign w:val="center"/>
          </w:tcPr>
          <w:p w14:paraId="10761A18">
            <w:pPr>
              <w:spacing w:after="0" w:line="240" w:lineRule="auto"/>
              <w:jc w:val="center"/>
            </w:pPr>
            <w:r>
              <w:rPr>
                <w:rFonts w:ascii="Arial" w:hAnsi="Arial" w:eastAsia="Arial"/>
                <w:b/>
                <w:sz w:val="19"/>
              </w:rPr>
              <w:t>Description</w:t>
            </w:r>
          </w:p>
        </w:tc>
      </w:tr>
      <w:tr w14:paraId="433B9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2" w:type="dxa"/>
            <w:vAlign w:val="center"/>
          </w:tcPr>
          <w:p w14:paraId="6CB48781">
            <w:pPr>
              <w:spacing w:after="0" w:line="240" w:lineRule="auto"/>
              <w:jc w:val="center"/>
              <w:rPr>
                <w:rFonts w:hint="default"/>
                <w:b w:val="0"/>
                <w:sz w:val="19"/>
                <w:lang w:val="en-US" w:eastAsia="zh-CN"/>
              </w:rPr>
            </w:pPr>
            <w:r>
              <w:rPr>
                <w:rFonts w:hint="eastAsia"/>
                <w:b w:val="0"/>
                <w:sz w:val="19"/>
                <w:lang w:val="en-US" w:eastAsia="zh-CN"/>
              </w:rPr>
              <w:t>id</w:t>
            </w:r>
          </w:p>
        </w:tc>
        <w:tc>
          <w:tcPr>
            <w:tcW w:w="2462" w:type="dxa"/>
            <w:vAlign w:val="center"/>
          </w:tcPr>
          <w:p w14:paraId="675DDAC4">
            <w:pPr>
              <w:spacing w:after="0" w:line="240" w:lineRule="auto"/>
              <w:jc w:val="center"/>
              <w:rPr>
                <w:rFonts w:hint="eastAsia"/>
                <w:b w:val="0"/>
                <w:sz w:val="19"/>
                <w:lang w:val="en-US" w:eastAsia="zh-CN"/>
              </w:rPr>
            </w:pPr>
            <w:r>
              <w:rPr>
                <w:rFonts w:hint="eastAsia"/>
                <w:b w:val="0"/>
                <w:sz w:val="19"/>
                <w:lang w:val="en-US" w:eastAsia="zh-CN"/>
              </w:rPr>
              <w:t>long</w:t>
            </w:r>
          </w:p>
        </w:tc>
        <w:tc>
          <w:tcPr>
            <w:tcW w:w="2462" w:type="dxa"/>
            <w:vAlign w:val="center"/>
          </w:tcPr>
          <w:p w14:paraId="7430CB00">
            <w:pPr>
              <w:spacing w:after="0" w:line="240" w:lineRule="auto"/>
              <w:jc w:val="center"/>
              <w:rPr>
                <w:rFonts w:hint="default"/>
                <w:b w:val="0"/>
                <w:sz w:val="19"/>
                <w:lang w:val="en-US" w:eastAsia="zh-CN"/>
              </w:rPr>
            </w:pPr>
            <w:r>
              <w:rPr>
                <w:rFonts w:hint="eastAsia"/>
                <w:b w:val="0"/>
                <w:sz w:val="19"/>
                <w:lang w:val="en-US" w:eastAsia="zh-CN"/>
              </w:rPr>
              <w:t>Yes</w:t>
            </w:r>
          </w:p>
        </w:tc>
        <w:tc>
          <w:tcPr>
            <w:tcW w:w="2462" w:type="dxa"/>
            <w:vAlign w:val="center"/>
          </w:tcPr>
          <w:p w14:paraId="68DB4385">
            <w:pPr>
              <w:spacing w:after="0" w:line="240" w:lineRule="auto"/>
              <w:jc w:val="center"/>
              <w:rPr>
                <w:rFonts w:hint="eastAsia"/>
                <w:b w:val="0"/>
                <w:sz w:val="19"/>
                <w:lang w:val="en-US" w:eastAsia="zh-CN"/>
              </w:rPr>
            </w:pPr>
            <w:r>
              <w:rPr>
                <w:rFonts w:hint="eastAsia"/>
                <w:b w:val="0"/>
                <w:sz w:val="19"/>
                <w:lang w:val="en-US" w:eastAsia="zh-CN"/>
              </w:rPr>
              <w:t>Job identifier</w:t>
            </w:r>
          </w:p>
        </w:tc>
      </w:tr>
    </w:tbl>
    <w:p w14:paraId="1D84841E">
      <w:pPr>
        <w:ind w:left="504"/>
        <w:rPr>
          <w:rFonts w:hint="eastAsia"/>
          <w:lang w:val="en-US" w:eastAsia="zh-CN"/>
        </w:rPr>
      </w:pPr>
    </w:p>
    <w:p w14:paraId="30AC0AA4">
      <w:pPr>
        <w:pStyle w:val="4"/>
        <w:rPr>
          <w:rFonts w:hint="default" w:eastAsia="宋体"/>
          <w:lang w:val="en-US" w:eastAsia="zh-CN"/>
        </w:rPr>
      </w:pPr>
      <w:r>
        <w:t>2</w:t>
      </w:r>
      <w:r>
        <w:rPr>
          <w:rFonts w:hint="eastAsia" w:eastAsia="宋体"/>
          <w:lang w:val="en-US" w:eastAsia="zh-CN"/>
        </w:rPr>
        <w:t>1</w:t>
      </w:r>
      <w:r>
        <w:t>.</w:t>
      </w:r>
      <w:r>
        <w:rPr>
          <w:rFonts w:hint="eastAsia" w:eastAsia="宋体"/>
          <w:lang w:val="en-US" w:eastAsia="zh-CN"/>
        </w:rPr>
        <w:t>10</w:t>
      </w:r>
      <w:r>
        <w:t xml:space="preserve">. </w:t>
      </w:r>
      <w:r>
        <w:rPr>
          <w:rFonts w:hint="eastAsia" w:eastAsia="宋体"/>
          <w:lang w:val="en-US" w:eastAsia="zh-CN"/>
        </w:rPr>
        <w:t>Update</w:t>
      </w:r>
      <w:r>
        <w:t xml:space="preserve"> </w:t>
      </w:r>
      <w:r>
        <w:rPr>
          <w:rFonts w:hint="eastAsia" w:eastAsia="宋体"/>
          <w:lang w:val="en-US" w:eastAsia="zh-CN"/>
        </w:rPr>
        <w:t>Job Status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191F3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13D48D4A">
            <w:pPr>
              <w:spacing w:after="0" w:line="240" w:lineRule="auto"/>
              <w:jc w:val="center"/>
            </w:pPr>
            <w:r>
              <w:rPr>
                <w:rFonts w:ascii="Arial" w:hAnsi="Arial" w:eastAsia="Arial"/>
                <w:b/>
                <w:sz w:val="19"/>
              </w:rPr>
              <w:t>Field</w:t>
            </w:r>
          </w:p>
        </w:tc>
        <w:tc>
          <w:tcPr>
            <w:tcW w:w="4816" w:type="dxa"/>
            <w:shd w:val="clear" w:color="auto" w:fill="D9EAF7"/>
            <w:vAlign w:val="center"/>
          </w:tcPr>
          <w:p w14:paraId="185C9346">
            <w:pPr>
              <w:spacing w:after="0" w:line="240" w:lineRule="auto"/>
              <w:jc w:val="center"/>
            </w:pPr>
            <w:r>
              <w:rPr>
                <w:rFonts w:ascii="Arial" w:hAnsi="Arial" w:eastAsia="Arial"/>
                <w:b/>
                <w:sz w:val="19"/>
              </w:rPr>
              <w:t>Value</w:t>
            </w:r>
          </w:p>
        </w:tc>
      </w:tr>
      <w:tr w14:paraId="74AB2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F230B46">
            <w:pPr>
              <w:spacing w:after="0" w:line="240" w:lineRule="auto"/>
              <w:jc w:val="center"/>
            </w:pPr>
            <w:r>
              <w:rPr>
                <w:rFonts w:ascii="Arial" w:hAnsi="Arial" w:eastAsia="Arial"/>
                <w:b w:val="0"/>
                <w:sz w:val="19"/>
              </w:rPr>
              <w:t>Method</w:t>
            </w:r>
          </w:p>
        </w:tc>
        <w:tc>
          <w:tcPr>
            <w:tcW w:w="4816" w:type="dxa"/>
            <w:vAlign w:val="center"/>
          </w:tcPr>
          <w:p w14:paraId="56A54F3F">
            <w:pPr>
              <w:spacing w:after="0" w:line="240" w:lineRule="auto"/>
              <w:jc w:val="center"/>
            </w:pPr>
            <w:r>
              <w:rPr>
                <w:rFonts w:hint="eastAsia" w:eastAsia="宋体"/>
                <w:b w:val="0"/>
                <w:sz w:val="19"/>
                <w:lang w:val="en-US" w:eastAsia="zh-CN"/>
              </w:rPr>
              <w:t>PATCH</w:t>
            </w:r>
          </w:p>
        </w:tc>
      </w:tr>
      <w:tr w14:paraId="65308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634CCB9">
            <w:pPr>
              <w:spacing w:after="0" w:line="240" w:lineRule="auto"/>
              <w:jc w:val="center"/>
            </w:pPr>
            <w:r>
              <w:rPr>
                <w:rFonts w:ascii="Arial" w:hAnsi="Arial" w:eastAsia="Arial"/>
                <w:b w:val="0"/>
                <w:sz w:val="19"/>
              </w:rPr>
              <w:t>Path</w:t>
            </w:r>
          </w:p>
        </w:tc>
        <w:tc>
          <w:tcPr>
            <w:tcW w:w="4816" w:type="dxa"/>
            <w:vAlign w:val="center"/>
          </w:tcPr>
          <w:p w14:paraId="2ED4A7BC">
            <w:pPr>
              <w:spacing w:after="0" w:line="240" w:lineRule="auto"/>
              <w:rPr>
                <w:rFonts w:hint="default" w:eastAsia="宋体"/>
                <w:lang w:val="en-US" w:eastAsia="zh-CN"/>
              </w:rPr>
            </w:pPr>
            <w:r>
              <w:rPr>
                <w:rFonts w:ascii="Arial" w:hAnsi="Arial" w:eastAsia="Arial"/>
                <w:b w:val="0"/>
                <w:sz w:val="19"/>
              </w:rPr>
              <w:t>/admin/</w:t>
            </w:r>
            <w:r>
              <w:rPr>
                <w:rFonts w:hint="eastAsia" w:eastAsia="宋体"/>
                <w:b w:val="0"/>
                <w:sz w:val="19"/>
                <w:lang w:val="en-US" w:eastAsia="zh-CN"/>
              </w:rPr>
              <w:t>jobs/{id}/status</w:t>
            </w:r>
          </w:p>
        </w:tc>
      </w:tr>
      <w:tr w14:paraId="7A3CE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2963C7F">
            <w:pPr>
              <w:spacing w:after="0" w:line="240" w:lineRule="auto"/>
              <w:jc w:val="center"/>
            </w:pPr>
            <w:r>
              <w:rPr>
                <w:rFonts w:ascii="Arial" w:hAnsi="Arial" w:eastAsia="Arial"/>
                <w:b w:val="0"/>
                <w:sz w:val="19"/>
              </w:rPr>
              <w:t>Authorized roles</w:t>
            </w:r>
          </w:p>
        </w:tc>
        <w:tc>
          <w:tcPr>
            <w:tcW w:w="4816" w:type="dxa"/>
            <w:vAlign w:val="center"/>
          </w:tcPr>
          <w:p w14:paraId="766321E6">
            <w:pPr>
              <w:spacing w:after="0" w:line="240" w:lineRule="auto"/>
              <w:jc w:val="center"/>
            </w:pPr>
            <w:r>
              <w:rPr>
                <w:rFonts w:ascii="Arial" w:hAnsi="Arial" w:eastAsia="Arial"/>
                <w:b w:val="0"/>
                <w:sz w:val="19"/>
              </w:rPr>
              <w:t>admin</w:t>
            </w:r>
          </w:p>
        </w:tc>
      </w:tr>
      <w:tr w14:paraId="7B196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B732491">
            <w:pPr>
              <w:spacing w:after="0" w:line="240" w:lineRule="auto"/>
              <w:jc w:val="center"/>
            </w:pPr>
            <w:r>
              <w:rPr>
                <w:rFonts w:ascii="Arial" w:hAnsi="Arial" w:eastAsia="Arial"/>
                <w:b w:val="0"/>
                <w:sz w:val="19"/>
              </w:rPr>
              <w:t>Purpose</w:t>
            </w:r>
          </w:p>
        </w:tc>
        <w:tc>
          <w:tcPr>
            <w:tcW w:w="4816" w:type="dxa"/>
            <w:vAlign w:val="center"/>
          </w:tcPr>
          <w:p w14:paraId="3E9C1BE8">
            <w:pPr>
              <w:spacing w:after="0" w:line="240" w:lineRule="auto"/>
            </w:pPr>
            <w:r>
              <w:rPr>
                <w:rFonts w:ascii="Arial" w:hAnsi="Arial" w:eastAsia="Arial"/>
                <w:b w:val="0"/>
                <w:sz w:val="19"/>
              </w:rPr>
              <w:t>Update a job listing status, such as approval, rejection, or closure.</w:t>
            </w:r>
          </w:p>
        </w:tc>
      </w:tr>
    </w:tbl>
    <w:p w14:paraId="0232FC92"/>
    <w:p w14:paraId="137BE743">
      <w:pPr>
        <w:rPr>
          <w:rFonts w:hint="default" w:eastAsia="宋体"/>
          <w:lang w:val="en-US" w:eastAsia="zh-CN"/>
        </w:rPr>
      </w:pPr>
      <w:r>
        <w:rPr>
          <w:rFonts w:hint="eastAsia" w:eastAsia="宋体"/>
          <w:b/>
          <w:sz w:val="21"/>
          <w:lang w:val="en-US" w:eastAsia="zh-CN"/>
        </w:rPr>
        <w:t>Path</w:t>
      </w:r>
      <w:r>
        <w:rPr>
          <w:b/>
          <w:sz w:val="21"/>
        </w:rPr>
        <w:t xml:space="preserve"> </w:t>
      </w:r>
      <w:r>
        <w:rPr>
          <w:rFonts w:hint="eastAsia" w:eastAsia="宋体"/>
          <w:b/>
          <w:sz w:val="21"/>
          <w:lang w:val="en-US" w:eastAsia="zh-CN"/>
        </w:rPr>
        <w:t>Parameters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2"/>
        <w:gridCol w:w="2462"/>
        <w:gridCol w:w="2462"/>
        <w:gridCol w:w="2462"/>
      </w:tblGrid>
      <w:tr w14:paraId="4CCF9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2" w:type="dxa"/>
            <w:shd w:val="clear" w:color="auto" w:fill="D9EAF7"/>
            <w:vAlign w:val="center"/>
          </w:tcPr>
          <w:p w14:paraId="4278AFDF">
            <w:pPr>
              <w:spacing w:after="0" w:line="240" w:lineRule="auto"/>
              <w:jc w:val="center"/>
            </w:pPr>
            <w:r>
              <w:rPr>
                <w:rFonts w:hint="eastAsia" w:eastAsia="宋体"/>
                <w:b/>
                <w:sz w:val="19"/>
                <w:lang w:val="en-US" w:eastAsia="zh-CN"/>
              </w:rPr>
              <w:t>Nam</w:t>
            </w:r>
            <w:r>
              <w:rPr>
                <w:rFonts w:ascii="Arial" w:hAnsi="Arial" w:eastAsia="Arial"/>
                <w:b/>
                <w:sz w:val="19"/>
              </w:rPr>
              <w:t>e</w:t>
            </w:r>
          </w:p>
        </w:tc>
        <w:tc>
          <w:tcPr>
            <w:tcW w:w="2462" w:type="dxa"/>
            <w:shd w:val="clear" w:color="auto" w:fill="D9EAF7"/>
            <w:vAlign w:val="center"/>
          </w:tcPr>
          <w:p w14:paraId="7BF709B6">
            <w:pPr>
              <w:spacing w:after="0" w:line="240" w:lineRule="auto"/>
              <w:jc w:val="center"/>
            </w:pPr>
            <w:r>
              <w:rPr>
                <w:rFonts w:ascii="Arial" w:hAnsi="Arial" w:eastAsia="Arial"/>
                <w:b/>
                <w:sz w:val="19"/>
              </w:rPr>
              <w:t>Type</w:t>
            </w:r>
          </w:p>
        </w:tc>
        <w:tc>
          <w:tcPr>
            <w:tcW w:w="2462" w:type="dxa"/>
            <w:shd w:val="clear" w:color="auto" w:fill="D9EAF7"/>
            <w:vAlign w:val="center"/>
          </w:tcPr>
          <w:p w14:paraId="6B75B86B">
            <w:pPr>
              <w:spacing w:after="0" w:line="240" w:lineRule="auto"/>
              <w:jc w:val="center"/>
              <w:rPr>
                <w:rFonts w:hint="default" w:ascii="Arial" w:hAnsi="Arial" w:eastAsia="宋体"/>
                <w:b/>
                <w:sz w:val="19"/>
                <w:lang w:val="en-US" w:eastAsia="zh-CN"/>
              </w:rPr>
            </w:pPr>
            <w:r>
              <w:rPr>
                <w:rFonts w:hint="eastAsia" w:eastAsia="宋体"/>
                <w:b/>
                <w:sz w:val="19"/>
                <w:lang w:val="en-US" w:eastAsia="zh-CN"/>
              </w:rPr>
              <w:t>Required</w:t>
            </w:r>
          </w:p>
        </w:tc>
        <w:tc>
          <w:tcPr>
            <w:tcW w:w="2462" w:type="dxa"/>
            <w:shd w:val="clear" w:color="auto" w:fill="D9EAF7"/>
            <w:vAlign w:val="center"/>
          </w:tcPr>
          <w:p w14:paraId="359B76BF">
            <w:pPr>
              <w:spacing w:after="0" w:line="240" w:lineRule="auto"/>
              <w:jc w:val="center"/>
            </w:pPr>
            <w:r>
              <w:rPr>
                <w:rFonts w:ascii="Arial" w:hAnsi="Arial" w:eastAsia="Arial"/>
                <w:b/>
                <w:sz w:val="19"/>
              </w:rPr>
              <w:t>Description</w:t>
            </w:r>
          </w:p>
        </w:tc>
      </w:tr>
      <w:tr w14:paraId="3BFDA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2" w:type="dxa"/>
            <w:vAlign w:val="center"/>
          </w:tcPr>
          <w:p w14:paraId="6BAB1329">
            <w:pPr>
              <w:spacing w:after="0" w:line="240" w:lineRule="auto"/>
              <w:jc w:val="center"/>
              <w:rPr>
                <w:rFonts w:hint="default" w:eastAsia="宋体"/>
                <w:b w:val="0"/>
                <w:sz w:val="19"/>
                <w:lang w:val="en-US" w:eastAsia="zh-CN"/>
              </w:rPr>
            </w:pPr>
            <w:r>
              <w:rPr>
                <w:rFonts w:hint="eastAsia" w:eastAsia="宋体"/>
                <w:b w:val="0"/>
                <w:sz w:val="19"/>
                <w:lang w:val="en-US" w:eastAsia="zh-CN"/>
              </w:rPr>
              <w:t>id</w:t>
            </w:r>
          </w:p>
        </w:tc>
        <w:tc>
          <w:tcPr>
            <w:tcW w:w="2462" w:type="dxa"/>
            <w:vAlign w:val="center"/>
          </w:tcPr>
          <w:p w14:paraId="227D15FB">
            <w:pPr>
              <w:spacing w:after="0" w:line="240" w:lineRule="auto"/>
              <w:jc w:val="center"/>
              <w:rPr>
                <w:rFonts w:hint="eastAsia"/>
                <w:b w:val="0"/>
                <w:sz w:val="19"/>
                <w:lang w:val="en-US" w:eastAsia="zh-CN"/>
              </w:rPr>
            </w:pPr>
            <w:r>
              <w:rPr>
                <w:rFonts w:hint="eastAsia"/>
                <w:b w:val="0"/>
                <w:sz w:val="19"/>
                <w:lang w:val="en-US" w:eastAsia="zh-CN"/>
              </w:rPr>
              <w:t>long</w:t>
            </w:r>
          </w:p>
        </w:tc>
        <w:tc>
          <w:tcPr>
            <w:tcW w:w="2462" w:type="dxa"/>
            <w:vAlign w:val="center"/>
          </w:tcPr>
          <w:p w14:paraId="0F28435D">
            <w:pPr>
              <w:spacing w:after="0" w:line="240" w:lineRule="auto"/>
              <w:jc w:val="center"/>
              <w:rPr>
                <w:rFonts w:hint="eastAsia"/>
                <w:b w:val="0"/>
                <w:sz w:val="19"/>
                <w:lang w:val="en-US" w:eastAsia="zh-CN"/>
              </w:rPr>
            </w:pPr>
            <w:r>
              <w:rPr>
                <w:rFonts w:hint="eastAsia"/>
                <w:b w:val="0"/>
                <w:sz w:val="19"/>
                <w:lang w:val="en-US" w:eastAsia="zh-CN"/>
              </w:rPr>
              <w:t>Yes</w:t>
            </w:r>
          </w:p>
        </w:tc>
        <w:tc>
          <w:tcPr>
            <w:tcW w:w="2462" w:type="dxa"/>
            <w:vAlign w:val="center"/>
          </w:tcPr>
          <w:p w14:paraId="471D0120">
            <w:pPr>
              <w:spacing w:after="0" w:line="240" w:lineRule="auto"/>
              <w:jc w:val="center"/>
              <w:rPr>
                <w:rFonts w:hint="eastAsia"/>
                <w:b w:val="0"/>
                <w:sz w:val="19"/>
                <w:lang w:val="en-US" w:eastAsia="zh-CN"/>
              </w:rPr>
            </w:pPr>
            <w:r>
              <w:rPr>
                <w:rFonts w:hint="eastAsia"/>
                <w:b w:val="0"/>
                <w:sz w:val="19"/>
                <w:lang w:val="en-US" w:eastAsia="zh-CN"/>
              </w:rPr>
              <w:t>Job identifier</w:t>
            </w:r>
          </w:p>
        </w:tc>
      </w:tr>
    </w:tbl>
    <w:p w14:paraId="6C2B17B4"/>
    <w:p w14:paraId="7E22290F">
      <w:pPr>
        <w:rPr>
          <w:rFonts w:hint="default" w:eastAsia="宋体"/>
          <w:lang w:val="en-US" w:eastAsia="zh-CN"/>
        </w:rPr>
      </w:pPr>
      <w:r>
        <w:rPr>
          <w:rFonts w:hint="eastAsia" w:eastAsia="宋体"/>
          <w:b/>
          <w:sz w:val="21"/>
          <w:lang w:val="en-US" w:eastAsia="zh-CN"/>
        </w:rPr>
        <w:t>Request</w:t>
      </w:r>
      <w:r>
        <w:rPr>
          <w:b/>
          <w:sz w:val="21"/>
        </w:rPr>
        <w:t xml:space="preserve"> </w:t>
      </w:r>
      <w:r>
        <w:rPr>
          <w:rFonts w:hint="eastAsia" w:eastAsia="宋体"/>
          <w:b/>
          <w:sz w:val="21"/>
          <w:lang w:val="en-US" w:eastAsia="zh-CN"/>
        </w:rPr>
        <w:t>Body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2"/>
        <w:gridCol w:w="2462"/>
        <w:gridCol w:w="2462"/>
        <w:gridCol w:w="2462"/>
      </w:tblGrid>
      <w:tr w14:paraId="1367E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2" w:type="dxa"/>
            <w:shd w:val="clear" w:color="auto" w:fill="D9EAF7"/>
            <w:vAlign w:val="center"/>
          </w:tcPr>
          <w:p w14:paraId="1CAA0217">
            <w:pPr>
              <w:spacing w:after="0" w:line="240" w:lineRule="auto"/>
              <w:jc w:val="center"/>
            </w:pPr>
            <w:r>
              <w:rPr>
                <w:rFonts w:hint="eastAsia" w:eastAsia="宋体"/>
                <w:b/>
                <w:sz w:val="19"/>
                <w:lang w:val="en-US" w:eastAsia="zh-CN"/>
              </w:rPr>
              <w:t>Nam</w:t>
            </w:r>
            <w:r>
              <w:rPr>
                <w:rFonts w:ascii="Arial" w:hAnsi="Arial" w:eastAsia="Arial"/>
                <w:b/>
                <w:sz w:val="19"/>
              </w:rPr>
              <w:t>e</w:t>
            </w:r>
          </w:p>
        </w:tc>
        <w:tc>
          <w:tcPr>
            <w:tcW w:w="2462" w:type="dxa"/>
            <w:shd w:val="clear" w:color="auto" w:fill="D9EAF7"/>
            <w:vAlign w:val="center"/>
          </w:tcPr>
          <w:p w14:paraId="672DF061">
            <w:pPr>
              <w:spacing w:after="0" w:line="240" w:lineRule="auto"/>
              <w:jc w:val="center"/>
            </w:pPr>
            <w:r>
              <w:rPr>
                <w:rFonts w:ascii="Arial" w:hAnsi="Arial" w:eastAsia="Arial"/>
                <w:b/>
                <w:sz w:val="19"/>
              </w:rPr>
              <w:t>Type</w:t>
            </w:r>
          </w:p>
        </w:tc>
        <w:tc>
          <w:tcPr>
            <w:tcW w:w="2462" w:type="dxa"/>
            <w:shd w:val="clear" w:color="auto" w:fill="D9EAF7"/>
            <w:vAlign w:val="center"/>
          </w:tcPr>
          <w:p w14:paraId="2ACECCB1">
            <w:pPr>
              <w:spacing w:after="0" w:line="240" w:lineRule="auto"/>
              <w:jc w:val="center"/>
              <w:rPr>
                <w:rFonts w:hint="default" w:ascii="Arial" w:hAnsi="Arial" w:eastAsia="宋体"/>
                <w:b/>
                <w:sz w:val="19"/>
                <w:lang w:val="en-US" w:eastAsia="zh-CN"/>
              </w:rPr>
            </w:pPr>
            <w:r>
              <w:rPr>
                <w:rFonts w:hint="eastAsia" w:eastAsia="宋体"/>
                <w:b/>
                <w:sz w:val="19"/>
                <w:lang w:val="en-US" w:eastAsia="zh-CN"/>
              </w:rPr>
              <w:t>Required</w:t>
            </w:r>
          </w:p>
        </w:tc>
        <w:tc>
          <w:tcPr>
            <w:tcW w:w="2462" w:type="dxa"/>
            <w:shd w:val="clear" w:color="auto" w:fill="D9EAF7"/>
            <w:vAlign w:val="center"/>
          </w:tcPr>
          <w:p w14:paraId="1C0D75A2">
            <w:pPr>
              <w:spacing w:after="0" w:line="240" w:lineRule="auto"/>
              <w:jc w:val="center"/>
            </w:pPr>
            <w:r>
              <w:rPr>
                <w:rFonts w:ascii="Arial" w:hAnsi="Arial" w:eastAsia="Arial"/>
                <w:b/>
                <w:sz w:val="19"/>
              </w:rPr>
              <w:t>Description</w:t>
            </w:r>
          </w:p>
        </w:tc>
      </w:tr>
      <w:tr w14:paraId="028C6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2" w:type="dxa"/>
            <w:vAlign w:val="center"/>
          </w:tcPr>
          <w:p w14:paraId="599E50B4">
            <w:pPr>
              <w:spacing w:after="0" w:line="240" w:lineRule="auto"/>
              <w:jc w:val="center"/>
              <w:rPr>
                <w:rFonts w:hint="default"/>
                <w:b w:val="0"/>
                <w:sz w:val="19"/>
                <w:lang w:val="en-US" w:eastAsia="zh-CN"/>
              </w:rPr>
            </w:pPr>
            <w:r>
              <w:rPr>
                <w:rFonts w:hint="eastAsia"/>
                <w:b w:val="0"/>
                <w:sz w:val="19"/>
                <w:lang w:val="en-US" w:eastAsia="zh-CN"/>
              </w:rPr>
              <w:t>status</w:t>
            </w:r>
          </w:p>
        </w:tc>
        <w:tc>
          <w:tcPr>
            <w:tcW w:w="2462" w:type="dxa"/>
            <w:vAlign w:val="center"/>
          </w:tcPr>
          <w:p w14:paraId="04B827CC">
            <w:pPr>
              <w:spacing w:after="0" w:line="240" w:lineRule="auto"/>
              <w:jc w:val="center"/>
              <w:rPr>
                <w:rFonts w:hint="eastAsia"/>
                <w:b w:val="0"/>
                <w:sz w:val="19"/>
                <w:lang w:val="en-US" w:eastAsia="zh-CN"/>
              </w:rPr>
            </w:pPr>
            <w:r>
              <w:rPr>
                <w:rFonts w:hint="eastAsia"/>
                <w:b w:val="0"/>
                <w:sz w:val="19"/>
                <w:lang w:val="en-US" w:eastAsia="zh-CN"/>
              </w:rPr>
              <w:t>string</w:t>
            </w:r>
          </w:p>
        </w:tc>
        <w:tc>
          <w:tcPr>
            <w:tcW w:w="2462" w:type="dxa"/>
            <w:vAlign w:val="center"/>
          </w:tcPr>
          <w:p w14:paraId="1F711309">
            <w:pPr>
              <w:spacing w:after="0" w:line="240" w:lineRule="auto"/>
              <w:jc w:val="center"/>
              <w:rPr>
                <w:rFonts w:hint="eastAsia"/>
                <w:b w:val="0"/>
                <w:sz w:val="19"/>
                <w:lang w:val="en-US" w:eastAsia="zh-CN"/>
              </w:rPr>
            </w:pPr>
            <w:r>
              <w:rPr>
                <w:rFonts w:hint="eastAsia"/>
                <w:b w:val="0"/>
                <w:sz w:val="19"/>
                <w:lang w:val="en-US" w:eastAsia="zh-CN"/>
              </w:rPr>
              <w:t>Yes</w:t>
            </w:r>
          </w:p>
        </w:tc>
        <w:tc>
          <w:tcPr>
            <w:tcW w:w="2462" w:type="dxa"/>
            <w:vAlign w:val="center"/>
          </w:tcPr>
          <w:p w14:paraId="6079D045">
            <w:pPr>
              <w:spacing w:after="0" w:line="240" w:lineRule="auto"/>
              <w:jc w:val="center"/>
              <w:rPr>
                <w:rFonts w:hint="eastAsia"/>
                <w:b w:val="0"/>
                <w:sz w:val="19"/>
                <w:lang w:val="en-US" w:eastAsia="zh-CN"/>
              </w:rPr>
            </w:pPr>
            <w:r>
              <w:rPr>
                <w:rFonts w:hint="eastAsia"/>
                <w:b w:val="0"/>
                <w:sz w:val="19"/>
                <w:lang w:val="en-US" w:eastAsia="zh-CN"/>
              </w:rPr>
              <w:t>pending, approved, rejected, closed, or removed</w:t>
            </w:r>
          </w:p>
        </w:tc>
      </w:tr>
      <w:tr w14:paraId="6EE9C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2" w:type="dxa"/>
            <w:vAlign w:val="center"/>
          </w:tcPr>
          <w:p w14:paraId="79964851">
            <w:pPr>
              <w:spacing w:after="0" w:line="240" w:lineRule="auto"/>
              <w:jc w:val="center"/>
              <w:rPr>
                <w:rFonts w:hint="eastAsia"/>
                <w:b w:val="0"/>
                <w:sz w:val="19"/>
                <w:lang w:val="en-US" w:eastAsia="zh-CN"/>
              </w:rPr>
            </w:pPr>
            <w:r>
              <w:rPr>
                <w:rFonts w:hint="eastAsia"/>
                <w:b w:val="0"/>
                <w:sz w:val="19"/>
                <w:lang w:val="en-US" w:eastAsia="zh-CN"/>
              </w:rPr>
              <w:t>reason</w:t>
            </w:r>
          </w:p>
        </w:tc>
        <w:tc>
          <w:tcPr>
            <w:tcW w:w="2462" w:type="dxa"/>
            <w:vAlign w:val="center"/>
          </w:tcPr>
          <w:p w14:paraId="23D573AB">
            <w:pPr>
              <w:spacing w:after="0" w:line="240" w:lineRule="auto"/>
              <w:jc w:val="center"/>
              <w:rPr>
                <w:rFonts w:hint="eastAsia"/>
                <w:b w:val="0"/>
                <w:sz w:val="19"/>
                <w:lang w:val="en-US" w:eastAsia="zh-CN"/>
              </w:rPr>
            </w:pPr>
            <w:r>
              <w:rPr>
                <w:rFonts w:hint="eastAsia"/>
                <w:b w:val="0"/>
                <w:sz w:val="19"/>
                <w:lang w:val="en-US" w:eastAsia="zh-CN"/>
              </w:rPr>
              <w:t>string</w:t>
            </w:r>
          </w:p>
        </w:tc>
        <w:tc>
          <w:tcPr>
            <w:tcW w:w="2462" w:type="dxa"/>
            <w:vAlign w:val="center"/>
          </w:tcPr>
          <w:p w14:paraId="3B8A688E">
            <w:pPr>
              <w:spacing w:after="0" w:line="240" w:lineRule="auto"/>
              <w:jc w:val="center"/>
              <w:rPr>
                <w:rFonts w:hint="eastAsia"/>
                <w:b w:val="0"/>
                <w:sz w:val="19"/>
                <w:lang w:val="en-US" w:eastAsia="zh-CN"/>
              </w:rPr>
            </w:pPr>
            <w:r>
              <w:rPr>
                <w:rFonts w:hint="eastAsia"/>
                <w:b w:val="0"/>
                <w:sz w:val="19"/>
                <w:lang w:val="en-US" w:eastAsia="zh-CN"/>
              </w:rPr>
              <w:t>No</w:t>
            </w:r>
          </w:p>
        </w:tc>
        <w:tc>
          <w:tcPr>
            <w:tcW w:w="2462" w:type="dxa"/>
            <w:vAlign w:val="center"/>
          </w:tcPr>
          <w:p w14:paraId="43922442">
            <w:pPr>
              <w:spacing w:after="0" w:line="240" w:lineRule="auto"/>
              <w:jc w:val="center"/>
              <w:rPr>
                <w:rFonts w:hint="eastAsia"/>
                <w:b w:val="0"/>
                <w:sz w:val="19"/>
                <w:lang w:val="en-US" w:eastAsia="zh-CN"/>
              </w:rPr>
            </w:pPr>
            <w:r>
              <w:rPr>
                <w:rFonts w:hint="eastAsia"/>
                <w:b w:val="0"/>
                <w:sz w:val="19"/>
                <w:lang w:val="en-US" w:eastAsia="zh-CN"/>
              </w:rPr>
              <w:t>Optional admin moderation note</w:t>
            </w:r>
          </w:p>
        </w:tc>
      </w:tr>
    </w:tbl>
    <w:p w14:paraId="1832EB60"/>
    <w:p w14:paraId="1B9BD3EA">
      <w:pPr>
        <w:rPr>
          <w:rFonts w:hint="eastAsia" w:eastAsia="宋体"/>
          <w:b/>
          <w:sz w:val="21"/>
          <w:lang w:val="en-US" w:eastAsia="zh-CN"/>
        </w:rPr>
      </w:pPr>
      <w:r>
        <w:rPr>
          <w:rFonts w:hint="eastAsia" w:eastAsia="宋体"/>
          <w:b/>
          <w:sz w:val="21"/>
          <w:lang w:val="en-US" w:eastAsia="zh-CN"/>
        </w:rPr>
        <w:t>Example Request</w:t>
      </w:r>
    </w:p>
    <w:p w14:paraId="455F75A1">
      <w:pPr>
        <w:ind w:left="504"/>
        <w:rPr>
          <w:rFonts w:hint="eastAsia"/>
          <w:lang w:val="en-US" w:eastAsia="zh-CN"/>
        </w:rPr>
      </w:pPr>
      <w:r>
        <w:rPr>
          <w:rFonts w:hint="eastAsia"/>
          <w:lang w:val="en-US" w:eastAsia="zh-CN"/>
        </w:rPr>
        <w:t>{</w:t>
      </w:r>
    </w:p>
    <w:p w14:paraId="3EBEC0A9">
      <w:pPr>
        <w:ind w:left="504"/>
        <w:rPr>
          <w:rFonts w:hint="eastAsia"/>
          <w:lang w:val="en-US" w:eastAsia="zh-CN"/>
        </w:rPr>
      </w:pPr>
      <w:r>
        <w:rPr>
          <w:rFonts w:hint="eastAsia"/>
          <w:lang w:val="en-US" w:eastAsia="zh-CN"/>
        </w:rPr>
        <w:t xml:space="preserve">  "status": "approved",</w:t>
      </w:r>
    </w:p>
    <w:p w14:paraId="0D2B46BE">
      <w:pPr>
        <w:ind w:left="504"/>
        <w:rPr>
          <w:rFonts w:hint="eastAsia"/>
          <w:lang w:val="en-US" w:eastAsia="zh-CN"/>
        </w:rPr>
      </w:pPr>
      <w:r>
        <w:rPr>
          <w:rFonts w:hint="eastAsia"/>
          <w:lang w:val="en-US" w:eastAsia="zh-CN"/>
        </w:rPr>
        <w:t xml:space="preserve">  "reason": "Job listing meets platform requirements."</w:t>
      </w:r>
    </w:p>
    <w:p w14:paraId="4AC0CE9F">
      <w:pPr>
        <w:ind w:left="504"/>
        <w:rPr>
          <w:rFonts w:hint="eastAsia"/>
          <w:lang w:val="en-US" w:eastAsia="zh-CN"/>
        </w:rPr>
      </w:pPr>
      <w:r>
        <w:rPr>
          <w:rFonts w:hint="eastAsia"/>
          <w:lang w:val="en-US" w:eastAsia="zh-CN"/>
        </w:rPr>
        <w:t>}</w:t>
      </w:r>
    </w:p>
    <w:p w14:paraId="0C454CA8">
      <w:pPr>
        <w:ind w:left="504"/>
        <w:rPr>
          <w:rFonts w:hint="eastAsia"/>
          <w:lang w:val="en-US" w:eastAsia="zh-CN"/>
        </w:rPr>
      </w:pPr>
    </w:p>
    <w:p w14:paraId="5F0186FC">
      <w:pPr>
        <w:pStyle w:val="4"/>
        <w:rPr>
          <w:rFonts w:hint="default" w:eastAsia="宋体"/>
          <w:lang w:val="en-US" w:eastAsia="zh-CN"/>
        </w:rPr>
      </w:pPr>
      <w:r>
        <w:t>2</w:t>
      </w:r>
      <w:r>
        <w:rPr>
          <w:rFonts w:hint="eastAsia" w:eastAsia="宋体"/>
          <w:lang w:val="en-US" w:eastAsia="zh-CN"/>
        </w:rPr>
        <w:t>1</w:t>
      </w:r>
      <w:r>
        <w:t>.</w:t>
      </w:r>
      <w:r>
        <w:rPr>
          <w:rFonts w:hint="eastAsia" w:eastAsia="宋体"/>
          <w:lang w:val="en-US" w:eastAsia="zh-CN"/>
        </w:rPr>
        <w:t>11</w:t>
      </w:r>
      <w:r>
        <w:t xml:space="preserve">. </w:t>
      </w:r>
      <w:r>
        <w:rPr>
          <w:rFonts w:hint="eastAsia" w:eastAsia="宋体"/>
          <w:lang w:val="en-US" w:eastAsia="zh-CN"/>
        </w:rPr>
        <w:t>Delete</w:t>
      </w:r>
      <w:r>
        <w:t xml:space="preserve"> </w:t>
      </w:r>
      <w:r>
        <w:rPr>
          <w:rFonts w:hint="eastAsia" w:eastAsia="宋体"/>
          <w:lang w:val="en-US" w:eastAsia="zh-CN"/>
        </w:rPr>
        <w:t>Job</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EE22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3647BD03">
            <w:pPr>
              <w:spacing w:after="0" w:line="240" w:lineRule="auto"/>
              <w:jc w:val="center"/>
            </w:pPr>
            <w:r>
              <w:rPr>
                <w:rFonts w:ascii="Arial" w:hAnsi="Arial" w:eastAsia="Arial"/>
                <w:b/>
                <w:sz w:val="19"/>
              </w:rPr>
              <w:t>Field</w:t>
            </w:r>
          </w:p>
        </w:tc>
        <w:tc>
          <w:tcPr>
            <w:tcW w:w="4816" w:type="dxa"/>
            <w:shd w:val="clear" w:color="auto" w:fill="D9EAF7"/>
            <w:vAlign w:val="center"/>
          </w:tcPr>
          <w:p w14:paraId="6DCE39C6">
            <w:pPr>
              <w:spacing w:after="0" w:line="240" w:lineRule="auto"/>
              <w:jc w:val="center"/>
            </w:pPr>
            <w:r>
              <w:rPr>
                <w:rFonts w:ascii="Arial" w:hAnsi="Arial" w:eastAsia="Arial"/>
                <w:b/>
                <w:sz w:val="19"/>
              </w:rPr>
              <w:t>Value</w:t>
            </w:r>
          </w:p>
        </w:tc>
      </w:tr>
      <w:tr w14:paraId="5C8BC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DA19235">
            <w:pPr>
              <w:spacing w:after="0" w:line="240" w:lineRule="auto"/>
              <w:jc w:val="center"/>
            </w:pPr>
            <w:r>
              <w:rPr>
                <w:rFonts w:ascii="Arial" w:hAnsi="Arial" w:eastAsia="Arial"/>
                <w:b w:val="0"/>
                <w:sz w:val="19"/>
              </w:rPr>
              <w:t>Method</w:t>
            </w:r>
          </w:p>
        </w:tc>
        <w:tc>
          <w:tcPr>
            <w:tcW w:w="4816" w:type="dxa"/>
            <w:vAlign w:val="center"/>
          </w:tcPr>
          <w:p w14:paraId="7C48A5D2">
            <w:pPr>
              <w:spacing w:after="0" w:line="240" w:lineRule="auto"/>
              <w:jc w:val="center"/>
            </w:pPr>
            <w:r>
              <w:rPr>
                <w:rFonts w:hint="eastAsia" w:eastAsia="宋体"/>
                <w:b w:val="0"/>
                <w:sz w:val="19"/>
                <w:lang w:val="en-US" w:eastAsia="zh-CN"/>
              </w:rPr>
              <w:t>DELETE</w:t>
            </w:r>
          </w:p>
        </w:tc>
      </w:tr>
      <w:tr w14:paraId="7E90A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D5CB4BF">
            <w:pPr>
              <w:spacing w:after="0" w:line="240" w:lineRule="auto"/>
              <w:jc w:val="center"/>
            </w:pPr>
            <w:r>
              <w:rPr>
                <w:rFonts w:ascii="Arial" w:hAnsi="Arial" w:eastAsia="Arial"/>
                <w:b w:val="0"/>
                <w:sz w:val="19"/>
              </w:rPr>
              <w:t>Path</w:t>
            </w:r>
          </w:p>
        </w:tc>
        <w:tc>
          <w:tcPr>
            <w:tcW w:w="4816" w:type="dxa"/>
            <w:vAlign w:val="center"/>
          </w:tcPr>
          <w:p w14:paraId="6B2AD373">
            <w:pPr>
              <w:spacing w:after="0" w:line="240" w:lineRule="auto"/>
              <w:rPr>
                <w:rFonts w:hint="default" w:eastAsia="宋体"/>
                <w:lang w:val="en-US" w:eastAsia="zh-CN"/>
              </w:rPr>
            </w:pPr>
            <w:r>
              <w:rPr>
                <w:rFonts w:ascii="Arial" w:hAnsi="Arial" w:eastAsia="Arial"/>
                <w:b w:val="0"/>
                <w:sz w:val="19"/>
              </w:rPr>
              <w:t>/admin/</w:t>
            </w:r>
            <w:r>
              <w:rPr>
                <w:rFonts w:hint="eastAsia" w:eastAsia="宋体"/>
                <w:b w:val="0"/>
                <w:sz w:val="19"/>
                <w:lang w:val="en-US" w:eastAsia="zh-CN"/>
              </w:rPr>
              <w:t>jobs/{id}</w:t>
            </w:r>
          </w:p>
        </w:tc>
      </w:tr>
      <w:tr w14:paraId="2C790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B20B80B">
            <w:pPr>
              <w:spacing w:after="0" w:line="240" w:lineRule="auto"/>
              <w:jc w:val="center"/>
            </w:pPr>
            <w:r>
              <w:rPr>
                <w:rFonts w:ascii="Arial" w:hAnsi="Arial" w:eastAsia="Arial"/>
                <w:b w:val="0"/>
                <w:sz w:val="19"/>
              </w:rPr>
              <w:t>Authorized roles</w:t>
            </w:r>
          </w:p>
        </w:tc>
        <w:tc>
          <w:tcPr>
            <w:tcW w:w="4816" w:type="dxa"/>
            <w:vAlign w:val="center"/>
          </w:tcPr>
          <w:p w14:paraId="7548ED1E">
            <w:pPr>
              <w:spacing w:after="0" w:line="240" w:lineRule="auto"/>
              <w:jc w:val="center"/>
            </w:pPr>
            <w:r>
              <w:rPr>
                <w:rFonts w:ascii="Arial" w:hAnsi="Arial" w:eastAsia="Arial"/>
                <w:b w:val="0"/>
                <w:sz w:val="19"/>
              </w:rPr>
              <w:t>admin</w:t>
            </w:r>
          </w:p>
        </w:tc>
      </w:tr>
      <w:tr w14:paraId="4278B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A06B355">
            <w:pPr>
              <w:spacing w:after="0" w:line="240" w:lineRule="auto"/>
              <w:jc w:val="center"/>
            </w:pPr>
            <w:r>
              <w:rPr>
                <w:rFonts w:ascii="Arial" w:hAnsi="Arial" w:eastAsia="Arial"/>
                <w:b w:val="0"/>
                <w:sz w:val="19"/>
              </w:rPr>
              <w:t>Purpose</w:t>
            </w:r>
          </w:p>
        </w:tc>
        <w:tc>
          <w:tcPr>
            <w:tcW w:w="4816" w:type="dxa"/>
            <w:vAlign w:val="center"/>
          </w:tcPr>
          <w:p w14:paraId="22977A17">
            <w:pPr>
              <w:spacing w:after="0" w:line="240" w:lineRule="auto"/>
            </w:pPr>
            <w:r>
              <w:rPr>
                <w:rFonts w:ascii="Arial" w:hAnsi="Arial" w:eastAsia="Arial"/>
                <w:b w:val="0"/>
                <w:sz w:val="19"/>
              </w:rPr>
              <w:t>Remove a job listing from the platform.</w:t>
            </w:r>
          </w:p>
        </w:tc>
      </w:tr>
    </w:tbl>
    <w:p w14:paraId="7E38221D"/>
    <w:p w14:paraId="4E2EF610">
      <w:pPr>
        <w:rPr>
          <w:rFonts w:hint="default" w:eastAsia="宋体"/>
          <w:lang w:val="en-US" w:eastAsia="zh-CN"/>
        </w:rPr>
      </w:pPr>
      <w:r>
        <w:rPr>
          <w:rFonts w:hint="eastAsia" w:eastAsia="宋体"/>
          <w:b/>
          <w:sz w:val="21"/>
          <w:lang w:val="en-US" w:eastAsia="zh-CN"/>
        </w:rPr>
        <w:t>Path</w:t>
      </w:r>
      <w:r>
        <w:rPr>
          <w:b/>
          <w:sz w:val="21"/>
        </w:rPr>
        <w:t xml:space="preserve"> </w:t>
      </w:r>
      <w:r>
        <w:rPr>
          <w:rFonts w:hint="eastAsia" w:eastAsia="宋体"/>
          <w:b/>
          <w:sz w:val="21"/>
          <w:lang w:val="en-US" w:eastAsia="zh-CN"/>
        </w:rPr>
        <w:t>Parameters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2"/>
        <w:gridCol w:w="2462"/>
        <w:gridCol w:w="2462"/>
        <w:gridCol w:w="2462"/>
      </w:tblGrid>
      <w:tr w14:paraId="18B18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2" w:type="dxa"/>
            <w:shd w:val="clear" w:color="auto" w:fill="D9EAF7"/>
            <w:vAlign w:val="center"/>
          </w:tcPr>
          <w:p w14:paraId="190E75C6">
            <w:pPr>
              <w:spacing w:after="0" w:line="240" w:lineRule="auto"/>
              <w:jc w:val="center"/>
            </w:pPr>
            <w:r>
              <w:rPr>
                <w:rFonts w:hint="eastAsia" w:eastAsia="宋体"/>
                <w:b/>
                <w:sz w:val="19"/>
                <w:lang w:val="en-US" w:eastAsia="zh-CN"/>
              </w:rPr>
              <w:t>Nam</w:t>
            </w:r>
            <w:r>
              <w:rPr>
                <w:rFonts w:ascii="Arial" w:hAnsi="Arial" w:eastAsia="Arial"/>
                <w:b/>
                <w:sz w:val="19"/>
              </w:rPr>
              <w:t>e</w:t>
            </w:r>
          </w:p>
        </w:tc>
        <w:tc>
          <w:tcPr>
            <w:tcW w:w="2462" w:type="dxa"/>
            <w:shd w:val="clear" w:color="auto" w:fill="D9EAF7"/>
            <w:vAlign w:val="center"/>
          </w:tcPr>
          <w:p w14:paraId="526F21FC">
            <w:pPr>
              <w:spacing w:after="0" w:line="240" w:lineRule="auto"/>
              <w:jc w:val="center"/>
            </w:pPr>
            <w:r>
              <w:rPr>
                <w:rFonts w:ascii="Arial" w:hAnsi="Arial" w:eastAsia="Arial"/>
                <w:b/>
                <w:sz w:val="19"/>
              </w:rPr>
              <w:t>Type</w:t>
            </w:r>
          </w:p>
        </w:tc>
        <w:tc>
          <w:tcPr>
            <w:tcW w:w="2462" w:type="dxa"/>
            <w:shd w:val="clear" w:color="auto" w:fill="D9EAF7"/>
            <w:vAlign w:val="center"/>
          </w:tcPr>
          <w:p w14:paraId="231F6165">
            <w:pPr>
              <w:spacing w:after="0" w:line="240" w:lineRule="auto"/>
              <w:jc w:val="center"/>
              <w:rPr>
                <w:rFonts w:hint="default" w:ascii="Arial" w:hAnsi="Arial" w:eastAsia="宋体"/>
                <w:b/>
                <w:sz w:val="19"/>
                <w:lang w:val="en-US" w:eastAsia="zh-CN"/>
              </w:rPr>
            </w:pPr>
            <w:r>
              <w:rPr>
                <w:rFonts w:hint="eastAsia" w:eastAsia="宋体"/>
                <w:b/>
                <w:sz w:val="19"/>
                <w:lang w:val="en-US" w:eastAsia="zh-CN"/>
              </w:rPr>
              <w:t>Required</w:t>
            </w:r>
          </w:p>
        </w:tc>
        <w:tc>
          <w:tcPr>
            <w:tcW w:w="2462" w:type="dxa"/>
            <w:shd w:val="clear" w:color="auto" w:fill="D9EAF7"/>
            <w:vAlign w:val="center"/>
          </w:tcPr>
          <w:p w14:paraId="1D731A42">
            <w:pPr>
              <w:spacing w:after="0" w:line="240" w:lineRule="auto"/>
              <w:jc w:val="center"/>
            </w:pPr>
            <w:r>
              <w:rPr>
                <w:rFonts w:ascii="Arial" w:hAnsi="Arial" w:eastAsia="Arial"/>
                <w:b/>
                <w:sz w:val="19"/>
              </w:rPr>
              <w:t>Description</w:t>
            </w:r>
          </w:p>
        </w:tc>
      </w:tr>
      <w:tr w14:paraId="12BE3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2" w:type="dxa"/>
            <w:vAlign w:val="center"/>
          </w:tcPr>
          <w:p w14:paraId="6D11D0FE">
            <w:pPr>
              <w:spacing w:after="0" w:line="240" w:lineRule="auto"/>
              <w:jc w:val="center"/>
              <w:rPr>
                <w:rFonts w:hint="default" w:eastAsia="宋体"/>
                <w:b w:val="0"/>
                <w:sz w:val="19"/>
                <w:lang w:val="en-US" w:eastAsia="zh-CN"/>
              </w:rPr>
            </w:pPr>
            <w:r>
              <w:rPr>
                <w:rFonts w:hint="eastAsia" w:eastAsia="宋体"/>
                <w:b w:val="0"/>
                <w:sz w:val="19"/>
                <w:lang w:val="en-US" w:eastAsia="zh-CN"/>
              </w:rPr>
              <w:t>id</w:t>
            </w:r>
          </w:p>
        </w:tc>
        <w:tc>
          <w:tcPr>
            <w:tcW w:w="2462" w:type="dxa"/>
            <w:vAlign w:val="center"/>
          </w:tcPr>
          <w:p w14:paraId="64466EF2">
            <w:pPr>
              <w:spacing w:after="0" w:line="240" w:lineRule="auto"/>
              <w:jc w:val="center"/>
              <w:rPr>
                <w:rFonts w:hint="eastAsia"/>
                <w:b w:val="0"/>
                <w:sz w:val="19"/>
                <w:lang w:val="en-US" w:eastAsia="zh-CN"/>
              </w:rPr>
            </w:pPr>
            <w:r>
              <w:rPr>
                <w:rFonts w:hint="eastAsia"/>
                <w:b w:val="0"/>
                <w:sz w:val="19"/>
                <w:lang w:val="en-US" w:eastAsia="zh-CN"/>
              </w:rPr>
              <w:t>long</w:t>
            </w:r>
          </w:p>
        </w:tc>
        <w:tc>
          <w:tcPr>
            <w:tcW w:w="2462" w:type="dxa"/>
            <w:vAlign w:val="center"/>
          </w:tcPr>
          <w:p w14:paraId="22A7483F">
            <w:pPr>
              <w:spacing w:after="0" w:line="240" w:lineRule="auto"/>
              <w:jc w:val="center"/>
              <w:rPr>
                <w:rFonts w:hint="eastAsia"/>
                <w:b w:val="0"/>
                <w:sz w:val="19"/>
                <w:lang w:val="en-US" w:eastAsia="zh-CN"/>
              </w:rPr>
            </w:pPr>
            <w:r>
              <w:rPr>
                <w:rFonts w:hint="eastAsia"/>
                <w:b w:val="0"/>
                <w:sz w:val="19"/>
                <w:lang w:val="en-US" w:eastAsia="zh-CN"/>
              </w:rPr>
              <w:t>Yes</w:t>
            </w:r>
          </w:p>
        </w:tc>
        <w:tc>
          <w:tcPr>
            <w:tcW w:w="2462" w:type="dxa"/>
            <w:vAlign w:val="center"/>
          </w:tcPr>
          <w:p w14:paraId="345E0D68">
            <w:pPr>
              <w:spacing w:after="0" w:line="240" w:lineRule="auto"/>
              <w:jc w:val="center"/>
              <w:rPr>
                <w:rFonts w:hint="eastAsia"/>
                <w:b w:val="0"/>
                <w:sz w:val="19"/>
                <w:lang w:val="en-US" w:eastAsia="zh-CN"/>
              </w:rPr>
            </w:pPr>
            <w:r>
              <w:rPr>
                <w:rFonts w:hint="eastAsia"/>
                <w:b w:val="0"/>
                <w:sz w:val="19"/>
                <w:lang w:val="en-US" w:eastAsia="zh-CN"/>
              </w:rPr>
              <w:t>Job identifier</w:t>
            </w:r>
          </w:p>
        </w:tc>
      </w:tr>
    </w:tbl>
    <w:p w14:paraId="709B54FB"/>
    <w:p w14:paraId="3E5A454B">
      <w:pPr>
        <w:rPr>
          <w:rFonts w:hint="default" w:eastAsia="宋体"/>
          <w:lang w:val="en-US" w:eastAsia="zh-CN"/>
        </w:rPr>
      </w:pPr>
      <w:r>
        <w:rPr>
          <w:rFonts w:hint="eastAsia" w:eastAsia="宋体"/>
          <w:b/>
          <w:sz w:val="21"/>
          <w:lang w:val="en-US" w:eastAsia="zh-CN"/>
        </w:rPr>
        <w:t>Response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382D8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 w:hRule="atLeast"/>
          <w:jc w:val="center"/>
        </w:trPr>
        <w:tc>
          <w:tcPr>
            <w:tcW w:w="3213" w:type="dxa"/>
            <w:shd w:val="clear" w:color="auto" w:fill="D9EAF7"/>
            <w:vAlign w:val="center"/>
          </w:tcPr>
          <w:p w14:paraId="57432957">
            <w:pPr>
              <w:spacing w:after="0" w:line="240" w:lineRule="auto"/>
              <w:jc w:val="center"/>
              <w:rPr>
                <w:rFonts w:hint="default" w:eastAsia="宋体"/>
                <w:lang w:val="en-US" w:eastAsia="zh-CN"/>
              </w:rPr>
            </w:pPr>
            <w:r>
              <w:rPr>
                <w:rFonts w:hint="eastAsia" w:ascii="Arial" w:hAnsi="Arial" w:eastAsia="Arial"/>
                <w:b/>
                <w:sz w:val="19"/>
                <w:lang w:val="en-US" w:eastAsia="zh-CN"/>
              </w:rPr>
              <w:t>Field</w:t>
            </w:r>
          </w:p>
        </w:tc>
        <w:tc>
          <w:tcPr>
            <w:tcW w:w="3213" w:type="dxa"/>
            <w:shd w:val="clear" w:color="auto" w:fill="D9EAF7"/>
            <w:vAlign w:val="center"/>
          </w:tcPr>
          <w:p w14:paraId="2126FB54">
            <w:pPr>
              <w:spacing w:after="0" w:line="240" w:lineRule="auto"/>
              <w:jc w:val="center"/>
            </w:pPr>
            <w:r>
              <w:rPr>
                <w:rFonts w:ascii="Arial" w:hAnsi="Arial" w:eastAsia="Arial"/>
                <w:b/>
                <w:sz w:val="19"/>
              </w:rPr>
              <w:t>Type</w:t>
            </w:r>
          </w:p>
        </w:tc>
        <w:tc>
          <w:tcPr>
            <w:tcW w:w="3213" w:type="dxa"/>
            <w:shd w:val="clear" w:color="auto" w:fill="D9EAF7"/>
            <w:vAlign w:val="center"/>
          </w:tcPr>
          <w:p w14:paraId="0BF9408C">
            <w:pPr>
              <w:spacing w:after="0" w:line="240" w:lineRule="auto"/>
              <w:jc w:val="center"/>
            </w:pPr>
            <w:r>
              <w:rPr>
                <w:rFonts w:ascii="Arial" w:hAnsi="Arial" w:eastAsia="Arial"/>
                <w:b/>
                <w:sz w:val="19"/>
              </w:rPr>
              <w:t>Description</w:t>
            </w:r>
          </w:p>
        </w:tc>
      </w:tr>
      <w:tr w14:paraId="6C0B0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jc w:val="center"/>
        </w:trPr>
        <w:tc>
          <w:tcPr>
            <w:tcW w:w="3213" w:type="dxa"/>
            <w:vAlign w:val="center"/>
          </w:tcPr>
          <w:p w14:paraId="78B91B70">
            <w:pPr>
              <w:spacing w:after="0" w:line="240" w:lineRule="auto"/>
              <w:jc w:val="center"/>
              <w:rPr>
                <w:rFonts w:hint="default"/>
                <w:b w:val="0"/>
                <w:sz w:val="19"/>
                <w:lang w:val="en-US" w:eastAsia="zh-CN"/>
              </w:rPr>
            </w:pPr>
            <w:r>
              <w:rPr>
                <w:rFonts w:hint="eastAsia"/>
                <w:b w:val="0"/>
                <w:sz w:val="19"/>
                <w:lang w:val="en-US" w:eastAsia="zh-CN"/>
              </w:rPr>
              <w:t>deleted</w:t>
            </w:r>
          </w:p>
        </w:tc>
        <w:tc>
          <w:tcPr>
            <w:tcW w:w="3213" w:type="dxa"/>
            <w:vAlign w:val="center"/>
          </w:tcPr>
          <w:p w14:paraId="4D170FB0">
            <w:pPr>
              <w:spacing w:after="0" w:line="240" w:lineRule="auto"/>
              <w:jc w:val="center"/>
              <w:rPr>
                <w:rFonts w:hint="eastAsia"/>
                <w:b w:val="0"/>
                <w:sz w:val="19"/>
                <w:lang w:val="en-US" w:eastAsia="zh-CN"/>
              </w:rPr>
            </w:pPr>
            <w:r>
              <w:rPr>
                <w:rFonts w:hint="eastAsia"/>
                <w:b w:val="0"/>
                <w:sz w:val="19"/>
                <w:lang w:val="en-US" w:eastAsia="zh-CN"/>
              </w:rPr>
              <w:t>boolean</w:t>
            </w:r>
          </w:p>
        </w:tc>
        <w:tc>
          <w:tcPr>
            <w:tcW w:w="3213" w:type="dxa"/>
            <w:vAlign w:val="center"/>
          </w:tcPr>
          <w:p w14:paraId="24A143F8">
            <w:pPr>
              <w:spacing w:after="0" w:line="240" w:lineRule="auto"/>
              <w:jc w:val="center"/>
              <w:rPr>
                <w:rFonts w:hint="eastAsia"/>
                <w:b w:val="0"/>
                <w:sz w:val="19"/>
                <w:lang w:val="en-US" w:eastAsia="zh-CN"/>
              </w:rPr>
            </w:pPr>
            <w:r>
              <w:rPr>
                <w:rFonts w:hint="eastAsia"/>
                <w:b w:val="0"/>
                <w:sz w:val="19"/>
                <w:lang w:val="en-US" w:eastAsia="zh-CN"/>
              </w:rPr>
              <w:t>Delete result</w:t>
            </w:r>
          </w:p>
        </w:tc>
      </w:tr>
    </w:tbl>
    <w:p w14:paraId="4E13141F"/>
    <w:p w14:paraId="19562CA3">
      <w:pPr>
        <w:pStyle w:val="4"/>
        <w:rPr>
          <w:rFonts w:hint="default" w:eastAsia="宋体"/>
          <w:lang w:val="en-US" w:eastAsia="zh-CN"/>
        </w:rPr>
      </w:pPr>
      <w:r>
        <w:t>2</w:t>
      </w:r>
      <w:r>
        <w:rPr>
          <w:rFonts w:hint="eastAsia" w:eastAsia="宋体"/>
          <w:lang w:val="en-US" w:eastAsia="zh-CN"/>
        </w:rPr>
        <w:t>1</w:t>
      </w:r>
      <w:r>
        <w:t>.</w:t>
      </w:r>
      <w:r>
        <w:rPr>
          <w:rFonts w:hint="eastAsia" w:eastAsia="宋体"/>
          <w:lang w:val="en-US" w:eastAsia="zh-CN"/>
        </w:rPr>
        <w:t>12</w:t>
      </w:r>
      <w:r>
        <w:t xml:space="preserve">. </w:t>
      </w:r>
      <w:r>
        <w:rPr>
          <w:rFonts w:hint="eastAsia" w:eastAsia="宋体"/>
          <w:lang w:val="en-US" w:eastAsia="zh-CN"/>
        </w:rPr>
        <w:t>Get Employer List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700E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0CF3C25F">
            <w:pPr>
              <w:spacing w:after="0" w:line="240" w:lineRule="auto"/>
              <w:jc w:val="center"/>
            </w:pPr>
            <w:r>
              <w:rPr>
                <w:rFonts w:ascii="Arial" w:hAnsi="Arial" w:eastAsia="Arial"/>
                <w:b/>
                <w:sz w:val="19"/>
              </w:rPr>
              <w:t>Field</w:t>
            </w:r>
          </w:p>
        </w:tc>
        <w:tc>
          <w:tcPr>
            <w:tcW w:w="4816" w:type="dxa"/>
            <w:shd w:val="clear" w:color="auto" w:fill="D9EAF7"/>
            <w:vAlign w:val="center"/>
          </w:tcPr>
          <w:p w14:paraId="66D20431">
            <w:pPr>
              <w:spacing w:after="0" w:line="240" w:lineRule="auto"/>
              <w:jc w:val="center"/>
            </w:pPr>
            <w:r>
              <w:rPr>
                <w:rFonts w:ascii="Arial" w:hAnsi="Arial" w:eastAsia="Arial"/>
                <w:b/>
                <w:sz w:val="19"/>
              </w:rPr>
              <w:t>Value</w:t>
            </w:r>
          </w:p>
        </w:tc>
      </w:tr>
      <w:tr w14:paraId="3C75B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7C92937">
            <w:pPr>
              <w:spacing w:after="0" w:line="240" w:lineRule="auto"/>
              <w:jc w:val="center"/>
            </w:pPr>
            <w:r>
              <w:rPr>
                <w:rFonts w:ascii="Arial" w:hAnsi="Arial" w:eastAsia="Arial"/>
                <w:b w:val="0"/>
                <w:sz w:val="19"/>
              </w:rPr>
              <w:t>Method</w:t>
            </w:r>
          </w:p>
        </w:tc>
        <w:tc>
          <w:tcPr>
            <w:tcW w:w="4816" w:type="dxa"/>
            <w:vAlign w:val="center"/>
          </w:tcPr>
          <w:p w14:paraId="4E4A408F">
            <w:pPr>
              <w:spacing w:after="0" w:line="240" w:lineRule="auto"/>
              <w:jc w:val="center"/>
            </w:pPr>
            <w:r>
              <w:rPr>
                <w:rFonts w:hint="eastAsia" w:eastAsia="宋体"/>
                <w:b w:val="0"/>
                <w:sz w:val="19"/>
                <w:lang w:val="en-US" w:eastAsia="zh-CN"/>
              </w:rPr>
              <w:t>GET</w:t>
            </w:r>
          </w:p>
        </w:tc>
      </w:tr>
      <w:tr w14:paraId="71632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1749450">
            <w:pPr>
              <w:spacing w:after="0" w:line="240" w:lineRule="auto"/>
              <w:jc w:val="center"/>
            </w:pPr>
            <w:r>
              <w:rPr>
                <w:rFonts w:ascii="Arial" w:hAnsi="Arial" w:eastAsia="Arial"/>
                <w:b w:val="0"/>
                <w:sz w:val="19"/>
              </w:rPr>
              <w:t>Path</w:t>
            </w:r>
          </w:p>
        </w:tc>
        <w:tc>
          <w:tcPr>
            <w:tcW w:w="4816" w:type="dxa"/>
            <w:vAlign w:val="center"/>
          </w:tcPr>
          <w:p w14:paraId="2E794886">
            <w:pPr>
              <w:spacing w:after="0" w:line="240" w:lineRule="auto"/>
              <w:rPr>
                <w:rFonts w:hint="default" w:eastAsia="宋体"/>
                <w:lang w:val="en-US" w:eastAsia="zh-CN"/>
              </w:rPr>
            </w:pPr>
            <w:r>
              <w:rPr>
                <w:rFonts w:ascii="Arial" w:hAnsi="Arial" w:eastAsia="Arial"/>
                <w:b w:val="0"/>
                <w:sz w:val="19"/>
              </w:rPr>
              <w:t>/admin/</w:t>
            </w:r>
            <w:r>
              <w:rPr>
                <w:rFonts w:hint="eastAsia" w:eastAsia="宋体"/>
                <w:b w:val="0"/>
                <w:sz w:val="19"/>
                <w:lang w:val="en-US" w:eastAsia="zh-CN"/>
              </w:rPr>
              <w:t>employers</w:t>
            </w:r>
          </w:p>
        </w:tc>
      </w:tr>
      <w:tr w14:paraId="6566D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1F2E473">
            <w:pPr>
              <w:spacing w:after="0" w:line="240" w:lineRule="auto"/>
              <w:jc w:val="center"/>
            </w:pPr>
            <w:r>
              <w:rPr>
                <w:rFonts w:ascii="Arial" w:hAnsi="Arial" w:eastAsia="Arial"/>
                <w:b w:val="0"/>
                <w:sz w:val="19"/>
              </w:rPr>
              <w:t>Authorized roles</w:t>
            </w:r>
          </w:p>
        </w:tc>
        <w:tc>
          <w:tcPr>
            <w:tcW w:w="4816" w:type="dxa"/>
            <w:vAlign w:val="center"/>
          </w:tcPr>
          <w:p w14:paraId="1FCE79A8">
            <w:pPr>
              <w:spacing w:after="0" w:line="240" w:lineRule="auto"/>
              <w:jc w:val="center"/>
            </w:pPr>
            <w:r>
              <w:rPr>
                <w:rFonts w:ascii="Arial" w:hAnsi="Arial" w:eastAsia="Arial"/>
                <w:b w:val="0"/>
                <w:sz w:val="19"/>
              </w:rPr>
              <w:t>admin</w:t>
            </w:r>
          </w:p>
        </w:tc>
      </w:tr>
      <w:tr w14:paraId="09D71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1AD8D03">
            <w:pPr>
              <w:spacing w:after="0" w:line="240" w:lineRule="auto"/>
              <w:jc w:val="center"/>
            </w:pPr>
            <w:r>
              <w:rPr>
                <w:rFonts w:ascii="Arial" w:hAnsi="Arial" w:eastAsia="Arial"/>
                <w:b w:val="0"/>
                <w:sz w:val="19"/>
              </w:rPr>
              <w:t>Purpose</w:t>
            </w:r>
          </w:p>
        </w:tc>
        <w:tc>
          <w:tcPr>
            <w:tcW w:w="4816" w:type="dxa"/>
            <w:vAlign w:val="center"/>
          </w:tcPr>
          <w:p w14:paraId="60112859">
            <w:pPr>
              <w:spacing w:after="0" w:line="240" w:lineRule="auto"/>
            </w:pPr>
            <w:r>
              <w:rPr>
                <w:rFonts w:ascii="Arial" w:hAnsi="Arial" w:eastAsia="Arial"/>
                <w:b w:val="0"/>
                <w:sz w:val="19"/>
              </w:rPr>
              <w:t>List employer accounts for platform oversight.</w:t>
            </w:r>
          </w:p>
        </w:tc>
      </w:tr>
    </w:tbl>
    <w:p w14:paraId="7429E3A9"/>
    <w:p w14:paraId="1DE89B27">
      <w:pPr>
        <w:pStyle w:val="4"/>
        <w:rPr>
          <w:rFonts w:hint="default" w:eastAsia="宋体"/>
          <w:lang w:val="en-US" w:eastAsia="zh-CN"/>
        </w:rPr>
      </w:pPr>
      <w:r>
        <w:t>2</w:t>
      </w:r>
      <w:r>
        <w:rPr>
          <w:rFonts w:hint="eastAsia" w:eastAsia="宋体"/>
          <w:lang w:val="en-US" w:eastAsia="zh-CN"/>
        </w:rPr>
        <w:t>1</w:t>
      </w:r>
      <w:r>
        <w:t>.</w:t>
      </w:r>
      <w:r>
        <w:rPr>
          <w:rFonts w:hint="eastAsia" w:eastAsia="宋体"/>
          <w:lang w:val="en-US" w:eastAsia="zh-CN"/>
        </w:rPr>
        <w:t>13</w:t>
      </w:r>
      <w:r>
        <w:t xml:space="preserve">. </w:t>
      </w:r>
      <w:r>
        <w:rPr>
          <w:rFonts w:hint="eastAsia" w:eastAsia="宋体"/>
          <w:lang w:val="en-US" w:eastAsia="zh-CN"/>
        </w:rPr>
        <w:t>Get Employer Detail</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46C18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2942FE94">
            <w:pPr>
              <w:spacing w:after="0" w:line="240" w:lineRule="auto"/>
              <w:jc w:val="center"/>
            </w:pPr>
            <w:r>
              <w:rPr>
                <w:rFonts w:ascii="Arial" w:hAnsi="Arial" w:eastAsia="Arial"/>
                <w:b/>
                <w:sz w:val="19"/>
              </w:rPr>
              <w:t>Field</w:t>
            </w:r>
          </w:p>
        </w:tc>
        <w:tc>
          <w:tcPr>
            <w:tcW w:w="4816" w:type="dxa"/>
            <w:shd w:val="clear" w:color="auto" w:fill="D9EAF7"/>
            <w:vAlign w:val="center"/>
          </w:tcPr>
          <w:p w14:paraId="10AE5240">
            <w:pPr>
              <w:spacing w:after="0" w:line="240" w:lineRule="auto"/>
              <w:jc w:val="center"/>
            </w:pPr>
            <w:r>
              <w:rPr>
                <w:rFonts w:ascii="Arial" w:hAnsi="Arial" w:eastAsia="Arial"/>
                <w:b/>
                <w:sz w:val="19"/>
              </w:rPr>
              <w:t>Value</w:t>
            </w:r>
          </w:p>
        </w:tc>
      </w:tr>
      <w:tr w14:paraId="57CBC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1DF2410">
            <w:pPr>
              <w:spacing w:after="0" w:line="240" w:lineRule="auto"/>
              <w:jc w:val="center"/>
            </w:pPr>
            <w:r>
              <w:rPr>
                <w:rFonts w:ascii="Arial" w:hAnsi="Arial" w:eastAsia="Arial"/>
                <w:b w:val="0"/>
                <w:sz w:val="19"/>
              </w:rPr>
              <w:t>Method</w:t>
            </w:r>
          </w:p>
        </w:tc>
        <w:tc>
          <w:tcPr>
            <w:tcW w:w="4816" w:type="dxa"/>
            <w:vAlign w:val="center"/>
          </w:tcPr>
          <w:p w14:paraId="081CCDE6">
            <w:pPr>
              <w:spacing w:after="0" w:line="240" w:lineRule="auto"/>
              <w:jc w:val="center"/>
            </w:pPr>
            <w:r>
              <w:rPr>
                <w:rFonts w:hint="eastAsia" w:eastAsia="宋体"/>
                <w:b w:val="0"/>
                <w:sz w:val="19"/>
                <w:lang w:val="en-US" w:eastAsia="zh-CN"/>
              </w:rPr>
              <w:t>GET</w:t>
            </w:r>
          </w:p>
        </w:tc>
      </w:tr>
      <w:tr w14:paraId="39437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40C63EC">
            <w:pPr>
              <w:spacing w:after="0" w:line="240" w:lineRule="auto"/>
              <w:jc w:val="center"/>
            </w:pPr>
            <w:r>
              <w:rPr>
                <w:rFonts w:ascii="Arial" w:hAnsi="Arial" w:eastAsia="Arial"/>
                <w:b w:val="0"/>
                <w:sz w:val="19"/>
              </w:rPr>
              <w:t>Path</w:t>
            </w:r>
          </w:p>
        </w:tc>
        <w:tc>
          <w:tcPr>
            <w:tcW w:w="4816" w:type="dxa"/>
            <w:vAlign w:val="center"/>
          </w:tcPr>
          <w:p w14:paraId="5992A376">
            <w:pPr>
              <w:spacing w:after="0" w:line="240" w:lineRule="auto"/>
              <w:rPr>
                <w:rFonts w:hint="default" w:eastAsia="宋体"/>
                <w:lang w:val="en-US" w:eastAsia="zh-CN"/>
              </w:rPr>
            </w:pPr>
            <w:r>
              <w:rPr>
                <w:rFonts w:ascii="Arial" w:hAnsi="Arial" w:eastAsia="Arial"/>
                <w:b w:val="0"/>
                <w:sz w:val="19"/>
              </w:rPr>
              <w:t>/admin/</w:t>
            </w:r>
            <w:r>
              <w:rPr>
                <w:rFonts w:hint="eastAsia" w:eastAsia="宋体"/>
                <w:b w:val="0"/>
                <w:sz w:val="19"/>
                <w:lang w:val="en-US" w:eastAsia="zh-CN"/>
              </w:rPr>
              <w:t>employers/{userId}</w:t>
            </w:r>
          </w:p>
        </w:tc>
      </w:tr>
      <w:tr w14:paraId="67B59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7C3D131">
            <w:pPr>
              <w:spacing w:after="0" w:line="240" w:lineRule="auto"/>
              <w:jc w:val="center"/>
            </w:pPr>
            <w:r>
              <w:rPr>
                <w:rFonts w:ascii="Arial" w:hAnsi="Arial" w:eastAsia="Arial"/>
                <w:b w:val="0"/>
                <w:sz w:val="19"/>
              </w:rPr>
              <w:t>Authorized roles</w:t>
            </w:r>
          </w:p>
        </w:tc>
        <w:tc>
          <w:tcPr>
            <w:tcW w:w="4816" w:type="dxa"/>
            <w:vAlign w:val="center"/>
          </w:tcPr>
          <w:p w14:paraId="57372698">
            <w:pPr>
              <w:spacing w:after="0" w:line="240" w:lineRule="auto"/>
              <w:jc w:val="center"/>
            </w:pPr>
            <w:r>
              <w:rPr>
                <w:rFonts w:ascii="Arial" w:hAnsi="Arial" w:eastAsia="Arial"/>
                <w:b w:val="0"/>
                <w:sz w:val="19"/>
              </w:rPr>
              <w:t>admin</w:t>
            </w:r>
          </w:p>
        </w:tc>
      </w:tr>
      <w:tr w14:paraId="3C692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BFD2346">
            <w:pPr>
              <w:spacing w:after="0" w:line="240" w:lineRule="auto"/>
              <w:jc w:val="center"/>
            </w:pPr>
            <w:r>
              <w:rPr>
                <w:rFonts w:ascii="Arial" w:hAnsi="Arial" w:eastAsia="Arial"/>
                <w:b w:val="0"/>
                <w:sz w:val="19"/>
              </w:rPr>
              <w:t>Purpose</w:t>
            </w:r>
          </w:p>
        </w:tc>
        <w:tc>
          <w:tcPr>
            <w:tcW w:w="4816" w:type="dxa"/>
            <w:vAlign w:val="center"/>
          </w:tcPr>
          <w:p w14:paraId="64D9285E">
            <w:pPr>
              <w:spacing w:after="0" w:line="240" w:lineRule="auto"/>
            </w:pPr>
            <w:r>
              <w:rPr>
                <w:rFonts w:ascii="Arial" w:hAnsi="Arial" w:eastAsia="Arial"/>
                <w:b w:val="0"/>
                <w:sz w:val="19"/>
              </w:rPr>
              <w:t>Return employer detail for administrative review.</w:t>
            </w:r>
          </w:p>
        </w:tc>
      </w:tr>
    </w:tbl>
    <w:p w14:paraId="53E53A82"/>
    <w:p w14:paraId="1D32208B">
      <w:pPr>
        <w:rPr>
          <w:rFonts w:hint="default" w:eastAsia="宋体"/>
          <w:lang w:val="en-US" w:eastAsia="zh-CN"/>
        </w:rPr>
      </w:pPr>
      <w:r>
        <w:rPr>
          <w:rFonts w:hint="eastAsia" w:eastAsia="宋体"/>
          <w:b/>
          <w:sz w:val="21"/>
          <w:lang w:val="en-US" w:eastAsia="zh-CN"/>
        </w:rPr>
        <w:t>Path</w:t>
      </w:r>
      <w:r>
        <w:rPr>
          <w:b/>
          <w:sz w:val="21"/>
        </w:rPr>
        <w:t xml:space="preserve"> </w:t>
      </w:r>
      <w:r>
        <w:rPr>
          <w:rFonts w:hint="eastAsia" w:eastAsia="宋体"/>
          <w:b/>
          <w:sz w:val="21"/>
          <w:lang w:val="en-US" w:eastAsia="zh-CN"/>
        </w:rPr>
        <w:t>Parameters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2"/>
        <w:gridCol w:w="2462"/>
        <w:gridCol w:w="2462"/>
        <w:gridCol w:w="2462"/>
      </w:tblGrid>
      <w:tr w14:paraId="7BF9E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2" w:type="dxa"/>
            <w:shd w:val="clear" w:color="auto" w:fill="D9EAF7"/>
            <w:vAlign w:val="center"/>
          </w:tcPr>
          <w:p w14:paraId="0D50EA97">
            <w:pPr>
              <w:spacing w:after="0" w:line="240" w:lineRule="auto"/>
              <w:jc w:val="center"/>
            </w:pPr>
            <w:r>
              <w:rPr>
                <w:rFonts w:hint="eastAsia" w:eastAsia="宋体"/>
                <w:b/>
                <w:sz w:val="19"/>
                <w:lang w:val="en-US" w:eastAsia="zh-CN"/>
              </w:rPr>
              <w:t>Nam</w:t>
            </w:r>
            <w:r>
              <w:rPr>
                <w:rFonts w:ascii="Arial" w:hAnsi="Arial" w:eastAsia="Arial"/>
                <w:b/>
                <w:sz w:val="19"/>
              </w:rPr>
              <w:t>e</w:t>
            </w:r>
          </w:p>
        </w:tc>
        <w:tc>
          <w:tcPr>
            <w:tcW w:w="2462" w:type="dxa"/>
            <w:shd w:val="clear" w:color="auto" w:fill="D9EAF7"/>
            <w:vAlign w:val="center"/>
          </w:tcPr>
          <w:p w14:paraId="168A7949">
            <w:pPr>
              <w:spacing w:after="0" w:line="240" w:lineRule="auto"/>
              <w:jc w:val="center"/>
            </w:pPr>
            <w:r>
              <w:rPr>
                <w:rFonts w:ascii="Arial" w:hAnsi="Arial" w:eastAsia="Arial"/>
                <w:b/>
                <w:sz w:val="19"/>
              </w:rPr>
              <w:t>Type</w:t>
            </w:r>
          </w:p>
        </w:tc>
        <w:tc>
          <w:tcPr>
            <w:tcW w:w="2462" w:type="dxa"/>
            <w:shd w:val="clear" w:color="auto" w:fill="D9EAF7"/>
            <w:vAlign w:val="center"/>
          </w:tcPr>
          <w:p w14:paraId="2CC46602">
            <w:pPr>
              <w:spacing w:after="0" w:line="240" w:lineRule="auto"/>
              <w:jc w:val="center"/>
              <w:rPr>
                <w:rFonts w:hint="default" w:ascii="Arial" w:hAnsi="Arial" w:eastAsia="宋体"/>
                <w:b/>
                <w:sz w:val="19"/>
                <w:lang w:val="en-US" w:eastAsia="zh-CN"/>
              </w:rPr>
            </w:pPr>
            <w:r>
              <w:rPr>
                <w:rFonts w:hint="eastAsia" w:eastAsia="宋体"/>
                <w:b/>
                <w:sz w:val="19"/>
                <w:lang w:val="en-US" w:eastAsia="zh-CN"/>
              </w:rPr>
              <w:t>Required</w:t>
            </w:r>
          </w:p>
        </w:tc>
        <w:tc>
          <w:tcPr>
            <w:tcW w:w="2462" w:type="dxa"/>
            <w:shd w:val="clear" w:color="auto" w:fill="D9EAF7"/>
            <w:vAlign w:val="center"/>
          </w:tcPr>
          <w:p w14:paraId="6A1EF76E">
            <w:pPr>
              <w:spacing w:after="0" w:line="240" w:lineRule="auto"/>
              <w:jc w:val="center"/>
            </w:pPr>
            <w:r>
              <w:rPr>
                <w:rFonts w:ascii="Arial" w:hAnsi="Arial" w:eastAsia="Arial"/>
                <w:b/>
                <w:sz w:val="19"/>
              </w:rPr>
              <w:t>Description</w:t>
            </w:r>
          </w:p>
        </w:tc>
      </w:tr>
      <w:tr w14:paraId="11AA4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2" w:type="dxa"/>
            <w:vAlign w:val="center"/>
          </w:tcPr>
          <w:p w14:paraId="5B039FE9">
            <w:pPr>
              <w:spacing w:after="0" w:line="240" w:lineRule="auto"/>
              <w:jc w:val="center"/>
              <w:rPr>
                <w:rFonts w:hint="default" w:eastAsia="宋体"/>
                <w:b w:val="0"/>
                <w:sz w:val="19"/>
                <w:lang w:val="en-US" w:eastAsia="zh-CN"/>
              </w:rPr>
            </w:pPr>
            <w:r>
              <w:rPr>
                <w:rFonts w:hint="eastAsia" w:eastAsia="宋体"/>
                <w:b w:val="0"/>
                <w:sz w:val="19"/>
                <w:lang w:val="en-US" w:eastAsia="zh-CN"/>
              </w:rPr>
              <w:t>userId</w:t>
            </w:r>
          </w:p>
        </w:tc>
        <w:tc>
          <w:tcPr>
            <w:tcW w:w="2462" w:type="dxa"/>
            <w:vAlign w:val="center"/>
          </w:tcPr>
          <w:p w14:paraId="2E5491AB">
            <w:pPr>
              <w:spacing w:after="0" w:line="240" w:lineRule="auto"/>
              <w:jc w:val="center"/>
              <w:rPr>
                <w:rFonts w:hint="eastAsia"/>
                <w:b w:val="0"/>
                <w:sz w:val="19"/>
                <w:lang w:val="en-US" w:eastAsia="zh-CN"/>
              </w:rPr>
            </w:pPr>
            <w:r>
              <w:rPr>
                <w:rFonts w:hint="eastAsia"/>
                <w:b w:val="0"/>
                <w:sz w:val="19"/>
                <w:lang w:val="en-US" w:eastAsia="zh-CN"/>
              </w:rPr>
              <w:t>long</w:t>
            </w:r>
          </w:p>
        </w:tc>
        <w:tc>
          <w:tcPr>
            <w:tcW w:w="2462" w:type="dxa"/>
            <w:vAlign w:val="center"/>
          </w:tcPr>
          <w:p w14:paraId="03CE608C">
            <w:pPr>
              <w:spacing w:after="0" w:line="240" w:lineRule="auto"/>
              <w:jc w:val="center"/>
              <w:rPr>
                <w:rFonts w:hint="eastAsia"/>
                <w:b w:val="0"/>
                <w:sz w:val="19"/>
                <w:lang w:val="en-US" w:eastAsia="zh-CN"/>
              </w:rPr>
            </w:pPr>
            <w:r>
              <w:rPr>
                <w:rFonts w:hint="eastAsia"/>
                <w:b w:val="0"/>
                <w:sz w:val="19"/>
                <w:lang w:val="en-US" w:eastAsia="zh-CN"/>
              </w:rPr>
              <w:t>Yes</w:t>
            </w:r>
          </w:p>
        </w:tc>
        <w:tc>
          <w:tcPr>
            <w:tcW w:w="2462" w:type="dxa"/>
            <w:vAlign w:val="center"/>
          </w:tcPr>
          <w:p w14:paraId="6315E2DF">
            <w:pPr>
              <w:spacing w:after="0" w:line="240" w:lineRule="auto"/>
              <w:jc w:val="center"/>
              <w:rPr>
                <w:rFonts w:hint="eastAsia"/>
                <w:b w:val="0"/>
                <w:sz w:val="19"/>
                <w:lang w:val="en-US" w:eastAsia="zh-CN"/>
              </w:rPr>
            </w:pPr>
            <w:r>
              <w:rPr>
                <w:rFonts w:hint="eastAsia"/>
                <w:b w:val="0"/>
                <w:sz w:val="19"/>
                <w:lang w:val="en-US" w:eastAsia="zh-CN"/>
              </w:rPr>
              <w:t>Employer user identifier</w:t>
            </w:r>
          </w:p>
        </w:tc>
      </w:tr>
    </w:tbl>
    <w:p w14:paraId="47E3AB95"/>
    <w:p w14:paraId="1A92D9DD">
      <w:pPr>
        <w:pStyle w:val="4"/>
        <w:rPr>
          <w:rFonts w:hint="default" w:eastAsia="宋体"/>
          <w:lang w:val="en-US" w:eastAsia="zh-CN"/>
        </w:rPr>
      </w:pPr>
      <w:r>
        <w:t>2</w:t>
      </w:r>
      <w:r>
        <w:rPr>
          <w:rFonts w:hint="eastAsia" w:eastAsia="宋体"/>
          <w:lang w:val="en-US" w:eastAsia="zh-CN"/>
        </w:rPr>
        <w:t>1</w:t>
      </w:r>
      <w:r>
        <w:t>.</w:t>
      </w:r>
      <w:r>
        <w:rPr>
          <w:rFonts w:hint="eastAsia" w:eastAsia="宋体"/>
          <w:lang w:val="en-US" w:eastAsia="zh-CN"/>
        </w:rPr>
        <w:t>14</w:t>
      </w:r>
      <w:r>
        <w:t xml:space="preserve">. </w:t>
      </w:r>
      <w:r>
        <w:rPr>
          <w:rFonts w:hint="eastAsia" w:eastAsia="宋体"/>
          <w:lang w:val="en-US" w:eastAsia="zh-CN"/>
        </w:rPr>
        <w:t>Get Abnormal Users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4420B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01A8D49F">
            <w:pPr>
              <w:spacing w:after="0" w:line="240" w:lineRule="auto"/>
              <w:jc w:val="center"/>
            </w:pPr>
            <w:r>
              <w:rPr>
                <w:rFonts w:ascii="Arial" w:hAnsi="Arial" w:eastAsia="Arial"/>
                <w:b/>
                <w:sz w:val="19"/>
              </w:rPr>
              <w:t>Field</w:t>
            </w:r>
          </w:p>
        </w:tc>
        <w:tc>
          <w:tcPr>
            <w:tcW w:w="4816" w:type="dxa"/>
            <w:shd w:val="clear" w:color="auto" w:fill="D9EAF7"/>
            <w:vAlign w:val="center"/>
          </w:tcPr>
          <w:p w14:paraId="7ADA7054">
            <w:pPr>
              <w:spacing w:after="0" w:line="240" w:lineRule="auto"/>
              <w:jc w:val="center"/>
            </w:pPr>
            <w:r>
              <w:rPr>
                <w:rFonts w:ascii="Arial" w:hAnsi="Arial" w:eastAsia="Arial"/>
                <w:b/>
                <w:sz w:val="19"/>
              </w:rPr>
              <w:t>Value</w:t>
            </w:r>
          </w:p>
        </w:tc>
      </w:tr>
      <w:tr w14:paraId="778E9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9ED856C">
            <w:pPr>
              <w:spacing w:after="0" w:line="240" w:lineRule="auto"/>
              <w:jc w:val="center"/>
            </w:pPr>
            <w:r>
              <w:rPr>
                <w:rFonts w:ascii="Arial" w:hAnsi="Arial" w:eastAsia="Arial"/>
                <w:b w:val="0"/>
                <w:sz w:val="19"/>
              </w:rPr>
              <w:t>Method</w:t>
            </w:r>
          </w:p>
        </w:tc>
        <w:tc>
          <w:tcPr>
            <w:tcW w:w="4816" w:type="dxa"/>
            <w:vAlign w:val="center"/>
          </w:tcPr>
          <w:p w14:paraId="61D3C6FD">
            <w:pPr>
              <w:spacing w:after="0" w:line="240" w:lineRule="auto"/>
              <w:jc w:val="center"/>
            </w:pPr>
            <w:r>
              <w:rPr>
                <w:rFonts w:hint="eastAsia" w:eastAsia="宋体"/>
                <w:b w:val="0"/>
                <w:sz w:val="19"/>
                <w:lang w:val="en-US" w:eastAsia="zh-CN"/>
              </w:rPr>
              <w:t>GET</w:t>
            </w:r>
          </w:p>
        </w:tc>
      </w:tr>
      <w:tr w14:paraId="45F98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DDF420E">
            <w:pPr>
              <w:spacing w:after="0" w:line="240" w:lineRule="auto"/>
              <w:jc w:val="center"/>
            </w:pPr>
            <w:r>
              <w:rPr>
                <w:rFonts w:ascii="Arial" w:hAnsi="Arial" w:eastAsia="Arial"/>
                <w:b w:val="0"/>
                <w:sz w:val="19"/>
              </w:rPr>
              <w:t>Path</w:t>
            </w:r>
          </w:p>
        </w:tc>
        <w:tc>
          <w:tcPr>
            <w:tcW w:w="4816" w:type="dxa"/>
            <w:vAlign w:val="center"/>
          </w:tcPr>
          <w:p w14:paraId="28A06837">
            <w:pPr>
              <w:spacing w:after="0" w:line="240" w:lineRule="auto"/>
              <w:rPr>
                <w:rFonts w:hint="default" w:eastAsia="宋体"/>
                <w:lang w:val="en-US" w:eastAsia="zh-CN"/>
              </w:rPr>
            </w:pPr>
            <w:r>
              <w:rPr>
                <w:rFonts w:ascii="Arial" w:hAnsi="Arial" w:eastAsia="Arial"/>
                <w:b w:val="0"/>
                <w:sz w:val="19"/>
              </w:rPr>
              <w:t>/admin</w:t>
            </w:r>
            <w:r>
              <w:rPr>
                <w:rFonts w:hint="eastAsia" w:eastAsia="宋体"/>
                <w:b w:val="0"/>
                <w:sz w:val="19"/>
                <w:lang w:val="en-US" w:eastAsia="zh-CN"/>
              </w:rPr>
              <w:t>/abnormal</w:t>
            </w:r>
          </w:p>
        </w:tc>
      </w:tr>
      <w:tr w14:paraId="3E3EA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03C9093">
            <w:pPr>
              <w:spacing w:after="0" w:line="240" w:lineRule="auto"/>
              <w:jc w:val="center"/>
            </w:pPr>
            <w:r>
              <w:rPr>
                <w:rFonts w:ascii="Arial" w:hAnsi="Arial" w:eastAsia="Arial"/>
                <w:b w:val="0"/>
                <w:sz w:val="19"/>
              </w:rPr>
              <w:t>Authorized roles</w:t>
            </w:r>
          </w:p>
        </w:tc>
        <w:tc>
          <w:tcPr>
            <w:tcW w:w="4816" w:type="dxa"/>
            <w:vAlign w:val="center"/>
          </w:tcPr>
          <w:p w14:paraId="107F7BC0">
            <w:pPr>
              <w:spacing w:after="0" w:line="240" w:lineRule="auto"/>
              <w:jc w:val="center"/>
            </w:pPr>
            <w:r>
              <w:rPr>
                <w:rFonts w:ascii="Arial" w:hAnsi="Arial" w:eastAsia="Arial"/>
                <w:b w:val="0"/>
                <w:sz w:val="19"/>
              </w:rPr>
              <w:t>admin</w:t>
            </w:r>
          </w:p>
        </w:tc>
      </w:tr>
      <w:tr w14:paraId="2C13F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BB729BA">
            <w:pPr>
              <w:spacing w:after="0" w:line="240" w:lineRule="auto"/>
              <w:jc w:val="center"/>
            </w:pPr>
            <w:r>
              <w:rPr>
                <w:rFonts w:ascii="Arial" w:hAnsi="Arial" w:eastAsia="Arial"/>
                <w:b w:val="0"/>
                <w:sz w:val="19"/>
              </w:rPr>
              <w:t>Purpose</w:t>
            </w:r>
          </w:p>
        </w:tc>
        <w:tc>
          <w:tcPr>
            <w:tcW w:w="4816" w:type="dxa"/>
            <w:vAlign w:val="center"/>
          </w:tcPr>
          <w:p w14:paraId="2FE37C25">
            <w:pPr>
              <w:spacing w:after="0" w:line="240" w:lineRule="auto"/>
              <w:rPr>
                <w:rFonts w:hint="eastAsia" w:eastAsia="宋体"/>
                <w:lang w:val="en-US" w:eastAsia="zh-CN"/>
              </w:rPr>
            </w:pPr>
            <w:r>
              <w:rPr>
                <w:rFonts w:ascii="Arial" w:hAnsi="Arial" w:eastAsia="Arial"/>
                <w:b w:val="0"/>
                <w:sz w:val="19"/>
              </w:rPr>
              <w:t>List abnormal or suspicious users detected by the system</w:t>
            </w:r>
            <w:r>
              <w:rPr>
                <w:rFonts w:hint="eastAsia" w:eastAsia="宋体"/>
                <w:b w:val="0"/>
                <w:sz w:val="19"/>
                <w:lang w:val="en-US" w:eastAsia="zh-CN"/>
              </w:rPr>
              <w:t>.</w:t>
            </w:r>
          </w:p>
        </w:tc>
      </w:tr>
    </w:tbl>
    <w:p w14:paraId="0156AC28"/>
    <w:p w14:paraId="5AB7BCDC">
      <w:pPr>
        <w:pStyle w:val="4"/>
        <w:rPr>
          <w:rFonts w:hint="default" w:eastAsia="宋体"/>
          <w:lang w:val="en-US" w:eastAsia="zh-CN"/>
        </w:rPr>
      </w:pPr>
      <w:r>
        <w:t>2</w:t>
      </w:r>
      <w:r>
        <w:rPr>
          <w:rFonts w:hint="eastAsia" w:eastAsia="宋体"/>
          <w:lang w:val="en-US" w:eastAsia="zh-CN"/>
        </w:rPr>
        <w:t>1</w:t>
      </w:r>
      <w:r>
        <w:t>.</w:t>
      </w:r>
      <w:r>
        <w:rPr>
          <w:rFonts w:hint="eastAsia" w:eastAsia="宋体"/>
          <w:lang w:val="en-US" w:eastAsia="zh-CN"/>
        </w:rPr>
        <w:t>15</w:t>
      </w:r>
      <w:r>
        <w:t xml:space="preserve">. </w:t>
      </w:r>
      <w:r>
        <w:rPr>
          <w:rFonts w:hint="eastAsia" w:eastAsia="宋体"/>
          <w:lang w:val="en-US" w:eastAsia="zh-CN"/>
        </w:rPr>
        <w:t>Get Abnormal User Detail</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2747F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15238860">
            <w:pPr>
              <w:spacing w:after="0" w:line="240" w:lineRule="auto"/>
              <w:jc w:val="center"/>
            </w:pPr>
            <w:r>
              <w:rPr>
                <w:rFonts w:ascii="Arial" w:hAnsi="Arial" w:eastAsia="Arial"/>
                <w:b/>
                <w:sz w:val="19"/>
              </w:rPr>
              <w:t>Field</w:t>
            </w:r>
          </w:p>
        </w:tc>
        <w:tc>
          <w:tcPr>
            <w:tcW w:w="4816" w:type="dxa"/>
            <w:shd w:val="clear" w:color="auto" w:fill="D9EAF7"/>
            <w:vAlign w:val="center"/>
          </w:tcPr>
          <w:p w14:paraId="21769ACF">
            <w:pPr>
              <w:spacing w:after="0" w:line="240" w:lineRule="auto"/>
              <w:jc w:val="center"/>
            </w:pPr>
            <w:r>
              <w:rPr>
                <w:rFonts w:ascii="Arial" w:hAnsi="Arial" w:eastAsia="Arial"/>
                <w:b/>
                <w:sz w:val="19"/>
              </w:rPr>
              <w:t>Value</w:t>
            </w:r>
          </w:p>
        </w:tc>
      </w:tr>
      <w:tr w14:paraId="7E44C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1E7724C">
            <w:pPr>
              <w:spacing w:after="0" w:line="240" w:lineRule="auto"/>
              <w:jc w:val="center"/>
            </w:pPr>
            <w:r>
              <w:rPr>
                <w:rFonts w:ascii="Arial" w:hAnsi="Arial" w:eastAsia="Arial"/>
                <w:b w:val="0"/>
                <w:sz w:val="19"/>
              </w:rPr>
              <w:t>Method</w:t>
            </w:r>
          </w:p>
        </w:tc>
        <w:tc>
          <w:tcPr>
            <w:tcW w:w="4816" w:type="dxa"/>
            <w:vAlign w:val="center"/>
          </w:tcPr>
          <w:p w14:paraId="7A34168E">
            <w:pPr>
              <w:spacing w:after="0" w:line="240" w:lineRule="auto"/>
              <w:jc w:val="center"/>
            </w:pPr>
            <w:r>
              <w:rPr>
                <w:rFonts w:hint="eastAsia" w:eastAsia="宋体"/>
                <w:b w:val="0"/>
                <w:sz w:val="19"/>
                <w:lang w:val="en-US" w:eastAsia="zh-CN"/>
              </w:rPr>
              <w:t>GET</w:t>
            </w:r>
          </w:p>
        </w:tc>
      </w:tr>
      <w:tr w14:paraId="5F66E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52E52B5">
            <w:pPr>
              <w:spacing w:after="0" w:line="240" w:lineRule="auto"/>
              <w:jc w:val="center"/>
            </w:pPr>
            <w:r>
              <w:rPr>
                <w:rFonts w:ascii="Arial" w:hAnsi="Arial" w:eastAsia="Arial"/>
                <w:b w:val="0"/>
                <w:sz w:val="19"/>
              </w:rPr>
              <w:t>Path</w:t>
            </w:r>
          </w:p>
        </w:tc>
        <w:tc>
          <w:tcPr>
            <w:tcW w:w="4816" w:type="dxa"/>
            <w:vAlign w:val="center"/>
          </w:tcPr>
          <w:p w14:paraId="23F94331">
            <w:pPr>
              <w:spacing w:after="0" w:line="240" w:lineRule="auto"/>
              <w:rPr>
                <w:rFonts w:hint="default" w:eastAsia="宋体"/>
                <w:lang w:val="en-US" w:eastAsia="zh-CN"/>
              </w:rPr>
            </w:pPr>
            <w:r>
              <w:rPr>
                <w:rFonts w:ascii="Arial" w:hAnsi="Arial" w:eastAsia="Arial"/>
                <w:b w:val="0"/>
                <w:sz w:val="19"/>
              </w:rPr>
              <w:t>/admin</w:t>
            </w:r>
            <w:r>
              <w:rPr>
                <w:rFonts w:hint="eastAsia" w:eastAsia="宋体"/>
                <w:b w:val="0"/>
                <w:sz w:val="19"/>
                <w:lang w:val="en-US" w:eastAsia="zh-CN"/>
              </w:rPr>
              <w:t>/abnormal/{userId}</w:t>
            </w:r>
          </w:p>
        </w:tc>
      </w:tr>
      <w:tr w14:paraId="34B10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174D2D9">
            <w:pPr>
              <w:spacing w:after="0" w:line="240" w:lineRule="auto"/>
              <w:jc w:val="center"/>
            </w:pPr>
            <w:r>
              <w:rPr>
                <w:rFonts w:ascii="Arial" w:hAnsi="Arial" w:eastAsia="Arial"/>
                <w:b w:val="0"/>
                <w:sz w:val="19"/>
              </w:rPr>
              <w:t>Authorized roles</w:t>
            </w:r>
          </w:p>
        </w:tc>
        <w:tc>
          <w:tcPr>
            <w:tcW w:w="4816" w:type="dxa"/>
            <w:vAlign w:val="center"/>
          </w:tcPr>
          <w:p w14:paraId="636A16B9">
            <w:pPr>
              <w:spacing w:after="0" w:line="240" w:lineRule="auto"/>
              <w:jc w:val="center"/>
            </w:pPr>
            <w:r>
              <w:rPr>
                <w:rFonts w:ascii="Arial" w:hAnsi="Arial" w:eastAsia="Arial"/>
                <w:b w:val="0"/>
                <w:sz w:val="19"/>
              </w:rPr>
              <w:t>admin</w:t>
            </w:r>
          </w:p>
        </w:tc>
      </w:tr>
      <w:tr w14:paraId="7D254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FC89964">
            <w:pPr>
              <w:spacing w:after="0" w:line="240" w:lineRule="auto"/>
              <w:jc w:val="center"/>
            </w:pPr>
            <w:r>
              <w:rPr>
                <w:rFonts w:ascii="Arial" w:hAnsi="Arial" w:eastAsia="Arial"/>
                <w:b w:val="0"/>
                <w:sz w:val="19"/>
              </w:rPr>
              <w:t>Purpose</w:t>
            </w:r>
          </w:p>
        </w:tc>
        <w:tc>
          <w:tcPr>
            <w:tcW w:w="4816" w:type="dxa"/>
            <w:vAlign w:val="center"/>
          </w:tcPr>
          <w:p w14:paraId="7A75F186">
            <w:pPr>
              <w:spacing w:after="0" w:line="240" w:lineRule="auto"/>
            </w:pPr>
            <w:r>
              <w:rPr>
                <w:rFonts w:ascii="Arial" w:hAnsi="Arial" w:eastAsia="Arial"/>
                <w:b w:val="0"/>
                <w:sz w:val="19"/>
              </w:rPr>
              <w:t>Return detail information for a suspicious or abnormal user.</w:t>
            </w:r>
          </w:p>
        </w:tc>
      </w:tr>
    </w:tbl>
    <w:p w14:paraId="32B2A1CC"/>
    <w:p w14:paraId="52FE2028">
      <w:pPr>
        <w:rPr>
          <w:rFonts w:hint="default" w:eastAsia="宋体"/>
          <w:lang w:val="en-US" w:eastAsia="zh-CN"/>
        </w:rPr>
      </w:pPr>
      <w:r>
        <w:rPr>
          <w:rFonts w:hint="eastAsia" w:eastAsia="宋体"/>
          <w:b/>
          <w:sz w:val="21"/>
          <w:lang w:val="en-US" w:eastAsia="zh-CN"/>
        </w:rPr>
        <w:t>Path</w:t>
      </w:r>
      <w:r>
        <w:rPr>
          <w:b/>
          <w:sz w:val="21"/>
        </w:rPr>
        <w:t xml:space="preserve"> </w:t>
      </w:r>
      <w:r>
        <w:rPr>
          <w:rFonts w:hint="eastAsia" w:eastAsia="宋体"/>
          <w:b/>
          <w:sz w:val="21"/>
          <w:lang w:val="en-US" w:eastAsia="zh-CN"/>
        </w:rPr>
        <w:t>Parameters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2"/>
        <w:gridCol w:w="2462"/>
        <w:gridCol w:w="2462"/>
        <w:gridCol w:w="2462"/>
      </w:tblGrid>
      <w:tr w14:paraId="101ED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2" w:type="dxa"/>
            <w:shd w:val="clear" w:color="auto" w:fill="D9EAF7"/>
            <w:vAlign w:val="center"/>
          </w:tcPr>
          <w:p w14:paraId="22A75F32">
            <w:pPr>
              <w:spacing w:after="0" w:line="240" w:lineRule="auto"/>
              <w:jc w:val="center"/>
            </w:pPr>
            <w:r>
              <w:rPr>
                <w:rFonts w:hint="eastAsia" w:eastAsia="宋体"/>
                <w:b/>
                <w:sz w:val="19"/>
                <w:lang w:val="en-US" w:eastAsia="zh-CN"/>
              </w:rPr>
              <w:t>Nam</w:t>
            </w:r>
            <w:r>
              <w:rPr>
                <w:rFonts w:ascii="Arial" w:hAnsi="Arial" w:eastAsia="Arial"/>
                <w:b/>
                <w:sz w:val="19"/>
              </w:rPr>
              <w:t>e</w:t>
            </w:r>
          </w:p>
        </w:tc>
        <w:tc>
          <w:tcPr>
            <w:tcW w:w="2462" w:type="dxa"/>
            <w:shd w:val="clear" w:color="auto" w:fill="D9EAF7"/>
            <w:vAlign w:val="center"/>
          </w:tcPr>
          <w:p w14:paraId="639CE785">
            <w:pPr>
              <w:spacing w:after="0" w:line="240" w:lineRule="auto"/>
              <w:jc w:val="center"/>
            </w:pPr>
            <w:r>
              <w:rPr>
                <w:rFonts w:ascii="Arial" w:hAnsi="Arial" w:eastAsia="Arial"/>
                <w:b/>
                <w:sz w:val="19"/>
              </w:rPr>
              <w:t>Type</w:t>
            </w:r>
          </w:p>
        </w:tc>
        <w:tc>
          <w:tcPr>
            <w:tcW w:w="2462" w:type="dxa"/>
            <w:shd w:val="clear" w:color="auto" w:fill="D9EAF7"/>
            <w:vAlign w:val="center"/>
          </w:tcPr>
          <w:p w14:paraId="5C5A0AA7">
            <w:pPr>
              <w:spacing w:after="0" w:line="240" w:lineRule="auto"/>
              <w:jc w:val="center"/>
              <w:rPr>
                <w:rFonts w:hint="default" w:ascii="Arial" w:hAnsi="Arial" w:eastAsia="宋体"/>
                <w:b/>
                <w:sz w:val="19"/>
                <w:lang w:val="en-US" w:eastAsia="zh-CN"/>
              </w:rPr>
            </w:pPr>
            <w:r>
              <w:rPr>
                <w:rFonts w:hint="eastAsia" w:eastAsia="宋体"/>
                <w:b/>
                <w:sz w:val="19"/>
                <w:lang w:val="en-US" w:eastAsia="zh-CN"/>
              </w:rPr>
              <w:t>Required</w:t>
            </w:r>
          </w:p>
        </w:tc>
        <w:tc>
          <w:tcPr>
            <w:tcW w:w="2462" w:type="dxa"/>
            <w:shd w:val="clear" w:color="auto" w:fill="D9EAF7"/>
            <w:vAlign w:val="center"/>
          </w:tcPr>
          <w:p w14:paraId="167A6C21">
            <w:pPr>
              <w:spacing w:after="0" w:line="240" w:lineRule="auto"/>
              <w:jc w:val="center"/>
            </w:pPr>
            <w:r>
              <w:rPr>
                <w:rFonts w:ascii="Arial" w:hAnsi="Arial" w:eastAsia="Arial"/>
                <w:b/>
                <w:sz w:val="19"/>
              </w:rPr>
              <w:t>Description</w:t>
            </w:r>
          </w:p>
        </w:tc>
      </w:tr>
      <w:tr w14:paraId="37A94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2" w:type="dxa"/>
            <w:vAlign w:val="center"/>
          </w:tcPr>
          <w:p w14:paraId="57C747B5">
            <w:pPr>
              <w:spacing w:after="0" w:line="240" w:lineRule="auto"/>
              <w:jc w:val="center"/>
              <w:rPr>
                <w:rFonts w:hint="default" w:eastAsia="宋体"/>
                <w:b w:val="0"/>
                <w:sz w:val="19"/>
                <w:lang w:val="en-US" w:eastAsia="zh-CN"/>
              </w:rPr>
            </w:pPr>
            <w:r>
              <w:rPr>
                <w:rFonts w:hint="eastAsia" w:eastAsia="宋体"/>
                <w:b w:val="0"/>
                <w:sz w:val="19"/>
                <w:lang w:val="en-US" w:eastAsia="zh-CN"/>
              </w:rPr>
              <w:t>userId</w:t>
            </w:r>
          </w:p>
        </w:tc>
        <w:tc>
          <w:tcPr>
            <w:tcW w:w="2462" w:type="dxa"/>
            <w:vAlign w:val="center"/>
          </w:tcPr>
          <w:p w14:paraId="5AED454A">
            <w:pPr>
              <w:spacing w:after="0" w:line="240" w:lineRule="auto"/>
              <w:jc w:val="center"/>
              <w:rPr>
                <w:rFonts w:hint="eastAsia"/>
                <w:b w:val="0"/>
                <w:sz w:val="19"/>
                <w:lang w:val="en-US" w:eastAsia="zh-CN"/>
              </w:rPr>
            </w:pPr>
            <w:r>
              <w:rPr>
                <w:rFonts w:hint="eastAsia"/>
                <w:b w:val="0"/>
                <w:sz w:val="19"/>
                <w:lang w:val="en-US" w:eastAsia="zh-CN"/>
              </w:rPr>
              <w:t>long</w:t>
            </w:r>
          </w:p>
        </w:tc>
        <w:tc>
          <w:tcPr>
            <w:tcW w:w="2462" w:type="dxa"/>
            <w:vAlign w:val="center"/>
          </w:tcPr>
          <w:p w14:paraId="0D053F47">
            <w:pPr>
              <w:spacing w:after="0" w:line="240" w:lineRule="auto"/>
              <w:jc w:val="center"/>
              <w:rPr>
                <w:rFonts w:hint="eastAsia"/>
                <w:b w:val="0"/>
                <w:sz w:val="19"/>
                <w:lang w:val="en-US" w:eastAsia="zh-CN"/>
              </w:rPr>
            </w:pPr>
            <w:r>
              <w:rPr>
                <w:rFonts w:hint="eastAsia"/>
                <w:b w:val="0"/>
                <w:sz w:val="19"/>
                <w:lang w:val="en-US" w:eastAsia="zh-CN"/>
              </w:rPr>
              <w:t>Yes</w:t>
            </w:r>
          </w:p>
        </w:tc>
        <w:tc>
          <w:tcPr>
            <w:tcW w:w="2462" w:type="dxa"/>
            <w:vAlign w:val="center"/>
          </w:tcPr>
          <w:p w14:paraId="256919C9">
            <w:pPr>
              <w:spacing w:after="0" w:line="240" w:lineRule="auto"/>
              <w:jc w:val="center"/>
              <w:rPr>
                <w:rFonts w:hint="eastAsia"/>
                <w:b w:val="0"/>
                <w:sz w:val="19"/>
                <w:lang w:val="en-US" w:eastAsia="zh-CN"/>
              </w:rPr>
            </w:pPr>
            <w:r>
              <w:rPr>
                <w:rFonts w:hint="eastAsia"/>
                <w:b w:val="0"/>
                <w:sz w:val="19"/>
                <w:lang w:val="en-US" w:eastAsia="zh-CN"/>
              </w:rPr>
              <w:t>User identifier</w:t>
            </w:r>
          </w:p>
        </w:tc>
      </w:tr>
    </w:tbl>
    <w:p w14:paraId="0EAB671B"/>
    <w:p w14:paraId="2681D6ED">
      <w:pPr>
        <w:pStyle w:val="4"/>
        <w:rPr>
          <w:rFonts w:hint="default" w:eastAsia="宋体"/>
          <w:lang w:val="en-US" w:eastAsia="zh-CN"/>
        </w:rPr>
      </w:pPr>
      <w:r>
        <w:t>2</w:t>
      </w:r>
      <w:r>
        <w:rPr>
          <w:rFonts w:hint="eastAsia" w:eastAsia="宋体"/>
          <w:lang w:val="en-US" w:eastAsia="zh-CN"/>
        </w:rPr>
        <w:t>1</w:t>
      </w:r>
      <w:r>
        <w:t>.</w:t>
      </w:r>
      <w:r>
        <w:rPr>
          <w:rFonts w:hint="eastAsia" w:eastAsia="宋体"/>
          <w:lang w:val="en-US" w:eastAsia="zh-CN"/>
        </w:rPr>
        <w:t>16</w:t>
      </w:r>
      <w:r>
        <w:t xml:space="preserve">. </w:t>
      </w:r>
      <w:r>
        <w:rPr>
          <w:rFonts w:hint="eastAsia" w:eastAsia="宋体"/>
          <w:lang w:val="en-US" w:eastAsia="zh-CN"/>
        </w:rPr>
        <w:t>Get Active Users Detail</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7A28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06D82EC0">
            <w:pPr>
              <w:spacing w:after="0" w:line="240" w:lineRule="auto"/>
              <w:jc w:val="center"/>
            </w:pPr>
            <w:r>
              <w:rPr>
                <w:rFonts w:ascii="Arial" w:hAnsi="Arial" w:eastAsia="Arial"/>
                <w:b/>
                <w:sz w:val="19"/>
              </w:rPr>
              <w:t>Field</w:t>
            </w:r>
          </w:p>
        </w:tc>
        <w:tc>
          <w:tcPr>
            <w:tcW w:w="4816" w:type="dxa"/>
            <w:shd w:val="clear" w:color="auto" w:fill="D9EAF7"/>
            <w:vAlign w:val="center"/>
          </w:tcPr>
          <w:p w14:paraId="6A53864C">
            <w:pPr>
              <w:spacing w:after="0" w:line="240" w:lineRule="auto"/>
              <w:jc w:val="center"/>
            </w:pPr>
            <w:r>
              <w:rPr>
                <w:rFonts w:ascii="Arial" w:hAnsi="Arial" w:eastAsia="Arial"/>
                <w:b/>
                <w:sz w:val="19"/>
              </w:rPr>
              <w:t>Value</w:t>
            </w:r>
          </w:p>
        </w:tc>
      </w:tr>
      <w:tr w14:paraId="67B56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9312633">
            <w:pPr>
              <w:spacing w:after="0" w:line="240" w:lineRule="auto"/>
              <w:jc w:val="center"/>
            </w:pPr>
            <w:r>
              <w:rPr>
                <w:rFonts w:ascii="Arial" w:hAnsi="Arial" w:eastAsia="Arial"/>
                <w:b w:val="0"/>
                <w:sz w:val="19"/>
              </w:rPr>
              <w:t>Method</w:t>
            </w:r>
          </w:p>
        </w:tc>
        <w:tc>
          <w:tcPr>
            <w:tcW w:w="4816" w:type="dxa"/>
            <w:vAlign w:val="center"/>
          </w:tcPr>
          <w:p w14:paraId="18FDF826">
            <w:pPr>
              <w:spacing w:after="0" w:line="240" w:lineRule="auto"/>
              <w:jc w:val="center"/>
            </w:pPr>
            <w:r>
              <w:rPr>
                <w:rFonts w:hint="eastAsia" w:eastAsia="宋体"/>
                <w:b w:val="0"/>
                <w:sz w:val="19"/>
                <w:lang w:val="en-US" w:eastAsia="zh-CN"/>
              </w:rPr>
              <w:t>GET</w:t>
            </w:r>
          </w:p>
        </w:tc>
      </w:tr>
      <w:tr w14:paraId="25783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E025D31">
            <w:pPr>
              <w:spacing w:after="0" w:line="240" w:lineRule="auto"/>
              <w:jc w:val="center"/>
            </w:pPr>
            <w:r>
              <w:rPr>
                <w:rFonts w:ascii="Arial" w:hAnsi="Arial" w:eastAsia="Arial"/>
                <w:b w:val="0"/>
                <w:sz w:val="19"/>
              </w:rPr>
              <w:t>Path</w:t>
            </w:r>
          </w:p>
        </w:tc>
        <w:tc>
          <w:tcPr>
            <w:tcW w:w="4816" w:type="dxa"/>
            <w:vAlign w:val="center"/>
          </w:tcPr>
          <w:p w14:paraId="0D8C397C">
            <w:pPr>
              <w:spacing w:after="0" w:line="240" w:lineRule="auto"/>
              <w:rPr>
                <w:rFonts w:hint="default" w:eastAsia="宋体"/>
                <w:lang w:val="en-US" w:eastAsia="zh-CN"/>
              </w:rPr>
            </w:pPr>
            <w:r>
              <w:rPr>
                <w:rFonts w:ascii="Arial" w:hAnsi="Arial" w:eastAsia="Arial"/>
                <w:b w:val="0"/>
                <w:sz w:val="19"/>
              </w:rPr>
              <w:t>/admin</w:t>
            </w:r>
            <w:r>
              <w:rPr>
                <w:rFonts w:hint="eastAsia" w:eastAsia="宋体"/>
                <w:b w:val="0"/>
                <w:sz w:val="19"/>
                <w:lang w:val="en-US" w:eastAsia="zh-CN"/>
              </w:rPr>
              <w:t>/analytics/active-today</w:t>
            </w:r>
          </w:p>
        </w:tc>
      </w:tr>
      <w:tr w14:paraId="15322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4A98FA5">
            <w:pPr>
              <w:spacing w:after="0" w:line="240" w:lineRule="auto"/>
              <w:jc w:val="center"/>
            </w:pPr>
            <w:r>
              <w:rPr>
                <w:rFonts w:ascii="Arial" w:hAnsi="Arial" w:eastAsia="Arial"/>
                <w:b w:val="0"/>
                <w:sz w:val="19"/>
              </w:rPr>
              <w:t>Authorized roles</w:t>
            </w:r>
          </w:p>
        </w:tc>
        <w:tc>
          <w:tcPr>
            <w:tcW w:w="4816" w:type="dxa"/>
            <w:vAlign w:val="center"/>
          </w:tcPr>
          <w:p w14:paraId="1E524299">
            <w:pPr>
              <w:spacing w:after="0" w:line="240" w:lineRule="auto"/>
              <w:jc w:val="center"/>
            </w:pPr>
            <w:r>
              <w:rPr>
                <w:rFonts w:ascii="Arial" w:hAnsi="Arial" w:eastAsia="Arial"/>
                <w:b w:val="0"/>
                <w:sz w:val="19"/>
              </w:rPr>
              <w:t>admin</w:t>
            </w:r>
          </w:p>
        </w:tc>
      </w:tr>
      <w:tr w14:paraId="06257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754CD92">
            <w:pPr>
              <w:spacing w:after="0" w:line="240" w:lineRule="auto"/>
              <w:jc w:val="center"/>
            </w:pPr>
            <w:r>
              <w:rPr>
                <w:rFonts w:ascii="Arial" w:hAnsi="Arial" w:eastAsia="Arial"/>
                <w:b w:val="0"/>
                <w:sz w:val="19"/>
              </w:rPr>
              <w:t>Purpose</w:t>
            </w:r>
          </w:p>
        </w:tc>
        <w:tc>
          <w:tcPr>
            <w:tcW w:w="4816" w:type="dxa"/>
            <w:vAlign w:val="center"/>
          </w:tcPr>
          <w:p w14:paraId="6A80E6F9">
            <w:pPr>
              <w:spacing w:after="0" w:line="240" w:lineRule="auto"/>
            </w:pPr>
            <w:r>
              <w:rPr>
                <w:rFonts w:ascii="Arial" w:hAnsi="Arial" w:eastAsia="Arial"/>
                <w:b w:val="0"/>
                <w:sz w:val="19"/>
              </w:rPr>
              <w:t>Return the number of active users today.</w:t>
            </w:r>
          </w:p>
        </w:tc>
      </w:tr>
    </w:tbl>
    <w:p w14:paraId="7ABA0DDF"/>
    <w:p w14:paraId="4DFECECA">
      <w:pPr>
        <w:pStyle w:val="4"/>
        <w:rPr>
          <w:rFonts w:hint="default" w:eastAsia="宋体"/>
          <w:lang w:val="en-US" w:eastAsia="zh-CN"/>
        </w:rPr>
      </w:pPr>
      <w:r>
        <w:t>2</w:t>
      </w:r>
      <w:r>
        <w:rPr>
          <w:rFonts w:hint="eastAsia" w:eastAsia="宋体"/>
          <w:lang w:val="en-US" w:eastAsia="zh-CN"/>
        </w:rPr>
        <w:t>1</w:t>
      </w:r>
      <w:r>
        <w:t>.</w:t>
      </w:r>
      <w:r>
        <w:rPr>
          <w:rFonts w:hint="eastAsia" w:eastAsia="宋体"/>
          <w:lang w:val="en-US" w:eastAsia="zh-CN"/>
        </w:rPr>
        <w:t>17</w:t>
      </w:r>
      <w:r>
        <w:t xml:space="preserve">. </w:t>
      </w:r>
      <w:r>
        <w:rPr>
          <w:rFonts w:hint="eastAsia" w:eastAsia="宋体"/>
          <w:lang w:val="en-US" w:eastAsia="zh-CN"/>
        </w:rPr>
        <w:t>Get Hourly Active Users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8FFD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4E65DCB9">
            <w:pPr>
              <w:spacing w:after="0" w:line="240" w:lineRule="auto"/>
              <w:jc w:val="center"/>
            </w:pPr>
            <w:r>
              <w:rPr>
                <w:rFonts w:ascii="Arial" w:hAnsi="Arial" w:eastAsia="Arial"/>
                <w:b/>
                <w:sz w:val="19"/>
              </w:rPr>
              <w:t>Field</w:t>
            </w:r>
          </w:p>
        </w:tc>
        <w:tc>
          <w:tcPr>
            <w:tcW w:w="4816" w:type="dxa"/>
            <w:shd w:val="clear" w:color="auto" w:fill="D9EAF7"/>
            <w:vAlign w:val="center"/>
          </w:tcPr>
          <w:p w14:paraId="179EF44A">
            <w:pPr>
              <w:spacing w:after="0" w:line="240" w:lineRule="auto"/>
              <w:jc w:val="center"/>
            </w:pPr>
            <w:r>
              <w:rPr>
                <w:rFonts w:ascii="Arial" w:hAnsi="Arial" w:eastAsia="Arial"/>
                <w:b/>
                <w:sz w:val="19"/>
              </w:rPr>
              <w:t>Value</w:t>
            </w:r>
          </w:p>
        </w:tc>
      </w:tr>
      <w:tr w14:paraId="3A18D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21683D7">
            <w:pPr>
              <w:spacing w:after="0" w:line="240" w:lineRule="auto"/>
              <w:jc w:val="center"/>
            </w:pPr>
            <w:r>
              <w:rPr>
                <w:rFonts w:ascii="Arial" w:hAnsi="Arial" w:eastAsia="Arial"/>
                <w:b w:val="0"/>
                <w:sz w:val="19"/>
              </w:rPr>
              <w:t>Method</w:t>
            </w:r>
          </w:p>
        </w:tc>
        <w:tc>
          <w:tcPr>
            <w:tcW w:w="4816" w:type="dxa"/>
            <w:vAlign w:val="center"/>
          </w:tcPr>
          <w:p w14:paraId="26507BBA">
            <w:pPr>
              <w:spacing w:after="0" w:line="240" w:lineRule="auto"/>
              <w:jc w:val="center"/>
            </w:pPr>
            <w:r>
              <w:rPr>
                <w:rFonts w:hint="eastAsia" w:eastAsia="宋体"/>
                <w:b w:val="0"/>
                <w:sz w:val="19"/>
                <w:lang w:val="en-US" w:eastAsia="zh-CN"/>
              </w:rPr>
              <w:t>GET</w:t>
            </w:r>
          </w:p>
        </w:tc>
      </w:tr>
      <w:tr w14:paraId="5F2AB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75A56EB">
            <w:pPr>
              <w:spacing w:after="0" w:line="240" w:lineRule="auto"/>
              <w:jc w:val="center"/>
            </w:pPr>
            <w:r>
              <w:rPr>
                <w:rFonts w:ascii="Arial" w:hAnsi="Arial" w:eastAsia="Arial"/>
                <w:b w:val="0"/>
                <w:sz w:val="19"/>
              </w:rPr>
              <w:t>Path</w:t>
            </w:r>
          </w:p>
        </w:tc>
        <w:tc>
          <w:tcPr>
            <w:tcW w:w="4816" w:type="dxa"/>
            <w:vAlign w:val="center"/>
          </w:tcPr>
          <w:p w14:paraId="403F252E">
            <w:pPr>
              <w:spacing w:after="0" w:line="240" w:lineRule="auto"/>
              <w:rPr>
                <w:rFonts w:hint="default" w:eastAsia="宋体"/>
                <w:lang w:val="en-US" w:eastAsia="zh-CN"/>
              </w:rPr>
            </w:pPr>
            <w:r>
              <w:rPr>
                <w:rFonts w:ascii="Arial" w:hAnsi="Arial" w:eastAsia="Arial"/>
                <w:b w:val="0"/>
                <w:sz w:val="19"/>
              </w:rPr>
              <w:t>/admin</w:t>
            </w:r>
            <w:r>
              <w:rPr>
                <w:rFonts w:hint="eastAsia" w:eastAsia="宋体"/>
                <w:b w:val="0"/>
                <w:sz w:val="19"/>
                <w:lang w:val="en-US" w:eastAsia="zh-CN"/>
              </w:rPr>
              <w:t>/analytics/hourly-active</w:t>
            </w:r>
          </w:p>
        </w:tc>
      </w:tr>
      <w:tr w14:paraId="15C2B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CC28FD8">
            <w:pPr>
              <w:spacing w:after="0" w:line="240" w:lineRule="auto"/>
              <w:jc w:val="center"/>
            </w:pPr>
            <w:r>
              <w:rPr>
                <w:rFonts w:ascii="Arial" w:hAnsi="Arial" w:eastAsia="Arial"/>
                <w:b w:val="0"/>
                <w:sz w:val="19"/>
              </w:rPr>
              <w:t>Authorized roles</w:t>
            </w:r>
          </w:p>
        </w:tc>
        <w:tc>
          <w:tcPr>
            <w:tcW w:w="4816" w:type="dxa"/>
            <w:vAlign w:val="center"/>
          </w:tcPr>
          <w:p w14:paraId="5667439E">
            <w:pPr>
              <w:spacing w:after="0" w:line="240" w:lineRule="auto"/>
              <w:jc w:val="center"/>
            </w:pPr>
            <w:r>
              <w:rPr>
                <w:rFonts w:ascii="Arial" w:hAnsi="Arial" w:eastAsia="Arial"/>
                <w:b w:val="0"/>
                <w:sz w:val="19"/>
              </w:rPr>
              <w:t>admin</w:t>
            </w:r>
          </w:p>
        </w:tc>
      </w:tr>
      <w:tr w14:paraId="74B29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6886841">
            <w:pPr>
              <w:spacing w:after="0" w:line="240" w:lineRule="auto"/>
              <w:jc w:val="center"/>
            </w:pPr>
            <w:r>
              <w:rPr>
                <w:rFonts w:ascii="Arial" w:hAnsi="Arial" w:eastAsia="Arial"/>
                <w:b w:val="0"/>
                <w:sz w:val="19"/>
              </w:rPr>
              <w:t>Purpose</w:t>
            </w:r>
          </w:p>
        </w:tc>
        <w:tc>
          <w:tcPr>
            <w:tcW w:w="4816" w:type="dxa"/>
            <w:vAlign w:val="center"/>
          </w:tcPr>
          <w:p w14:paraId="31DE9875">
            <w:pPr>
              <w:spacing w:after="0" w:line="240" w:lineRule="auto"/>
            </w:pPr>
            <w:r>
              <w:rPr>
                <w:rFonts w:ascii="Arial" w:hAnsi="Arial" w:eastAsia="Arial"/>
                <w:b w:val="0"/>
                <w:sz w:val="19"/>
              </w:rPr>
              <w:t>Return hourly active user statistics.</w:t>
            </w:r>
          </w:p>
        </w:tc>
      </w:tr>
    </w:tbl>
    <w:p w14:paraId="45E55EBD"/>
    <w:p w14:paraId="6209FF98">
      <w:pPr>
        <w:pStyle w:val="4"/>
        <w:rPr>
          <w:rFonts w:hint="default" w:eastAsia="宋体"/>
          <w:lang w:val="en-US" w:eastAsia="zh-CN"/>
        </w:rPr>
      </w:pPr>
      <w:r>
        <w:t>2</w:t>
      </w:r>
      <w:r>
        <w:rPr>
          <w:rFonts w:hint="eastAsia" w:eastAsia="宋体"/>
          <w:lang w:val="en-US" w:eastAsia="zh-CN"/>
        </w:rPr>
        <w:t>1</w:t>
      </w:r>
      <w:r>
        <w:t>.</w:t>
      </w:r>
      <w:r>
        <w:rPr>
          <w:rFonts w:hint="eastAsia" w:eastAsia="宋体"/>
          <w:lang w:val="en-US" w:eastAsia="zh-CN"/>
        </w:rPr>
        <w:t>18</w:t>
      </w:r>
      <w:r>
        <w:t xml:space="preserve">. </w:t>
      </w:r>
      <w:r>
        <w:rPr>
          <w:rFonts w:hint="eastAsia" w:eastAsia="宋体"/>
          <w:lang w:val="en-US" w:eastAsia="zh-CN"/>
        </w:rPr>
        <w:t>Get Analytics Trend</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35F6D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116B1465">
            <w:pPr>
              <w:spacing w:after="0" w:line="240" w:lineRule="auto"/>
              <w:jc w:val="center"/>
            </w:pPr>
            <w:r>
              <w:rPr>
                <w:rFonts w:ascii="Arial" w:hAnsi="Arial" w:eastAsia="Arial"/>
                <w:b/>
                <w:sz w:val="19"/>
              </w:rPr>
              <w:t>Field</w:t>
            </w:r>
          </w:p>
        </w:tc>
        <w:tc>
          <w:tcPr>
            <w:tcW w:w="4816" w:type="dxa"/>
            <w:shd w:val="clear" w:color="auto" w:fill="D9EAF7"/>
            <w:vAlign w:val="center"/>
          </w:tcPr>
          <w:p w14:paraId="21FD276D">
            <w:pPr>
              <w:spacing w:after="0" w:line="240" w:lineRule="auto"/>
              <w:jc w:val="center"/>
            </w:pPr>
            <w:r>
              <w:rPr>
                <w:rFonts w:ascii="Arial" w:hAnsi="Arial" w:eastAsia="Arial"/>
                <w:b/>
                <w:sz w:val="19"/>
              </w:rPr>
              <w:t>Value</w:t>
            </w:r>
          </w:p>
        </w:tc>
      </w:tr>
      <w:tr w14:paraId="2CB0B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D927D5E">
            <w:pPr>
              <w:spacing w:after="0" w:line="240" w:lineRule="auto"/>
              <w:jc w:val="center"/>
            </w:pPr>
            <w:r>
              <w:rPr>
                <w:rFonts w:ascii="Arial" w:hAnsi="Arial" w:eastAsia="Arial"/>
                <w:b w:val="0"/>
                <w:sz w:val="19"/>
              </w:rPr>
              <w:t>Method</w:t>
            </w:r>
          </w:p>
        </w:tc>
        <w:tc>
          <w:tcPr>
            <w:tcW w:w="4816" w:type="dxa"/>
            <w:vAlign w:val="center"/>
          </w:tcPr>
          <w:p w14:paraId="22251F22">
            <w:pPr>
              <w:spacing w:after="0" w:line="240" w:lineRule="auto"/>
              <w:jc w:val="center"/>
            </w:pPr>
            <w:r>
              <w:rPr>
                <w:rFonts w:hint="eastAsia" w:eastAsia="宋体"/>
                <w:b w:val="0"/>
                <w:sz w:val="19"/>
                <w:lang w:val="en-US" w:eastAsia="zh-CN"/>
              </w:rPr>
              <w:t>GET</w:t>
            </w:r>
          </w:p>
        </w:tc>
      </w:tr>
      <w:tr w14:paraId="738D7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549C47E">
            <w:pPr>
              <w:spacing w:after="0" w:line="240" w:lineRule="auto"/>
              <w:jc w:val="center"/>
            </w:pPr>
            <w:r>
              <w:rPr>
                <w:rFonts w:ascii="Arial" w:hAnsi="Arial" w:eastAsia="Arial"/>
                <w:b w:val="0"/>
                <w:sz w:val="19"/>
              </w:rPr>
              <w:t>Path</w:t>
            </w:r>
          </w:p>
        </w:tc>
        <w:tc>
          <w:tcPr>
            <w:tcW w:w="4816" w:type="dxa"/>
            <w:vAlign w:val="center"/>
          </w:tcPr>
          <w:p w14:paraId="262BA6F7">
            <w:pPr>
              <w:spacing w:after="0" w:line="240" w:lineRule="auto"/>
              <w:rPr>
                <w:rFonts w:hint="default" w:eastAsia="宋体"/>
                <w:lang w:val="en-US" w:eastAsia="zh-CN"/>
              </w:rPr>
            </w:pPr>
            <w:r>
              <w:rPr>
                <w:rFonts w:ascii="Arial" w:hAnsi="Arial" w:eastAsia="Arial"/>
                <w:b w:val="0"/>
                <w:sz w:val="19"/>
              </w:rPr>
              <w:t>/admin</w:t>
            </w:r>
            <w:r>
              <w:rPr>
                <w:rFonts w:hint="eastAsia" w:eastAsia="宋体"/>
                <w:b w:val="0"/>
                <w:sz w:val="19"/>
                <w:lang w:val="en-US" w:eastAsia="zh-CN"/>
              </w:rPr>
              <w:t>/analytics/trend</w:t>
            </w:r>
          </w:p>
        </w:tc>
      </w:tr>
      <w:tr w14:paraId="3B65E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4375156">
            <w:pPr>
              <w:spacing w:after="0" w:line="240" w:lineRule="auto"/>
              <w:jc w:val="center"/>
            </w:pPr>
            <w:r>
              <w:rPr>
                <w:rFonts w:ascii="Arial" w:hAnsi="Arial" w:eastAsia="Arial"/>
                <w:b w:val="0"/>
                <w:sz w:val="19"/>
              </w:rPr>
              <w:t>Authorized roles</w:t>
            </w:r>
          </w:p>
        </w:tc>
        <w:tc>
          <w:tcPr>
            <w:tcW w:w="4816" w:type="dxa"/>
            <w:vAlign w:val="center"/>
          </w:tcPr>
          <w:p w14:paraId="6CEA067A">
            <w:pPr>
              <w:spacing w:after="0" w:line="240" w:lineRule="auto"/>
              <w:jc w:val="center"/>
            </w:pPr>
            <w:r>
              <w:rPr>
                <w:rFonts w:ascii="Arial" w:hAnsi="Arial" w:eastAsia="Arial"/>
                <w:b w:val="0"/>
                <w:sz w:val="19"/>
              </w:rPr>
              <w:t>admin</w:t>
            </w:r>
          </w:p>
        </w:tc>
      </w:tr>
      <w:tr w14:paraId="67474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79A5C97">
            <w:pPr>
              <w:spacing w:after="0" w:line="240" w:lineRule="auto"/>
              <w:jc w:val="center"/>
            </w:pPr>
            <w:r>
              <w:rPr>
                <w:rFonts w:ascii="Arial" w:hAnsi="Arial" w:eastAsia="Arial"/>
                <w:b w:val="0"/>
                <w:sz w:val="19"/>
              </w:rPr>
              <w:t>Purpose</w:t>
            </w:r>
          </w:p>
        </w:tc>
        <w:tc>
          <w:tcPr>
            <w:tcW w:w="4816" w:type="dxa"/>
            <w:vAlign w:val="center"/>
          </w:tcPr>
          <w:p w14:paraId="12DAA19B">
            <w:pPr>
              <w:spacing w:after="0" w:line="240" w:lineRule="auto"/>
            </w:pPr>
            <w:r>
              <w:rPr>
                <w:rFonts w:ascii="Arial" w:hAnsi="Arial" w:eastAsia="Arial"/>
                <w:b w:val="0"/>
                <w:sz w:val="19"/>
              </w:rPr>
              <w:t>Return platform activity trend data.</w:t>
            </w:r>
          </w:p>
        </w:tc>
      </w:tr>
    </w:tbl>
    <w:p w14:paraId="41E241DB"/>
    <w:p w14:paraId="21AD96A3">
      <w:pPr>
        <w:pStyle w:val="4"/>
        <w:rPr>
          <w:rFonts w:hint="default" w:eastAsia="宋体"/>
          <w:lang w:val="en-US" w:eastAsia="zh-CN"/>
        </w:rPr>
      </w:pPr>
      <w:r>
        <w:t>2</w:t>
      </w:r>
      <w:r>
        <w:rPr>
          <w:rFonts w:hint="eastAsia" w:eastAsia="宋体"/>
          <w:lang w:val="en-US" w:eastAsia="zh-CN"/>
        </w:rPr>
        <w:t>1</w:t>
      </w:r>
      <w:r>
        <w:t>.</w:t>
      </w:r>
      <w:r>
        <w:rPr>
          <w:rFonts w:hint="eastAsia" w:eastAsia="宋体"/>
          <w:lang w:val="en-US" w:eastAsia="zh-CN"/>
        </w:rPr>
        <w:t>19</w:t>
      </w:r>
      <w:r>
        <w:t xml:space="preserve">. </w:t>
      </w:r>
      <w:r>
        <w:rPr>
          <w:rFonts w:hint="eastAsia" w:eastAsia="宋体"/>
          <w:lang w:val="en-US" w:eastAsia="zh-CN"/>
        </w:rPr>
        <w:t>Get Analytics Distribution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25106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0FA33899">
            <w:pPr>
              <w:spacing w:after="0" w:line="240" w:lineRule="auto"/>
              <w:jc w:val="center"/>
            </w:pPr>
            <w:r>
              <w:rPr>
                <w:rFonts w:ascii="Arial" w:hAnsi="Arial" w:eastAsia="Arial"/>
                <w:b/>
                <w:sz w:val="19"/>
              </w:rPr>
              <w:t>Field</w:t>
            </w:r>
          </w:p>
        </w:tc>
        <w:tc>
          <w:tcPr>
            <w:tcW w:w="4816" w:type="dxa"/>
            <w:shd w:val="clear" w:color="auto" w:fill="D9EAF7"/>
            <w:vAlign w:val="center"/>
          </w:tcPr>
          <w:p w14:paraId="0AAC5CE1">
            <w:pPr>
              <w:spacing w:after="0" w:line="240" w:lineRule="auto"/>
              <w:jc w:val="center"/>
            </w:pPr>
            <w:r>
              <w:rPr>
                <w:rFonts w:ascii="Arial" w:hAnsi="Arial" w:eastAsia="Arial"/>
                <w:b/>
                <w:sz w:val="19"/>
              </w:rPr>
              <w:t>Value</w:t>
            </w:r>
          </w:p>
        </w:tc>
      </w:tr>
      <w:tr w14:paraId="55B3E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4EB1568">
            <w:pPr>
              <w:spacing w:after="0" w:line="240" w:lineRule="auto"/>
              <w:jc w:val="center"/>
            </w:pPr>
            <w:r>
              <w:rPr>
                <w:rFonts w:ascii="Arial" w:hAnsi="Arial" w:eastAsia="Arial"/>
                <w:b w:val="0"/>
                <w:sz w:val="19"/>
              </w:rPr>
              <w:t>Method</w:t>
            </w:r>
          </w:p>
        </w:tc>
        <w:tc>
          <w:tcPr>
            <w:tcW w:w="4816" w:type="dxa"/>
            <w:vAlign w:val="center"/>
          </w:tcPr>
          <w:p w14:paraId="22D1DB28">
            <w:pPr>
              <w:spacing w:after="0" w:line="240" w:lineRule="auto"/>
              <w:jc w:val="center"/>
            </w:pPr>
            <w:r>
              <w:rPr>
                <w:rFonts w:hint="eastAsia" w:eastAsia="宋体"/>
                <w:b w:val="0"/>
                <w:sz w:val="19"/>
                <w:lang w:val="en-US" w:eastAsia="zh-CN"/>
              </w:rPr>
              <w:t>GET</w:t>
            </w:r>
          </w:p>
        </w:tc>
      </w:tr>
      <w:tr w14:paraId="47D29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9B43D95">
            <w:pPr>
              <w:spacing w:after="0" w:line="240" w:lineRule="auto"/>
              <w:jc w:val="center"/>
            </w:pPr>
            <w:r>
              <w:rPr>
                <w:rFonts w:ascii="Arial" w:hAnsi="Arial" w:eastAsia="Arial"/>
                <w:b w:val="0"/>
                <w:sz w:val="19"/>
              </w:rPr>
              <w:t>Path</w:t>
            </w:r>
          </w:p>
        </w:tc>
        <w:tc>
          <w:tcPr>
            <w:tcW w:w="4816" w:type="dxa"/>
            <w:vAlign w:val="center"/>
          </w:tcPr>
          <w:p w14:paraId="1C284F40">
            <w:pPr>
              <w:spacing w:after="0" w:line="240" w:lineRule="auto"/>
              <w:rPr>
                <w:rFonts w:hint="default" w:eastAsia="宋体"/>
                <w:lang w:val="en-US" w:eastAsia="zh-CN"/>
              </w:rPr>
            </w:pPr>
            <w:r>
              <w:rPr>
                <w:rFonts w:ascii="Arial" w:hAnsi="Arial" w:eastAsia="Arial"/>
                <w:b w:val="0"/>
                <w:sz w:val="19"/>
              </w:rPr>
              <w:t>/admin</w:t>
            </w:r>
            <w:r>
              <w:rPr>
                <w:rFonts w:hint="eastAsia" w:eastAsia="宋体"/>
                <w:b w:val="0"/>
                <w:sz w:val="19"/>
                <w:lang w:val="en-US" w:eastAsia="zh-CN"/>
              </w:rPr>
              <w:t>/analytics/distribution</w:t>
            </w:r>
          </w:p>
        </w:tc>
      </w:tr>
      <w:tr w14:paraId="5F4DF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DB2D05A">
            <w:pPr>
              <w:spacing w:after="0" w:line="240" w:lineRule="auto"/>
              <w:jc w:val="center"/>
            </w:pPr>
            <w:r>
              <w:rPr>
                <w:rFonts w:ascii="Arial" w:hAnsi="Arial" w:eastAsia="Arial"/>
                <w:b w:val="0"/>
                <w:sz w:val="19"/>
              </w:rPr>
              <w:t>Authorized roles</w:t>
            </w:r>
          </w:p>
        </w:tc>
        <w:tc>
          <w:tcPr>
            <w:tcW w:w="4816" w:type="dxa"/>
            <w:vAlign w:val="center"/>
          </w:tcPr>
          <w:p w14:paraId="50D39550">
            <w:pPr>
              <w:spacing w:after="0" w:line="240" w:lineRule="auto"/>
              <w:jc w:val="center"/>
            </w:pPr>
            <w:r>
              <w:rPr>
                <w:rFonts w:ascii="Arial" w:hAnsi="Arial" w:eastAsia="Arial"/>
                <w:b w:val="0"/>
                <w:sz w:val="19"/>
              </w:rPr>
              <w:t>admin</w:t>
            </w:r>
          </w:p>
        </w:tc>
      </w:tr>
      <w:tr w14:paraId="0E5CF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A4C3F61">
            <w:pPr>
              <w:spacing w:after="0" w:line="240" w:lineRule="auto"/>
              <w:jc w:val="center"/>
            </w:pPr>
            <w:r>
              <w:rPr>
                <w:rFonts w:ascii="Arial" w:hAnsi="Arial" w:eastAsia="Arial"/>
                <w:b w:val="0"/>
                <w:sz w:val="19"/>
              </w:rPr>
              <w:t>Purpose</w:t>
            </w:r>
          </w:p>
        </w:tc>
        <w:tc>
          <w:tcPr>
            <w:tcW w:w="4816" w:type="dxa"/>
            <w:vAlign w:val="center"/>
          </w:tcPr>
          <w:p w14:paraId="4916F35D">
            <w:pPr>
              <w:spacing w:after="0" w:line="240" w:lineRule="auto"/>
            </w:pPr>
            <w:r>
              <w:rPr>
                <w:rFonts w:ascii="Arial" w:hAnsi="Arial" w:eastAsia="Arial"/>
                <w:b w:val="0"/>
                <w:sz w:val="19"/>
              </w:rPr>
              <w:t>Return platform data distribution for dashboard charts.</w:t>
            </w:r>
          </w:p>
        </w:tc>
      </w:tr>
    </w:tbl>
    <w:p w14:paraId="407CE4EC"/>
    <w:p w14:paraId="23070D99">
      <w:pPr>
        <w:pStyle w:val="4"/>
        <w:rPr>
          <w:rFonts w:hint="default" w:eastAsia="宋体"/>
          <w:lang w:val="en-US" w:eastAsia="zh-CN"/>
        </w:rPr>
      </w:pPr>
      <w:r>
        <w:t>2</w:t>
      </w:r>
      <w:r>
        <w:rPr>
          <w:rFonts w:hint="eastAsia" w:eastAsia="宋体"/>
          <w:lang w:val="en-US" w:eastAsia="zh-CN"/>
        </w:rPr>
        <w:t>1</w:t>
      </w:r>
      <w:r>
        <w:t>.</w:t>
      </w:r>
      <w:r>
        <w:rPr>
          <w:rFonts w:hint="eastAsia" w:eastAsia="宋体"/>
          <w:lang w:val="en-US" w:eastAsia="zh-CN"/>
        </w:rPr>
        <w:t>20</w:t>
      </w:r>
      <w:r>
        <w:t xml:space="preserve">. </w:t>
      </w:r>
      <w:r>
        <w:rPr>
          <w:rFonts w:hint="eastAsia" w:eastAsia="宋体"/>
          <w:lang w:val="en-US" w:eastAsia="zh-CN"/>
        </w:rPr>
        <w:t>Get Analytics Overview</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41ED7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7F4B2A3C">
            <w:pPr>
              <w:spacing w:after="0" w:line="240" w:lineRule="auto"/>
              <w:jc w:val="center"/>
            </w:pPr>
            <w:r>
              <w:rPr>
                <w:rFonts w:ascii="Arial" w:hAnsi="Arial" w:eastAsia="Arial"/>
                <w:b/>
                <w:sz w:val="19"/>
              </w:rPr>
              <w:t>Field</w:t>
            </w:r>
          </w:p>
        </w:tc>
        <w:tc>
          <w:tcPr>
            <w:tcW w:w="4816" w:type="dxa"/>
            <w:shd w:val="clear" w:color="auto" w:fill="D9EAF7"/>
            <w:vAlign w:val="center"/>
          </w:tcPr>
          <w:p w14:paraId="5C7BD42F">
            <w:pPr>
              <w:spacing w:after="0" w:line="240" w:lineRule="auto"/>
              <w:jc w:val="center"/>
            </w:pPr>
            <w:r>
              <w:rPr>
                <w:rFonts w:ascii="Arial" w:hAnsi="Arial" w:eastAsia="Arial"/>
                <w:b/>
                <w:sz w:val="19"/>
              </w:rPr>
              <w:t>Value</w:t>
            </w:r>
          </w:p>
        </w:tc>
      </w:tr>
      <w:tr w14:paraId="1D9C0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C7DE04D">
            <w:pPr>
              <w:spacing w:after="0" w:line="240" w:lineRule="auto"/>
              <w:jc w:val="center"/>
            </w:pPr>
            <w:r>
              <w:rPr>
                <w:rFonts w:ascii="Arial" w:hAnsi="Arial" w:eastAsia="Arial"/>
                <w:b w:val="0"/>
                <w:sz w:val="19"/>
              </w:rPr>
              <w:t>Method</w:t>
            </w:r>
          </w:p>
        </w:tc>
        <w:tc>
          <w:tcPr>
            <w:tcW w:w="4816" w:type="dxa"/>
            <w:vAlign w:val="center"/>
          </w:tcPr>
          <w:p w14:paraId="26D6ACD1">
            <w:pPr>
              <w:spacing w:after="0" w:line="240" w:lineRule="auto"/>
              <w:jc w:val="center"/>
            </w:pPr>
            <w:r>
              <w:rPr>
                <w:rFonts w:hint="eastAsia" w:eastAsia="宋体"/>
                <w:b w:val="0"/>
                <w:sz w:val="19"/>
                <w:lang w:val="en-US" w:eastAsia="zh-CN"/>
              </w:rPr>
              <w:t>GET</w:t>
            </w:r>
          </w:p>
        </w:tc>
      </w:tr>
      <w:tr w14:paraId="75103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5499119">
            <w:pPr>
              <w:spacing w:after="0" w:line="240" w:lineRule="auto"/>
              <w:jc w:val="center"/>
            </w:pPr>
            <w:r>
              <w:rPr>
                <w:rFonts w:ascii="Arial" w:hAnsi="Arial" w:eastAsia="Arial"/>
                <w:b w:val="0"/>
                <w:sz w:val="19"/>
              </w:rPr>
              <w:t>Path</w:t>
            </w:r>
          </w:p>
        </w:tc>
        <w:tc>
          <w:tcPr>
            <w:tcW w:w="4816" w:type="dxa"/>
            <w:vAlign w:val="center"/>
          </w:tcPr>
          <w:p w14:paraId="68F5A169">
            <w:pPr>
              <w:spacing w:after="0" w:line="240" w:lineRule="auto"/>
              <w:rPr>
                <w:rFonts w:hint="default" w:eastAsia="宋体"/>
                <w:lang w:val="en-US" w:eastAsia="zh-CN"/>
              </w:rPr>
            </w:pPr>
            <w:r>
              <w:rPr>
                <w:rFonts w:ascii="Arial" w:hAnsi="Arial" w:eastAsia="Arial"/>
                <w:b w:val="0"/>
                <w:sz w:val="19"/>
              </w:rPr>
              <w:t>/admin</w:t>
            </w:r>
            <w:r>
              <w:rPr>
                <w:rFonts w:hint="eastAsia" w:eastAsia="宋体"/>
                <w:b w:val="0"/>
                <w:sz w:val="19"/>
                <w:lang w:val="en-US" w:eastAsia="zh-CN"/>
              </w:rPr>
              <w:t>/analytics/overview</w:t>
            </w:r>
          </w:p>
        </w:tc>
      </w:tr>
      <w:tr w14:paraId="1466E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B965CC6">
            <w:pPr>
              <w:spacing w:after="0" w:line="240" w:lineRule="auto"/>
              <w:jc w:val="center"/>
            </w:pPr>
            <w:r>
              <w:rPr>
                <w:rFonts w:ascii="Arial" w:hAnsi="Arial" w:eastAsia="Arial"/>
                <w:b w:val="0"/>
                <w:sz w:val="19"/>
              </w:rPr>
              <w:t>Authorized roles</w:t>
            </w:r>
          </w:p>
        </w:tc>
        <w:tc>
          <w:tcPr>
            <w:tcW w:w="4816" w:type="dxa"/>
            <w:vAlign w:val="center"/>
          </w:tcPr>
          <w:p w14:paraId="7BBC5B26">
            <w:pPr>
              <w:spacing w:after="0" w:line="240" w:lineRule="auto"/>
              <w:jc w:val="center"/>
            </w:pPr>
            <w:r>
              <w:rPr>
                <w:rFonts w:ascii="Arial" w:hAnsi="Arial" w:eastAsia="Arial"/>
                <w:b w:val="0"/>
                <w:sz w:val="19"/>
              </w:rPr>
              <w:t>admin</w:t>
            </w:r>
          </w:p>
        </w:tc>
      </w:tr>
      <w:tr w14:paraId="4ADDE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31A1D98">
            <w:pPr>
              <w:spacing w:after="0" w:line="240" w:lineRule="auto"/>
              <w:jc w:val="center"/>
            </w:pPr>
            <w:r>
              <w:rPr>
                <w:rFonts w:ascii="Arial" w:hAnsi="Arial" w:eastAsia="Arial"/>
                <w:b w:val="0"/>
                <w:sz w:val="19"/>
              </w:rPr>
              <w:t>Purpose</w:t>
            </w:r>
          </w:p>
        </w:tc>
        <w:tc>
          <w:tcPr>
            <w:tcW w:w="4816" w:type="dxa"/>
            <w:vAlign w:val="center"/>
          </w:tcPr>
          <w:p w14:paraId="53736DC9">
            <w:pPr>
              <w:spacing w:after="0" w:line="240" w:lineRule="auto"/>
            </w:pPr>
            <w:r>
              <w:rPr>
                <w:rFonts w:ascii="Arial" w:hAnsi="Arial" w:eastAsia="Arial"/>
                <w:b w:val="0"/>
                <w:sz w:val="19"/>
              </w:rPr>
              <w:t>Return overall analytics metrics for the admin dashboard.</w:t>
            </w:r>
          </w:p>
        </w:tc>
      </w:tr>
    </w:tbl>
    <w:p w14:paraId="4BDD7446"/>
    <w:p w14:paraId="1C18D4B0">
      <w:pPr>
        <w:pStyle w:val="4"/>
        <w:rPr>
          <w:rFonts w:hint="default" w:eastAsia="宋体"/>
          <w:lang w:val="en-US" w:eastAsia="zh-CN"/>
        </w:rPr>
      </w:pPr>
      <w:r>
        <w:t>2</w:t>
      </w:r>
      <w:r>
        <w:rPr>
          <w:rFonts w:hint="eastAsia" w:eastAsia="宋体"/>
          <w:lang w:val="en-US" w:eastAsia="zh-CN"/>
        </w:rPr>
        <w:t>1</w:t>
      </w:r>
      <w:r>
        <w:t>.</w:t>
      </w:r>
      <w:r>
        <w:rPr>
          <w:rFonts w:hint="eastAsia" w:eastAsia="宋体"/>
          <w:lang w:val="en-US" w:eastAsia="zh-CN"/>
        </w:rPr>
        <w:t>21</w:t>
      </w:r>
      <w:r>
        <w:t xml:space="preserve">. </w:t>
      </w:r>
      <w:r>
        <w:rPr>
          <w:rFonts w:hint="eastAsia" w:eastAsia="宋体"/>
          <w:lang w:val="en-US" w:eastAsia="zh-CN"/>
        </w:rPr>
        <w:t>Create Staff</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1327E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68E37217">
            <w:pPr>
              <w:spacing w:after="0" w:line="240" w:lineRule="auto"/>
              <w:jc w:val="center"/>
            </w:pPr>
            <w:r>
              <w:rPr>
                <w:rFonts w:ascii="Arial" w:hAnsi="Arial" w:eastAsia="Arial"/>
                <w:b/>
                <w:sz w:val="19"/>
              </w:rPr>
              <w:t>Field</w:t>
            </w:r>
          </w:p>
        </w:tc>
        <w:tc>
          <w:tcPr>
            <w:tcW w:w="4816" w:type="dxa"/>
            <w:shd w:val="clear" w:color="auto" w:fill="D9EAF7"/>
            <w:vAlign w:val="center"/>
          </w:tcPr>
          <w:p w14:paraId="57CBB5BA">
            <w:pPr>
              <w:spacing w:after="0" w:line="240" w:lineRule="auto"/>
              <w:jc w:val="center"/>
            </w:pPr>
            <w:r>
              <w:rPr>
                <w:rFonts w:ascii="Arial" w:hAnsi="Arial" w:eastAsia="Arial"/>
                <w:b/>
                <w:sz w:val="19"/>
              </w:rPr>
              <w:t>Value</w:t>
            </w:r>
          </w:p>
        </w:tc>
      </w:tr>
      <w:tr w14:paraId="135AA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A3A147B">
            <w:pPr>
              <w:spacing w:after="0" w:line="240" w:lineRule="auto"/>
              <w:jc w:val="center"/>
            </w:pPr>
            <w:r>
              <w:rPr>
                <w:rFonts w:ascii="Arial" w:hAnsi="Arial" w:eastAsia="Arial"/>
                <w:b w:val="0"/>
                <w:sz w:val="19"/>
              </w:rPr>
              <w:t>Method</w:t>
            </w:r>
          </w:p>
        </w:tc>
        <w:tc>
          <w:tcPr>
            <w:tcW w:w="4816" w:type="dxa"/>
            <w:vAlign w:val="center"/>
          </w:tcPr>
          <w:p w14:paraId="4D3FF026">
            <w:pPr>
              <w:spacing w:after="0" w:line="240" w:lineRule="auto"/>
              <w:jc w:val="center"/>
            </w:pPr>
            <w:r>
              <w:rPr>
                <w:rFonts w:hint="eastAsia" w:eastAsia="宋体"/>
                <w:b w:val="0"/>
                <w:sz w:val="19"/>
                <w:lang w:val="en-US" w:eastAsia="zh-CN"/>
              </w:rPr>
              <w:t>POST</w:t>
            </w:r>
          </w:p>
        </w:tc>
      </w:tr>
      <w:tr w14:paraId="03549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EDCCBCE">
            <w:pPr>
              <w:spacing w:after="0" w:line="240" w:lineRule="auto"/>
              <w:jc w:val="center"/>
            </w:pPr>
            <w:r>
              <w:rPr>
                <w:rFonts w:ascii="Arial" w:hAnsi="Arial" w:eastAsia="Arial"/>
                <w:b w:val="0"/>
                <w:sz w:val="19"/>
              </w:rPr>
              <w:t>Path</w:t>
            </w:r>
          </w:p>
        </w:tc>
        <w:tc>
          <w:tcPr>
            <w:tcW w:w="4816" w:type="dxa"/>
            <w:vAlign w:val="center"/>
          </w:tcPr>
          <w:p w14:paraId="1F55EA5B">
            <w:pPr>
              <w:spacing w:after="0" w:line="240" w:lineRule="auto"/>
              <w:rPr>
                <w:rFonts w:hint="default" w:eastAsia="宋体"/>
                <w:lang w:val="en-US" w:eastAsia="zh-CN"/>
              </w:rPr>
            </w:pPr>
            <w:r>
              <w:rPr>
                <w:rFonts w:ascii="Arial" w:hAnsi="Arial" w:eastAsia="Arial"/>
                <w:b w:val="0"/>
                <w:sz w:val="19"/>
              </w:rPr>
              <w:t>/admin</w:t>
            </w:r>
            <w:r>
              <w:rPr>
                <w:rFonts w:hint="eastAsia" w:eastAsia="宋体"/>
                <w:b w:val="0"/>
                <w:sz w:val="19"/>
                <w:lang w:val="en-US" w:eastAsia="zh-CN"/>
              </w:rPr>
              <w:t>/staff</w:t>
            </w:r>
          </w:p>
        </w:tc>
      </w:tr>
      <w:tr w14:paraId="52E71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9F9A479">
            <w:pPr>
              <w:spacing w:after="0" w:line="240" w:lineRule="auto"/>
              <w:jc w:val="center"/>
            </w:pPr>
            <w:r>
              <w:rPr>
                <w:rFonts w:ascii="Arial" w:hAnsi="Arial" w:eastAsia="Arial"/>
                <w:b w:val="0"/>
                <w:sz w:val="19"/>
              </w:rPr>
              <w:t>Authorized roles</w:t>
            </w:r>
          </w:p>
        </w:tc>
        <w:tc>
          <w:tcPr>
            <w:tcW w:w="4816" w:type="dxa"/>
            <w:vAlign w:val="center"/>
          </w:tcPr>
          <w:p w14:paraId="3B3D4AC8">
            <w:pPr>
              <w:spacing w:after="0" w:line="240" w:lineRule="auto"/>
              <w:jc w:val="center"/>
            </w:pPr>
            <w:r>
              <w:rPr>
                <w:rFonts w:ascii="Arial" w:hAnsi="Arial" w:eastAsia="Arial"/>
                <w:b w:val="0"/>
                <w:sz w:val="19"/>
              </w:rPr>
              <w:t>admin</w:t>
            </w:r>
          </w:p>
        </w:tc>
      </w:tr>
      <w:tr w14:paraId="0137B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E6617D3">
            <w:pPr>
              <w:spacing w:after="0" w:line="240" w:lineRule="auto"/>
              <w:jc w:val="center"/>
            </w:pPr>
            <w:r>
              <w:rPr>
                <w:rFonts w:ascii="Arial" w:hAnsi="Arial" w:eastAsia="Arial"/>
                <w:b w:val="0"/>
                <w:sz w:val="19"/>
              </w:rPr>
              <w:t>Purpose</w:t>
            </w:r>
          </w:p>
        </w:tc>
        <w:tc>
          <w:tcPr>
            <w:tcW w:w="4816" w:type="dxa"/>
            <w:vAlign w:val="center"/>
          </w:tcPr>
          <w:p w14:paraId="36591F92">
            <w:pPr>
              <w:spacing w:after="0" w:line="240" w:lineRule="auto"/>
            </w:pPr>
            <w:r>
              <w:rPr>
                <w:rFonts w:ascii="Arial" w:hAnsi="Arial" w:eastAsia="Arial"/>
                <w:b w:val="0"/>
                <w:sz w:val="19"/>
              </w:rPr>
              <w:t>Create a staff account.</w:t>
            </w:r>
          </w:p>
        </w:tc>
      </w:tr>
    </w:tbl>
    <w:p w14:paraId="5AC99052"/>
    <w:p w14:paraId="12C34A8A">
      <w:pPr>
        <w:pStyle w:val="4"/>
        <w:rPr>
          <w:rFonts w:hint="default" w:eastAsia="宋体"/>
          <w:lang w:val="en-US" w:eastAsia="zh-CN"/>
        </w:rPr>
      </w:pPr>
      <w:r>
        <w:t>2</w:t>
      </w:r>
      <w:r>
        <w:rPr>
          <w:rFonts w:hint="eastAsia" w:eastAsia="宋体"/>
          <w:lang w:val="en-US" w:eastAsia="zh-CN"/>
        </w:rPr>
        <w:t>1</w:t>
      </w:r>
      <w:r>
        <w:t>.</w:t>
      </w:r>
      <w:r>
        <w:rPr>
          <w:rFonts w:hint="eastAsia" w:eastAsia="宋体"/>
          <w:lang w:val="en-US" w:eastAsia="zh-CN"/>
        </w:rPr>
        <w:t>22</w:t>
      </w:r>
      <w:r>
        <w:t xml:space="preserve">. </w:t>
      </w:r>
      <w:r>
        <w:rPr>
          <w:rFonts w:hint="eastAsia" w:eastAsia="宋体"/>
          <w:lang w:val="en-US" w:eastAsia="zh-CN"/>
        </w:rPr>
        <w:t>Get Staff List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FC9A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4DF2857B">
            <w:pPr>
              <w:spacing w:after="0" w:line="240" w:lineRule="auto"/>
              <w:jc w:val="center"/>
            </w:pPr>
            <w:r>
              <w:rPr>
                <w:rFonts w:ascii="Arial" w:hAnsi="Arial" w:eastAsia="Arial"/>
                <w:b/>
                <w:sz w:val="19"/>
              </w:rPr>
              <w:t>Field</w:t>
            </w:r>
          </w:p>
        </w:tc>
        <w:tc>
          <w:tcPr>
            <w:tcW w:w="4816" w:type="dxa"/>
            <w:shd w:val="clear" w:color="auto" w:fill="D9EAF7"/>
            <w:vAlign w:val="center"/>
          </w:tcPr>
          <w:p w14:paraId="61699B0B">
            <w:pPr>
              <w:spacing w:after="0" w:line="240" w:lineRule="auto"/>
              <w:jc w:val="center"/>
            </w:pPr>
            <w:r>
              <w:rPr>
                <w:rFonts w:ascii="Arial" w:hAnsi="Arial" w:eastAsia="Arial"/>
                <w:b/>
                <w:sz w:val="19"/>
              </w:rPr>
              <w:t>Value</w:t>
            </w:r>
          </w:p>
        </w:tc>
      </w:tr>
      <w:tr w14:paraId="49401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A23FD82">
            <w:pPr>
              <w:spacing w:after="0" w:line="240" w:lineRule="auto"/>
              <w:jc w:val="center"/>
            </w:pPr>
            <w:r>
              <w:rPr>
                <w:rFonts w:ascii="Arial" w:hAnsi="Arial" w:eastAsia="Arial"/>
                <w:b w:val="0"/>
                <w:sz w:val="19"/>
              </w:rPr>
              <w:t>Method</w:t>
            </w:r>
          </w:p>
        </w:tc>
        <w:tc>
          <w:tcPr>
            <w:tcW w:w="4816" w:type="dxa"/>
            <w:vAlign w:val="center"/>
          </w:tcPr>
          <w:p w14:paraId="390E11B7">
            <w:pPr>
              <w:spacing w:after="0" w:line="240" w:lineRule="auto"/>
              <w:jc w:val="center"/>
            </w:pPr>
            <w:r>
              <w:rPr>
                <w:rFonts w:hint="eastAsia" w:eastAsia="宋体"/>
                <w:b w:val="0"/>
                <w:sz w:val="19"/>
                <w:lang w:val="en-US" w:eastAsia="zh-CN"/>
              </w:rPr>
              <w:t>GET</w:t>
            </w:r>
          </w:p>
        </w:tc>
      </w:tr>
      <w:tr w14:paraId="37EA7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57F1F0E">
            <w:pPr>
              <w:spacing w:after="0" w:line="240" w:lineRule="auto"/>
              <w:jc w:val="center"/>
            </w:pPr>
            <w:r>
              <w:rPr>
                <w:rFonts w:ascii="Arial" w:hAnsi="Arial" w:eastAsia="Arial"/>
                <w:b w:val="0"/>
                <w:sz w:val="19"/>
              </w:rPr>
              <w:t>Path</w:t>
            </w:r>
          </w:p>
        </w:tc>
        <w:tc>
          <w:tcPr>
            <w:tcW w:w="4816" w:type="dxa"/>
            <w:vAlign w:val="center"/>
          </w:tcPr>
          <w:p w14:paraId="3810117E">
            <w:pPr>
              <w:spacing w:after="0" w:line="240" w:lineRule="auto"/>
              <w:rPr>
                <w:rFonts w:hint="default" w:eastAsia="宋体"/>
                <w:lang w:val="en-US" w:eastAsia="zh-CN"/>
              </w:rPr>
            </w:pPr>
            <w:r>
              <w:rPr>
                <w:rFonts w:ascii="Arial" w:hAnsi="Arial" w:eastAsia="Arial"/>
                <w:b w:val="0"/>
                <w:sz w:val="19"/>
              </w:rPr>
              <w:t>/admin</w:t>
            </w:r>
            <w:r>
              <w:rPr>
                <w:rFonts w:hint="eastAsia" w:eastAsia="宋体"/>
                <w:b w:val="0"/>
                <w:sz w:val="19"/>
                <w:lang w:val="en-US" w:eastAsia="zh-CN"/>
              </w:rPr>
              <w:t>/staff</w:t>
            </w:r>
          </w:p>
        </w:tc>
      </w:tr>
      <w:tr w14:paraId="31DC3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472A26E">
            <w:pPr>
              <w:spacing w:after="0" w:line="240" w:lineRule="auto"/>
              <w:jc w:val="center"/>
            </w:pPr>
            <w:r>
              <w:rPr>
                <w:rFonts w:ascii="Arial" w:hAnsi="Arial" w:eastAsia="Arial"/>
                <w:b w:val="0"/>
                <w:sz w:val="19"/>
              </w:rPr>
              <w:t>Authorized roles</w:t>
            </w:r>
          </w:p>
        </w:tc>
        <w:tc>
          <w:tcPr>
            <w:tcW w:w="4816" w:type="dxa"/>
            <w:vAlign w:val="center"/>
          </w:tcPr>
          <w:p w14:paraId="2A3DD2D9">
            <w:pPr>
              <w:spacing w:after="0" w:line="240" w:lineRule="auto"/>
              <w:jc w:val="center"/>
            </w:pPr>
            <w:r>
              <w:rPr>
                <w:rFonts w:ascii="Arial" w:hAnsi="Arial" w:eastAsia="Arial"/>
                <w:b w:val="0"/>
                <w:sz w:val="19"/>
              </w:rPr>
              <w:t>admin</w:t>
            </w:r>
          </w:p>
        </w:tc>
      </w:tr>
      <w:tr w14:paraId="7D741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14F6707">
            <w:pPr>
              <w:spacing w:after="0" w:line="240" w:lineRule="auto"/>
              <w:jc w:val="center"/>
            </w:pPr>
            <w:r>
              <w:rPr>
                <w:rFonts w:ascii="Arial" w:hAnsi="Arial" w:eastAsia="Arial"/>
                <w:b w:val="0"/>
                <w:sz w:val="19"/>
              </w:rPr>
              <w:t>Purpose</w:t>
            </w:r>
          </w:p>
        </w:tc>
        <w:tc>
          <w:tcPr>
            <w:tcW w:w="4816" w:type="dxa"/>
            <w:vAlign w:val="center"/>
          </w:tcPr>
          <w:p w14:paraId="4E5BEF4B">
            <w:pPr>
              <w:spacing w:after="0" w:line="240" w:lineRule="auto"/>
            </w:pPr>
            <w:r>
              <w:rPr>
                <w:rFonts w:ascii="Arial" w:hAnsi="Arial" w:eastAsia="Arial"/>
                <w:b w:val="0"/>
                <w:sz w:val="19"/>
              </w:rPr>
              <w:t>List all staff accounts.</w:t>
            </w:r>
          </w:p>
        </w:tc>
      </w:tr>
    </w:tbl>
    <w:p w14:paraId="1007F834"/>
    <w:p w14:paraId="2277E7B4">
      <w:pPr>
        <w:pStyle w:val="4"/>
        <w:rPr>
          <w:rFonts w:hint="default" w:eastAsia="宋体"/>
          <w:lang w:val="en-US" w:eastAsia="zh-CN"/>
        </w:rPr>
      </w:pPr>
      <w:r>
        <w:t>2</w:t>
      </w:r>
      <w:r>
        <w:rPr>
          <w:rFonts w:hint="eastAsia" w:eastAsia="宋体"/>
          <w:lang w:val="en-US" w:eastAsia="zh-CN"/>
        </w:rPr>
        <w:t>1</w:t>
      </w:r>
      <w:r>
        <w:t>.</w:t>
      </w:r>
      <w:r>
        <w:rPr>
          <w:rFonts w:hint="eastAsia" w:eastAsia="宋体"/>
          <w:lang w:val="en-US" w:eastAsia="zh-CN"/>
        </w:rPr>
        <w:t>23</w:t>
      </w:r>
      <w:r>
        <w:t xml:space="preserve">. </w:t>
      </w:r>
      <w:r>
        <w:rPr>
          <w:rFonts w:hint="eastAsia" w:eastAsia="宋体"/>
          <w:lang w:val="en-US" w:eastAsia="zh-CN"/>
        </w:rPr>
        <w:t>Update Staff</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7DA3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40D2ADB7">
            <w:pPr>
              <w:spacing w:after="0" w:line="240" w:lineRule="auto"/>
              <w:jc w:val="center"/>
            </w:pPr>
            <w:r>
              <w:rPr>
                <w:rFonts w:ascii="Arial" w:hAnsi="Arial" w:eastAsia="Arial"/>
                <w:b/>
                <w:sz w:val="19"/>
              </w:rPr>
              <w:t>Field</w:t>
            </w:r>
          </w:p>
        </w:tc>
        <w:tc>
          <w:tcPr>
            <w:tcW w:w="4816" w:type="dxa"/>
            <w:shd w:val="clear" w:color="auto" w:fill="D9EAF7"/>
            <w:vAlign w:val="center"/>
          </w:tcPr>
          <w:p w14:paraId="15926B76">
            <w:pPr>
              <w:spacing w:after="0" w:line="240" w:lineRule="auto"/>
              <w:jc w:val="center"/>
            </w:pPr>
            <w:r>
              <w:rPr>
                <w:rFonts w:ascii="Arial" w:hAnsi="Arial" w:eastAsia="Arial"/>
                <w:b/>
                <w:sz w:val="19"/>
              </w:rPr>
              <w:t>Value</w:t>
            </w:r>
          </w:p>
        </w:tc>
      </w:tr>
      <w:tr w14:paraId="78E5E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9A9B459">
            <w:pPr>
              <w:spacing w:after="0" w:line="240" w:lineRule="auto"/>
              <w:jc w:val="center"/>
            </w:pPr>
            <w:r>
              <w:rPr>
                <w:rFonts w:ascii="Arial" w:hAnsi="Arial" w:eastAsia="Arial"/>
                <w:b w:val="0"/>
                <w:sz w:val="19"/>
              </w:rPr>
              <w:t>Method</w:t>
            </w:r>
          </w:p>
        </w:tc>
        <w:tc>
          <w:tcPr>
            <w:tcW w:w="4816" w:type="dxa"/>
            <w:vAlign w:val="center"/>
          </w:tcPr>
          <w:p w14:paraId="03C4BA94">
            <w:pPr>
              <w:spacing w:after="0" w:line="240" w:lineRule="auto"/>
              <w:jc w:val="center"/>
            </w:pPr>
            <w:r>
              <w:rPr>
                <w:rFonts w:hint="eastAsia" w:eastAsia="宋体"/>
                <w:b w:val="0"/>
                <w:sz w:val="19"/>
                <w:lang w:val="en-US" w:eastAsia="zh-CN"/>
              </w:rPr>
              <w:t>PUT</w:t>
            </w:r>
          </w:p>
        </w:tc>
      </w:tr>
      <w:tr w14:paraId="1C031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AF50E3B">
            <w:pPr>
              <w:spacing w:after="0" w:line="240" w:lineRule="auto"/>
              <w:jc w:val="center"/>
            </w:pPr>
            <w:r>
              <w:rPr>
                <w:rFonts w:ascii="Arial" w:hAnsi="Arial" w:eastAsia="Arial"/>
                <w:b w:val="0"/>
                <w:sz w:val="19"/>
              </w:rPr>
              <w:t>Path</w:t>
            </w:r>
          </w:p>
        </w:tc>
        <w:tc>
          <w:tcPr>
            <w:tcW w:w="4816" w:type="dxa"/>
            <w:vAlign w:val="center"/>
          </w:tcPr>
          <w:p w14:paraId="0976B358">
            <w:pPr>
              <w:spacing w:after="0" w:line="240" w:lineRule="auto"/>
              <w:rPr>
                <w:rFonts w:hint="default" w:eastAsia="宋体"/>
                <w:lang w:val="en-US" w:eastAsia="zh-CN"/>
              </w:rPr>
            </w:pPr>
            <w:r>
              <w:rPr>
                <w:rFonts w:ascii="Arial" w:hAnsi="Arial" w:eastAsia="Arial"/>
                <w:b w:val="0"/>
                <w:sz w:val="19"/>
              </w:rPr>
              <w:t>/admin</w:t>
            </w:r>
            <w:r>
              <w:rPr>
                <w:rFonts w:hint="eastAsia" w:eastAsia="宋体"/>
                <w:b w:val="0"/>
                <w:sz w:val="19"/>
                <w:lang w:val="en-US" w:eastAsia="zh-CN"/>
              </w:rPr>
              <w:t>/staff/{staffId}</w:t>
            </w:r>
          </w:p>
        </w:tc>
      </w:tr>
      <w:tr w14:paraId="133A2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F8CED49">
            <w:pPr>
              <w:spacing w:after="0" w:line="240" w:lineRule="auto"/>
              <w:jc w:val="center"/>
            </w:pPr>
            <w:r>
              <w:rPr>
                <w:rFonts w:ascii="Arial" w:hAnsi="Arial" w:eastAsia="Arial"/>
                <w:b w:val="0"/>
                <w:sz w:val="19"/>
              </w:rPr>
              <w:t>Authorized roles</w:t>
            </w:r>
          </w:p>
        </w:tc>
        <w:tc>
          <w:tcPr>
            <w:tcW w:w="4816" w:type="dxa"/>
            <w:vAlign w:val="center"/>
          </w:tcPr>
          <w:p w14:paraId="305C5F9C">
            <w:pPr>
              <w:spacing w:after="0" w:line="240" w:lineRule="auto"/>
              <w:jc w:val="center"/>
            </w:pPr>
            <w:r>
              <w:rPr>
                <w:rFonts w:ascii="Arial" w:hAnsi="Arial" w:eastAsia="Arial"/>
                <w:b w:val="0"/>
                <w:sz w:val="19"/>
              </w:rPr>
              <w:t>admin</w:t>
            </w:r>
          </w:p>
        </w:tc>
      </w:tr>
      <w:tr w14:paraId="3F9C6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EE8D41A">
            <w:pPr>
              <w:spacing w:after="0" w:line="240" w:lineRule="auto"/>
              <w:jc w:val="center"/>
            </w:pPr>
            <w:r>
              <w:rPr>
                <w:rFonts w:ascii="Arial" w:hAnsi="Arial" w:eastAsia="Arial"/>
                <w:b w:val="0"/>
                <w:sz w:val="19"/>
              </w:rPr>
              <w:t>Purpose</w:t>
            </w:r>
          </w:p>
        </w:tc>
        <w:tc>
          <w:tcPr>
            <w:tcW w:w="4816" w:type="dxa"/>
            <w:vAlign w:val="center"/>
          </w:tcPr>
          <w:p w14:paraId="7F7EDBD4">
            <w:pPr>
              <w:spacing w:after="0" w:line="240" w:lineRule="auto"/>
            </w:pPr>
            <w:r>
              <w:rPr>
                <w:rFonts w:ascii="Arial" w:hAnsi="Arial" w:eastAsia="Arial"/>
                <w:b w:val="0"/>
                <w:sz w:val="19"/>
              </w:rPr>
              <w:t>Update staff account information.</w:t>
            </w:r>
          </w:p>
        </w:tc>
      </w:tr>
    </w:tbl>
    <w:p w14:paraId="09414DE9">
      <w:pPr>
        <w:rPr>
          <w:rFonts w:hint="eastAsia" w:eastAsia="宋体"/>
          <w:lang w:val="en-US" w:eastAsia="zh-CN"/>
        </w:rPr>
      </w:pPr>
    </w:p>
    <w:p w14:paraId="3AA488D0">
      <w:pPr>
        <w:pStyle w:val="3"/>
        <w:rPr>
          <w:rFonts w:hint="default" w:eastAsia="宋体"/>
          <w:lang w:val="en-US" w:eastAsia="zh-CN"/>
        </w:rPr>
      </w:pPr>
      <w:r>
        <w:t>2</w:t>
      </w:r>
      <w:r>
        <w:rPr>
          <w:rFonts w:hint="eastAsia" w:eastAsia="宋体"/>
          <w:lang w:val="en-US" w:eastAsia="zh-CN"/>
        </w:rPr>
        <w:t>2</w:t>
      </w:r>
      <w:r>
        <w:t xml:space="preserve">. </w:t>
      </w:r>
      <w:r>
        <w:rPr>
          <w:rFonts w:hint="eastAsia" w:eastAsia="宋体"/>
          <w:lang w:val="en-US" w:eastAsia="zh-CN"/>
        </w:rPr>
        <w:t>Career Event APIs</w:t>
      </w:r>
    </w:p>
    <w:p w14:paraId="2DC9A464">
      <w:pPr>
        <w:pStyle w:val="4"/>
        <w:rPr>
          <w:rFonts w:hint="default" w:eastAsia="宋体"/>
          <w:lang w:val="en-US" w:eastAsia="zh-CN"/>
        </w:rPr>
      </w:pPr>
      <w:r>
        <w:t>2</w:t>
      </w:r>
      <w:r>
        <w:rPr>
          <w:rFonts w:hint="eastAsia" w:eastAsia="宋体"/>
          <w:lang w:val="en-US" w:eastAsia="zh-CN"/>
        </w:rPr>
        <w:t>2</w:t>
      </w:r>
      <w:r>
        <w:t>.</w:t>
      </w:r>
      <w:r>
        <w:rPr>
          <w:rFonts w:hint="eastAsia" w:eastAsia="宋体"/>
          <w:lang w:val="en-US" w:eastAsia="zh-CN"/>
        </w:rPr>
        <w:t>1</w:t>
      </w:r>
      <w:r>
        <w:t xml:space="preserve">. </w:t>
      </w:r>
      <w:r>
        <w:rPr>
          <w:rFonts w:hint="eastAsia" w:eastAsia="宋体"/>
          <w:lang w:val="en-US" w:eastAsia="zh-CN"/>
        </w:rPr>
        <w:t>Create Career Event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3151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1EA34644">
            <w:pPr>
              <w:spacing w:after="0" w:line="240" w:lineRule="auto"/>
              <w:jc w:val="center"/>
            </w:pPr>
            <w:r>
              <w:rPr>
                <w:rFonts w:ascii="Arial" w:hAnsi="Arial" w:eastAsia="Arial"/>
                <w:b/>
                <w:sz w:val="19"/>
              </w:rPr>
              <w:t>Field</w:t>
            </w:r>
          </w:p>
        </w:tc>
        <w:tc>
          <w:tcPr>
            <w:tcW w:w="4816" w:type="dxa"/>
            <w:shd w:val="clear" w:color="auto" w:fill="D9EAF7"/>
            <w:vAlign w:val="center"/>
          </w:tcPr>
          <w:p w14:paraId="12AFE821">
            <w:pPr>
              <w:spacing w:after="0" w:line="240" w:lineRule="auto"/>
              <w:jc w:val="center"/>
            </w:pPr>
            <w:r>
              <w:rPr>
                <w:rFonts w:ascii="Arial" w:hAnsi="Arial" w:eastAsia="Arial"/>
                <w:b/>
                <w:sz w:val="19"/>
              </w:rPr>
              <w:t>Value</w:t>
            </w:r>
          </w:p>
        </w:tc>
      </w:tr>
      <w:tr w14:paraId="10CAD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D416C83">
            <w:pPr>
              <w:spacing w:after="0" w:line="240" w:lineRule="auto"/>
              <w:jc w:val="center"/>
            </w:pPr>
            <w:r>
              <w:rPr>
                <w:rFonts w:ascii="Arial" w:hAnsi="Arial" w:eastAsia="Arial"/>
                <w:b w:val="0"/>
                <w:sz w:val="19"/>
              </w:rPr>
              <w:t>Method</w:t>
            </w:r>
          </w:p>
        </w:tc>
        <w:tc>
          <w:tcPr>
            <w:tcW w:w="4816" w:type="dxa"/>
            <w:vAlign w:val="center"/>
          </w:tcPr>
          <w:p w14:paraId="38737976">
            <w:pPr>
              <w:spacing w:after="0" w:line="240" w:lineRule="auto"/>
              <w:jc w:val="center"/>
            </w:pPr>
            <w:r>
              <w:rPr>
                <w:rFonts w:hint="eastAsia" w:eastAsia="宋体"/>
                <w:b w:val="0"/>
                <w:sz w:val="19"/>
                <w:lang w:val="en-US" w:eastAsia="zh-CN"/>
              </w:rPr>
              <w:t>POST</w:t>
            </w:r>
          </w:p>
        </w:tc>
      </w:tr>
      <w:tr w14:paraId="004E0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079AD0A">
            <w:pPr>
              <w:spacing w:after="0" w:line="240" w:lineRule="auto"/>
              <w:jc w:val="center"/>
            </w:pPr>
            <w:r>
              <w:rPr>
                <w:rFonts w:ascii="Arial" w:hAnsi="Arial" w:eastAsia="Arial"/>
                <w:b w:val="0"/>
                <w:sz w:val="19"/>
              </w:rPr>
              <w:t>Path</w:t>
            </w:r>
          </w:p>
        </w:tc>
        <w:tc>
          <w:tcPr>
            <w:tcW w:w="4816" w:type="dxa"/>
            <w:vAlign w:val="center"/>
          </w:tcPr>
          <w:p w14:paraId="0E2C237A">
            <w:pPr>
              <w:spacing w:after="0" w:line="240" w:lineRule="auto"/>
              <w:rPr>
                <w:rFonts w:hint="default" w:eastAsia="宋体"/>
                <w:lang w:val="en-US" w:eastAsia="zh-CN"/>
              </w:rPr>
            </w:pPr>
            <w:r>
              <w:rPr>
                <w:rFonts w:ascii="Arial" w:hAnsi="Arial" w:eastAsia="Arial"/>
                <w:b w:val="0"/>
                <w:sz w:val="19"/>
              </w:rPr>
              <w:t>/</w:t>
            </w:r>
            <w:r>
              <w:rPr>
                <w:rFonts w:hint="eastAsia" w:eastAsia="宋体"/>
                <w:b w:val="0"/>
                <w:sz w:val="19"/>
                <w:lang w:val="en-US" w:eastAsia="zh-CN"/>
              </w:rPr>
              <w:t>career-events</w:t>
            </w:r>
          </w:p>
        </w:tc>
      </w:tr>
      <w:tr w14:paraId="6C37A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854D132">
            <w:pPr>
              <w:spacing w:after="0" w:line="240" w:lineRule="auto"/>
              <w:jc w:val="center"/>
            </w:pPr>
            <w:r>
              <w:rPr>
                <w:rFonts w:ascii="Arial" w:hAnsi="Arial" w:eastAsia="Arial"/>
                <w:b w:val="0"/>
                <w:sz w:val="19"/>
              </w:rPr>
              <w:t>Authorized roles</w:t>
            </w:r>
          </w:p>
        </w:tc>
        <w:tc>
          <w:tcPr>
            <w:tcW w:w="4816" w:type="dxa"/>
            <w:vAlign w:val="center"/>
          </w:tcPr>
          <w:p w14:paraId="37A029CA">
            <w:pPr>
              <w:spacing w:after="0" w:line="240" w:lineRule="auto"/>
              <w:jc w:val="center"/>
            </w:pPr>
            <w:r>
              <w:rPr>
                <w:rFonts w:ascii="Arial" w:hAnsi="Arial" w:eastAsia="Arial"/>
                <w:b w:val="0"/>
                <w:sz w:val="19"/>
              </w:rPr>
              <w:t>admin</w:t>
            </w:r>
          </w:p>
        </w:tc>
      </w:tr>
      <w:tr w14:paraId="218E5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85A8825">
            <w:pPr>
              <w:spacing w:after="0" w:line="240" w:lineRule="auto"/>
              <w:jc w:val="center"/>
            </w:pPr>
            <w:r>
              <w:rPr>
                <w:rFonts w:ascii="Arial" w:hAnsi="Arial" w:eastAsia="Arial"/>
                <w:b w:val="0"/>
                <w:sz w:val="19"/>
              </w:rPr>
              <w:t>Purpose</w:t>
            </w:r>
          </w:p>
        </w:tc>
        <w:tc>
          <w:tcPr>
            <w:tcW w:w="4816" w:type="dxa"/>
            <w:vAlign w:val="center"/>
          </w:tcPr>
          <w:p w14:paraId="3880BD63">
            <w:pPr>
              <w:spacing w:after="0" w:line="240" w:lineRule="auto"/>
            </w:pPr>
            <w:r>
              <w:rPr>
                <w:rFonts w:ascii="Arial" w:hAnsi="Arial" w:eastAsia="Arial"/>
                <w:b w:val="0"/>
                <w:sz w:val="19"/>
              </w:rPr>
              <w:t>Create a career event.</w:t>
            </w:r>
          </w:p>
        </w:tc>
      </w:tr>
    </w:tbl>
    <w:p w14:paraId="3637CF4B">
      <w:pPr>
        <w:rPr>
          <w:rFonts w:hint="eastAsia" w:eastAsia="宋体"/>
          <w:lang w:val="en-US" w:eastAsia="zh-CN"/>
        </w:rPr>
      </w:pPr>
    </w:p>
    <w:p w14:paraId="7317B8B8">
      <w:pPr>
        <w:pStyle w:val="4"/>
        <w:rPr>
          <w:rFonts w:hint="default" w:eastAsia="宋体"/>
          <w:lang w:val="en-US" w:eastAsia="zh-CN"/>
        </w:rPr>
      </w:pPr>
      <w:r>
        <w:t>2</w:t>
      </w:r>
      <w:r>
        <w:rPr>
          <w:rFonts w:hint="eastAsia" w:eastAsia="宋体"/>
          <w:lang w:val="en-US" w:eastAsia="zh-CN"/>
        </w:rPr>
        <w:t>2</w:t>
      </w:r>
      <w:r>
        <w:t>.</w:t>
      </w:r>
      <w:r>
        <w:rPr>
          <w:rFonts w:hint="eastAsia" w:eastAsia="宋体"/>
          <w:lang w:val="en-US" w:eastAsia="zh-CN"/>
        </w:rPr>
        <w:t>2</w:t>
      </w:r>
      <w:r>
        <w:t xml:space="preserve">. </w:t>
      </w:r>
      <w:r>
        <w:rPr>
          <w:rFonts w:hint="eastAsia" w:eastAsia="宋体"/>
          <w:lang w:val="en-US" w:eastAsia="zh-CN"/>
        </w:rPr>
        <w:t>Update Career Event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B1AE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04E562DE">
            <w:pPr>
              <w:spacing w:after="0" w:line="240" w:lineRule="auto"/>
              <w:jc w:val="center"/>
            </w:pPr>
            <w:r>
              <w:rPr>
                <w:rFonts w:ascii="Arial" w:hAnsi="Arial" w:eastAsia="Arial"/>
                <w:b/>
                <w:sz w:val="19"/>
              </w:rPr>
              <w:t>Field</w:t>
            </w:r>
          </w:p>
        </w:tc>
        <w:tc>
          <w:tcPr>
            <w:tcW w:w="4816" w:type="dxa"/>
            <w:shd w:val="clear" w:color="auto" w:fill="D9EAF7"/>
            <w:vAlign w:val="center"/>
          </w:tcPr>
          <w:p w14:paraId="74670CEB">
            <w:pPr>
              <w:spacing w:after="0" w:line="240" w:lineRule="auto"/>
              <w:jc w:val="center"/>
            </w:pPr>
            <w:r>
              <w:rPr>
                <w:rFonts w:ascii="Arial" w:hAnsi="Arial" w:eastAsia="Arial"/>
                <w:b/>
                <w:sz w:val="19"/>
              </w:rPr>
              <w:t>Value</w:t>
            </w:r>
          </w:p>
        </w:tc>
      </w:tr>
      <w:tr w14:paraId="779F9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57F58E9">
            <w:pPr>
              <w:spacing w:after="0" w:line="240" w:lineRule="auto"/>
              <w:jc w:val="center"/>
            </w:pPr>
            <w:r>
              <w:rPr>
                <w:rFonts w:ascii="Arial" w:hAnsi="Arial" w:eastAsia="Arial"/>
                <w:b w:val="0"/>
                <w:sz w:val="19"/>
              </w:rPr>
              <w:t>Method</w:t>
            </w:r>
          </w:p>
        </w:tc>
        <w:tc>
          <w:tcPr>
            <w:tcW w:w="4816" w:type="dxa"/>
            <w:vAlign w:val="center"/>
          </w:tcPr>
          <w:p w14:paraId="3E75A597">
            <w:pPr>
              <w:spacing w:after="0" w:line="240" w:lineRule="auto"/>
              <w:jc w:val="center"/>
            </w:pPr>
            <w:r>
              <w:rPr>
                <w:rFonts w:hint="eastAsia" w:eastAsia="宋体"/>
                <w:b w:val="0"/>
                <w:sz w:val="19"/>
                <w:lang w:val="en-US" w:eastAsia="zh-CN"/>
              </w:rPr>
              <w:t>PUT</w:t>
            </w:r>
          </w:p>
        </w:tc>
      </w:tr>
      <w:tr w14:paraId="09843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AE9720B">
            <w:pPr>
              <w:spacing w:after="0" w:line="240" w:lineRule="auto"/>
              <w:jc w:val="center"/>
            </w:pPr>
            <w:r>
              <w:rPr>
                <w:rFonts w:ascii="Arial" w:hAnsi="Arial" w:eastAsia="Arial"/>
                <w:b w:val="0"/>
                <w:sz w:val="19"/>
              </w:rPr>
              <w:t>Path</w:t>
            </w:r>
          </w:p>
        </w:tc>
        <w:tc>
          <w:tcPr>
            <w:tcW w:w="4816" w:type="dxa"/>
            <w:vAlign w:val="center"/>
          </w:tcPr>
          <w:p w14:paraId="1F65A20C">
            <w:pPr>
              <w:spacing w:after="0" w:line="240" w:lineRule="auto"/>
              <w:rPr>
                <w:rFonts w:hint="default" w:eastAsia="宋体"/>
                <w:lang w:val="en-US" w:eastAsia="zh-CN"/>
              </w:rPr>
            </w:pPr>
            <w:r>
              <w:rPr>
                <w:rFonts w:ascii="Arial" w:hAnsi="Arial" w:eastAsia="Arial"/>
                <w:b w:val="0"/>
                <w:sz w:val="19"/>
              </w:rPr>
              <w:t>/</w:t>
            </w:r>
            <w:r>
              <w:rPr>
                <w:rFonts w:hint="eastAsia" w:eastAsia="宋体"/>
                <w:b w:val="0"/>
                <w:sz w:val="19"/>
                <w:lang w:val="en-US" w:eastAsia="zh-CN"/>
              </w:rPr>
              <w:t>career-events/{eventId}</w:t>
            </w:r>
          </w:p>
        </w:tc>
      </w:tr>
      <w:tr w14:paraId="128C1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9BCFADE">
            <w:pPr>
              <w:spacing w:after="0" w:line="240" w:lineRule="auto"/>
              <w:jc w:val="center"/>
            </w:pPr>
            <w:r>
              <w:rPr>
                <w:rFonts w:ascii="Arial" w:hAnsi="Arial" w:eastAsia="Arial"/>
                <w:b w:val="0"/>
                <w:sz w:val="19"/>
              </w:rPr>
              <w:t>Authorized roles</w:t>
            </w:r>
          </w:p>
        </w:tc>
        <w:tc>
          <w:tcPr>
            <w:tcW w:w="4816" w:type="dxa"/>
            <w:vAlign w:val="center"/>
          </w:tcPr>
          <w:p w14:paraId="577D4428">
            <w:pPr>
              <w:spacing w:after="0" w:line="240" w:lineRule="auto"/>
              <w:jc w:val="center"/>
            </w:pPr>
            <w:r>
              <w:rPr>
                <w:rFonts w:ascii="Arial" w:hAnsi="Arial" w:eastAsia="Arial"/>
                <w:b w:val="0"/>
                <w:sz w:val="19"/>
              </w:rPr>
              <w:t>admin</w:t>
            </w:r>
          </w:p>
        </w:tc>
      </w:tr>
      <w:tr w14:paraId="5805C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260E58E">
            <w:pPr>
              <w:spacing w:after="0" w:line="240" w:lineRule="auto"/>
              <w:jc w:val="center"/>
            </w:pPr>
            <w:r>
              <w:rPr>
                <w:rFonts w:ascii="Arial" w:hAnsi="Arial" w:eastAsia="Arial"/>
                <w:b w:val="0"/>
                <w:sz w:val="19"/>
              </w:rPr>
              <w:t>Purpose</w:t>
            </w:r>
          </w:p>
        </w:tc>
        <w:tc>
          <w:tcPr>
            <w:tcW w:w="4816" w:type="dxa"/>
            <w:vAlign w:val="center"/>
          </w:tcPr>
          <w:p w14:paraId="428546F1">
            <w:pPr>
              <w:spacing w:after="0" w:line="240" w:lineRule="auto"/>
            </w:pPr>
            <w:r>
              <w:rPr>
                <w:rFonts w:ascii="Arial" w:hAnsi="Arial" w:eastAsia="Arial"/>
                <w:b w:val="0"/>
                <w:sz w:val="19"/>
              </w:rPr>
              <w:t>Update a career event.</w:t>
            </w:r>
          </w:p>
        </w:tc>
      </w:tr>
    </w:tbl>
    <w:p w14:paraId="18E53AC8">
      <w:pPr>
        <w:rPr>
          <w:rFonts w:hint="eastAsia" w:eastAsia="宋体"/>
          <w:lang w:val="en-US" w:eastAsia="zh-CN"/>
        </w:rPr>
      </w:pPr>
    </w:p>
    <w:p w14:paraId="497769F1">
      <w:pPr>
        <w:pStyle w:val="4"/>
        <w:rPr>
          <w:rFonts w:hint="default" w:eastAsia="宋体"/>
          <w:lang w:val="en-US" w:eastAsia="zh-CN"/>
        </w:rPr>
      </w:pPr>
      <w:r>
        <w:t>2</w:t>
      </w:r>
      <w:r>
        <w:rPr>
          <w:rFonts w:hint="eastAsia" w:eastAsia="宋体"/>
          <w:lang w:val="en-US" w:eastAsia="zh-CN"/>
        </w:rPr>
        <w:t>2</w:t>
      </w:r>
      <w:r>
        <w:t>.</w:t>
      </w:r>
      <w:r>
        <w:rPr>
          <w:rFonts w:hint="eastAsia" w:eastAsia="宋体"/>
          <w:lang w:val="en-US" w:eastAsia="zh-CN"/>
        </w:rPr>
        <w:t>3</w:t>
      </w:r>
      <w:r>
        <w:t xml:space="preserve">. </w:t>
      </w:r>
      <w:r>
        <w:rPr>
          <w:rFonts w:hint="eastAsia" w:eastAsia="宋体"/>
          <w:lang w:val="en-US" w:eastAsia="zh-CN"/>
        </w:rPr>
        <w:t>Delete Career Event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291E6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0F7B4EC8">
            <w:pPr>
              <w:spacing w:after="0" w:line="240" w:lineRule="auto"/>
              <w:jc w:val="center"/>
            </w:pPr>
            <w:r>
              <w:rPr>
                <w:rFonts w:ascii="Arial" w:hAnsi="Arial" w:eastAsia="Arial"/>
                <w:b/>
                <w:sz w:val="19"/>
              </w:rPr>
              <w:t>Field</w:t>
            </w:r>
          </w:p>
        </w:tc>
        <w:tc>
          <w:tcPr>
            <w:tcW w:w="4816" w:type="dxa"/>
            <w:shd w:val="clear" w:color="auto" w:fill="D9EAF7"/>
            <w:vAlign w:val="center"/>
          </w:tcPr>
          <w:p w14:paraId="186098BC">
            <w:pPr>
              <w:spacing w:after="0" w:line="240" w:lineRule="auto"/>
              <w:jc w:val="center"/>
            </w:pPr>
            <w:r>
              <w:rPr>
                <w:rFonts w:ascii="Arial" w:hAnsi="Arial" w:eastAsia="Arial"/>
                <w:b/>
                <w:sz w:val="19"/>
              </w:rPr>
              <w:t>Value</w:t>
            </w:r>
          </w:p>
        </w:tc>
      </w:tr>
      <w:tr w14:paraId="4BD01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DBC4F4F">
            <w:pPr>
              <w:spacing w:after="0" w:line="240" w:lineRule="auto"/>
              <w:jc w:val="center"/>
            </w:pPr>
            <w:r>
              <w:rPr>
                <w:rFonts w:ascii="Arial" w:hAnsi="Arial" w:eastAsia="Arial"/>
                <w:b w:val="0"/>
                <w:sz w:val="19"/>
              </w:rPr>
              <w:t>Method</w:t>
            </w:r>
          </w:p>
        </w:tc>
        <w:tc>
          <w:tcPr>
            <w:tcW w:w="4816" w:type="dxa"/>
            <w:vAlign w:val="center"/>
          </w:tcPr>
          <w:p w14:paraId="4FD79800">
            <w:pPr>
              <w:spacing w:after="0" w:line="240" w:lineRule="auto"/>
              <w:jc w:val="center"/>
              <w:rPr>
                <w:rFonts w:hint="default"/>
                <w:lang w:val="en-US"/>
              </w:rPr>
            </w:pPr>
            <w:r>
              <w:rPr>
                <w:rFonts w:hint="eastAsia" w:eastAsia="宋体"/>
                <w:b w:val="0"/>
                <w:sz w:val="19"/>
                <w:lang w:val="en-US" w:eastAsia="zh-CN"/>
              </w:rPr>
              <w:t>DELETE</w:t>
            </w:r>
          </w:p>
        </w:tc>
      </w:tr>
      <w:tr w14:paraId="6CE78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B929EB3">
            <w:pPr>
              <w:spacing w:after="0" w:line="240" w:lineRule="auto"/>
              <w:jc w:val="center"/>
            </w:pPr>
            <w:r>
              <w:rPr>
                <w:rFonts w:ascii="Arial" w:hAnsi="Arial" w:eastAsia="Arial"/>
                <w:b w:val="0"/>
                <w:sz w:val="19"/>
              </w:rPr>
              <w:t>Path</w:t>
            </w:r>
          </w:p>
        </w:tc>
        <w:tc>
          <w:tcPr>
            <w:tcW w:w="4816" w:type="dxa"/>
            <w:vAlign w:val="center"/>
          </w:tcPr>
          <w:p w14:paraId="7945F21D">
            <w:pPr>
              <w:spacing w:after="0" w:line="240" w:lineRule="auto"/>
              <w:rPr>
                <w:rFonts w:hint="default" w:eastAsia="宋体"/>
                <w:lang w:val="en-US" w:eastAsia="zh-CN"/>
              </w:rPr>
            </w:pPr>
            <w:r>
              <w:rPr>
                <w:rFonts w:ascii="Arial" w:hAnsi="Arial" w:eastAsia="Arial"/>
                <w:b w:val="0"/>
                <w:sz w:val="19"/>
              </w:rPr>
              <w:t>/</w:t>
            </w:r>
            <w:r>
              <w:rPr>
                <w:rFonts w:hint="eastAsia" w:eastAsia="宋体"/>
                <w:b w:val="0"/>
                <w:sz w:val="19"/>
                <w:lang w:val="en-US" w:eastAsia="zh-CN"/>
              </w:rPr>
              <w:t>career-events/{eventId}</w:t>
            </w:r>
          </w:p>
        </w:tc>
      </w:tr>
      <w:tr w14:paraId="1F4A4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C6FE6B8">
            <w:pPr>
              <w:spacing w:after="0" w:line="240" w:lineRule="auto"/>
              <w:jc w:val="center"/>
            </w:pPr>
            <w:r>
              <w:rPr>
                <w:rFonts w:ascii="Arial" w:hAnsi="Arial" w:eastAsia="Arial"/>
                <w:b w:val="0"/>
                <w:sz w:val="19"/>
              </w:rPr>
              <w:t>Authorized roles</w:t>
            </w:r>
          </w:p>
        </w:tc>
        <w:tc>
          <w:tcPr>
            <w:tcW w:w="4816" w:type="dxa"/>
            <w:vAlign w:val="center"/>
          </w:tcPr>
          <w:p w14:paraId="5332EA76">
            <w:pPr>
              <w:spacing w:after="0" w:line="240" w:lineRule="auto"/>
              <w:jc w:val="center"/>
            </w:pPr>
            <w:r>
              <w:rPr>
                <w:rFonts w:ascii="Arial" w:hAnsi="Arial" w:eastAsia="Arial"/>
                <w:b w:val="0"/>
                <w:sz w:val="19"/>
              </w:rPr>
              <w:t>admin</w:t>
            </w:r>
          </w:p>
        </w:tc>
      </w:tr>
      <w:tr w14:paraId="5B0C3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AB91861">
            <w:pPr>
              <w:spacing w:after="0" w:line="240" w:lineRule="auto"/>
              <w:jc w:val="center"/>
            </w:pPr>
            <w:r>
              <w:rPr>
                <w:rFonts w:ascii="Arial" w:hAnsi="Arial" w:eastAsia="Arial"/>
                <w:b w:val="0"/>
                <w:sz w:val="19"/>
              </w:rPr>
              <w:t>Purpose</w:t>
            </w:r>
          </w:p>
        </w:tc>
        <w:tc>
          <w:tcPr>
            <w:tcW w:w="4816" w:type="dxa"/>
            <w:vAlign w:val="center"/>
          </w:tcPr>
          <w:p w14:paraId="5A903B5D">
            <w:pPr>
              <w:spacing w:after="0" w:line="240" w:lineRule="auto"/>
            </w:pPr>
            <w:r>
              <w:rPr>
                <w:rFonts w:ascii="Arial" w:hAnsi="Arial" w:eastAsia="Arial"/>
                <w:b w:val="0"/>
                <w:sz w:val="19"/>
              </w:rPr>
              <w:t>Delete a career event.</w:t>
            </w:r>
          </w:p>
        </w:tc>
      </w:tr>
    </w:tbl>
    <w:p w14:paraId="624B545A">
      <w:pPr>
        <w:rPr>
          <w:rFonts w:hint="eastAsia" w:eastAsia="宋体"/>
          <w:lang w:val="en-US" w:eastAsia="zh-CN"/>
        </w:rPr>
      </w:pPr>
    </w:p>
    <w:p w14:paraId="6666DFE6">
      <w:pPr>
        <w:pStyle w:val="4"/>
        <w:rPr>
          <w:rFonts w:hint="default" w:eastAsia="宋体"/>
          <w:lang w:val="en-US" w:eastAsia="zh-CN"/>
        </w:rPr>
      </w:pPr>
      <w:r>
        <w:t>2</w:t>
      </w:r>
      <w:r>
        <w:rPr>
          <w:rFonts w:hint="eastAsia" w:eastAsia="宋体"/>
          <w:lang w:val="en-US" w:eastAsia="zh-CN"/>
        </w:rPr>
        <w:t>2</w:t>
      </w:r>
      <w:r>
        <w:t>.</w:t>
      </w:r>
      <w:r>
        <w:rPr>
          <w:rFonts w:hint="eastAsia" w:eastAsia="宋体"/>
          <w:lang w:val="en-US" w:eastAsia="zh-CN"/>
        </w:rPr>
        <w:t>4</w:t>
      </w:r>
      <w:r>
        <w:t xml:space="preserve">. </w:t>
      </w:r>
      <w:r>
        <w:rPr>
          <w:rFonts w:hint="eastAsia" w:eastAsia="宋体"/>
          <w:lang w:val="en-US" w:eastAsia="zh-CN"/>
        </w:rPr>
        <w:t>Get Admin Career Events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2A886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073C9D70">
            <w:pPr>
              <w:spacing w:after="0" w:line="240" w:lineRule="auto"/>
              <w:jc w:val="center"/>
            </w:pPr>
            <w:r>
              <w:rPr>
                <w:rFonts w:ascii="Arial" w:hAnsi="Arial" w:eastAsia="Arial"/>
                <w:b/>
                <w:sz w:val="19"/>
              </w:rPr>
              <w:t>Field</w:t>
            </w:r>
          </w:p>
        </w:tc>
        <w:tc>
          <w:tcPr>
            <w:tcW w:w="4816" w:type="dxa"/>
            <w:shd w:val="clear" w:color="auto" w:fill="D9EAF7"/>
            <w:vAlign w:val="center"/>
          </w:tcPr>
          <w:p w14:paraId="70AB3DBB">
            <w:pPr>
              <w:spacing w:after="0" w:line="240" w:lineRule="auto"/>
              <w:jc w:val="center"/>
            </w:pPr>
            <w:r>
              <w:rPr>
                <w:rFonts w:ascii="Arial" w:hAnsi="Arial" w:eastAsia="Arial"/>
                <w:b/>
                <w:sz w:val="19"/>
              </w:rPr>
              <w:t>Value</w:t>
            </w:r>
          </w:p>
        </w:tc>
      </w:tr>
      <w:tr w14:paraId="70A2C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04FD1B0">
            <w:pPr>
              <w:spacing w:after="0" w:line="240" w:lineRule="auto"/>
              <w:jc w:val="center"/>
            </w:pPr>
            <w:r>
              <w:rPr>
                <w:rFonts w:ascii="Arial" w:hAnsi="Arial" w:eastAsia="Arial"/>
                <w:b w:val="0"/>
                <w:sz w:val="19"/>
              </w:rPr>
              <w:t>Method</w:t>
            </w:r>
          </w:p>
        </w:tc>
        <w:tc>
          <w:tcPr>
            <w:tcW w:w="4816" w:type="dxa"/>
            <w:vAlign w:val="center"/>
          </w:tcPr>
          <w:p w14:paraId="23946E00">
            <w:pPr>
              <w:spacing w:after="0" w:line="240" w:lineRule="auto"/>
              <w:jc w:val="center"/>
            </w:pPr>
            <w:r>
              <w:rPr>
                <w:rFonts w:hint="eastAsia" w:eastAsia="宋体"/>
                <w:b w:val="0"/>
                <w:sz w:val="19"/>
                <w:lang w:val="en-US" w:eastAsia="zh-CN"/>
              </w:rPr>
              <w:t>GET</w:t>
            </w:r>
          </w:p>
        </w:tc>
      </w:tr>
      <w:tr w14:paraId="09591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130115D">
            <w:pPr>
              <w:spacing w:after="0" w:line="240" w:lineRule="auto"/>
              <w:jc w:val="center"/>
            </w:pPr>
            <w:r>
              <w:rPr>
                <w:rFonts w:ascii="Arial" w:hAnsi="Arial" w:eastAsia="Arial"/>
                <w:b w:val="0"/>
                <w:sz w:val="19"/>
              </w:rPr>
              <w:t>Path</w:t>
            </w:r>
          </w:p>
        </w:tc>
        <w:tc>
          <w:tcPr>
            <w:tcW w:w="4816" w:type="dxa"/>
            <w:vAlign w:val="center"/>
          </w:tcPr>
          <w:p w14:paraId="29BFBAF0">
            <w:pPr>
              <w:spacing w:after="0" w:line="240" w:lineRule="auto"/>
              <w:rPr>
                <w:rFonts w:hint="default" w:eastAsia="宋体"/>
                <w:lang w:val="en-US" w:eastAsia="zh-CN"/>
              </w:rPr>
            </w:pPr>
            <w:r>
              <w:rPr>
                <w:rFonts w:ascii="Arial" w:hAnsi="Arial" w:eastAsia="Arial"/>
                <w:b w:val="0"/>
                <w:sz w:val="19"/>
              </w:rPr>
              <w:t>/</w:t>
            </w:r>
            <w:r>
              <w:rPr>
                <w:rFonts w:hint="eastAsia" w:eastAsia="宋体"/>
                <w:b w:val="0"/>
                <w:sz w:val="19"/>
                <w:lang w:val="en-US" w:eastAsia="zh-CN"/>
              </w:rPr>
              <w:t>career-events/admin</w:t>
            </w:r>
          </w:p>
        </w:tc>
      </w:tr>
      <w:tr w14:paraId="7D420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26E6A11">
            <w:pPr>
              <w:spacing w:after="0" w:line="240" w:lineRule="auto"/>
              <w:jc w:val="center"/>
            </w:pPr>
            <w:r>
              <w:rPr>
                <w:rFonts w:ascii="Arial" w:hAnsi="Arial" w:eastAsia="Arial"/>
                <w:b w:val="0"/>
                <w:sz w:val="19"/>
              </w:rPr>
              <w:t>Authorized roles</w:t>
            </w:r>
          </w:p>
        </w:tc>
        <w:tc>
          <w:tcPr>
            <w:tcW w:w="4816" w:type="dxa"/>
            <w:vAlign w:val="center"/>
          </w:tcPr>
          <w:p w14:paraId="4E3B486E">
            <w:pPr>
              <w:spacing w:after="0" w:line="240" w:lineRule="auto"/>
              <w:jc w:val="center"/>
            </w:pPr>
            <w:r>
              <w:rPr>
                <w:rFonts w:ascii="Arial" w:hAnsi="Arial" w:eastAsia="Arial"/>
                <w:b w:val="0"/>
                <w:sz w:val="19"/>
              </w:rPr>
              <w:t>admin</w:t>
            </w:r>
          </w:p>
        </w:tc>
      </w:tr>
      <w:tr w14:paraId="396EE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C902A6A">
            <w:pPr>
              <w:spacing w:after="0" w:line="240" w:lineRule="auto"/>
              <w:jc w:val="center"/>
            </w:pPr>
            <w:r>
              <w:rPr>
                <w:rFonts w:ascii="Arial" w:hAnsi="Arial" w:eastAsia="Arial"/>
                <w:b w:val="0"/>
                <w:sz w:val="19"/>
              </w:rPr>
              <w:t>Purpose</w:t>
            </w:r>
          </w:p>
        </w:tc>
        <w:tc>
          <w:tcPr>
            <w:tcW w:w="4816" w:type="dxa"/>
            <w:vAlign w:val="center"/>
          </w:tcPr>
          <w:p w14:paraId="6CAC2E72">
            <w:pPr>
              <w:spacing w:after="0" w:line="240" w:lineRule="auto"/>
            </w:pPr>
            <w:r>
              <w:rPr>
                <w:rFonts w:ascii="Arial" w:hAnsi="Arial" w:eastAsia="Arial"/>
                <w:b w:val="0"/>
                <w:sz w:val="19"/>
              </w:rPr>
              <w:t>List all career events for management.</w:t>
            </w:r>
          </w:p>
        </w:tc>
      </w:tr>
    </w:tbl>
    <w:p w14:paraId="44D96085">
      <w:pPr>
        <w:rPr>
          <w:rFonts w:hint="eastAsia" w:eastAsia="宋体"/>
          <w:lang w:val="en-US" w:eastAsia="zh-CN"/>
        </w:rPr>
      </w:pPr>
    </w:p>
    <w:p w14:paraId="68D9A4B8">
      <w:pPr>
        <w:pStyle w:val="4"/>
        <w:rPr>
          <w:rFonts w:hint="default" w:eastAsia="宋体"/>
          <w:lang w:val="en-US" w:eastAsia="zh-CN"/>
        </w:rPr>
      </w:pPr>
      <w:r>
        <w:t>2</w:t>
      </w:r>
      <w:r>
        <w:rPr>
          <w:rFonts w:hint="eastAsia" w:eastAsia="宋体"/>
          <w:lang w:val="en-US" w:eastAsia="zh-CN"/>
        </w:rPr>
        <w:t>2</w:t>
      </w:r>
      <w:r>
        <w:t>.</w:t>
      </w:r>
      <w:r>
        <w:rPr>
          <w:rFonts w:hint="eastAsia" w:eastAsia="宋体"/>
          <w:lang w:val="en-US" w:eastAsia="zh-CN"/>
        </w:rPr>
        <w:t>5</w:t>
      </w:r>
      <w:r>
        <w:t xml:space="preserve">. </w:t>
      </w:r>
      <w:r>
        <w:rPr>
          <w:rFonts w:hint="eastAsia" w:eastAsia="宋体"/>
          <w:lang w:val="en-US" w:eastAsia="zh-CN"/>
        </w:rPr>
        <w:t>Get Public Career Events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2C7F1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48AF7B7A">
            <w:pPr>
              <w:spacing w:after="0" w:line="240" w:lineRule="auto"/>
              <w:jc w:val="center"/>
            </w:pPr>
            <w:r>
              <w:rPr>
                <w:rFonts w:ascii="Arial" w:hAnsi="Arial" w:eastAsia="Arial"/>
                <w:b/>
                <w:sz w:val="19"/>
              </w:rPr>
              <w:t>Field</w:t>
            </w:r>
          </w:p>
        </w:tc>
        <w:tc>
          <w:tcPr>
            <w:tcW w:w="4816" w:type="dxa"/>
            <w:shd w:val="clear" w:color="auto" w:fill="D9EAF7"/>
            <w:vAlign w:val="center"/>
          </w:tcPr>
          <w:p w14:paraId="1C9F0E74">
            <w:pPr>
              <w:spacing w:after="0" w:line="240" w:lineRule="auto"/>
              <w:jc w:val="center"/>
            </w:pPr>
            <w:r>
              <w:rPr>
                <w:rFonts w:ascii="Arial" w:hAnsi="Arial" w:eastAsia="Arial"/>
                <w:b/>
                <w:sz w:val="19"/>
              </w:rPr>
              <w:t>Value</w:t>
            </w:r>
          </w:p>
        </w:tc>
      </w:tr>
      <w:tr w14:paraId="06589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D23292D">
            <w:pPr>
              <w:spacing w:after="0" w:line="240" w:lineRule="auto"/>
              <w:jc w:val="center"/>
            </w:pPr>
            <w:r>
              <w:rPr>
                <w:rFonts w:ascii="Arial" w:hAnsi="Arial" w:eastAsia="Arial"/>
                <w:b w:val="0"/>
                <w:sz w:val="19"/>
              </w:rPr>
              <w:t>Method</w:t>
            </w:r>
          </w:p>
        </w:tc>
        <w:tc>
          <w:tcPr>
            <w:tcW w:w="4816" w:type="dxa"/>
            <w:vAlign w:val="center"/>
          </w:tcPr>
          <w:p w14:paraId="23C40D5F">
            <w:pPr>
              <w:spacing w:after="0" w:line="240" w:lineRule="auto"/>
              <w:jc w:val="center"/>
            </w:pPr>
            <w:r>
              <w:rPr>
                <w:rFonts w:hint="eastAsia" w:eastAsia="宋体"/>
                <w:b w:val="0"/>
                <w:sz w:val="19"/>
                <w:lang w:val="en-US" w:eastAsia="zh-CN"/>
              </w:rPr>
              <w:t>GET</w:t>
            </w:r>
          </w:p>
        </w:tc>
      </w:tr>
      <w:tr w14:paraId="2C316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AC97F67">
            <w:pPr>
              <w:spacing w:after="0" w:line="240" w:lineRule="auto"/>
              <w:jc w:val="center"/>
            </w:pPr>
            <w:r>
              <w:rPr>
                <w:rFonts w:ascii="Arial" w:hAnsi="Arial" w:eastAsia="Arial"/>
                <w:b w:val="0"/>
                <w:sz w:val="19"/>
              </w:rPr>
              <w:t>Path</w:t>
            </w:r>
          </w:p>
        </w:tc>
        <w:tc>
          <w:tcPr>
            <w:tcW w:w="4816" w:type="dxa"/>
            <w:vAlign w:val="center"/>
          </w:tcPr>
          <w:p w14:paraId="2180EEEE">
            <w:pPr>
              <w:spacing w:after="0" w:line="240" w:lineRule="auto"/>
              <w:rPr>
                <w:rFonts w:hint="default" w:eastAsia="宋体"/>
                <w:lang w:val="en-US" w:eastAsia="zh-CN"/>
              </w:rPr>
            </w:pPr>
            <w:r>
              <w:rPr>
                <w:rFonts w:ascii="Arial" w:hAnsi="Arial" w:eastAsia="Arial"/>
                <w:b w:val="0"/>
                <w:sz w:val="19"/>
              </w:rPr>
              <w:t>/</w:t>
            </w:r>
            <w:r>
              <w:rPr>
                <w:rFonts w:hint="eastAsia" w:eastAsia="宋体"/>
                <w:b w:val="0"/>
                <w:sz w:val="19"/>
                <w:lang w:val="en-US" w:eastAsia="zh-CN"/>
              </w:rPr>
              <w:t>career-events</w:t>
            </w:r>
          </w:p>
        </w:tc>
      </w:tr>
      <w:tr w14:paraId="3064E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04061FA">
            <w:pPr>
              <w:spacing w:after="0" w:line="240" w:lineRule="auto"/>
              <w:jc w:val="center"/>
            </w:pPr>
            <w:r>
              <w:rPr>
                <w:rFonts w:ascii="Arial" w:hAnsi="Arial" w:eastAsia="Arial"/>
                <w:b w:val="0"/>
                <w:sz w:val="19"/>
              </w:rPr>
              <w:t>Authorized roles</w:t>
            </w:r>
          </w:p>
        </w:tc>
        <w:tc>
          <w:tcPr>
            <w:tcW w:w="4816" w:type="dxa"/>
            <w:vAlign w:val="center"/>
          </w:tcPr>
          <w:p w14:paraId="151F05ED">
            <w:pPr>
              <w:spacing w:after="0" w:line="240" w:lineRule="auto"/>
              <w:jc w:val="center"/>
              <w:rPr>
                <w:rFonts w:hint="default" w:eastAsia="宋体"/>
                <w:lang w:val="en-US" w:eastAsia="zh-CN"/>
              </w:rPr>
            </w:pPr>
            <w:r>
              <w:rPr>
                <w:rFonts w:hint="eastAsia" w:eastAsia="宋体"/>
                <w:b w:val="0"/>
                <w:sz w:val="19"/>
                <w:lang w:val="en-US" w:eastAsia="zh-CN"/>
              </w:rPr>
              <w:t>Public</w:t>
            </w:r>
          </w:p>
        </w:tc>
      </w:tr>
      <w:tr w14:paraId="32EAE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8D66DC4">
            <w:pPr>
              <w:spacing w:after="0" w:line="240" w:lineRule="auto"/>
              <w:jc w:val="center"/>
            </w:pPr>
            <w:r>
              <w:rPr>
                <w:rFonts w:ascii="Arial" w:hAnsi="Arial" w:eastAsia="Arial"/>
                <w:b w:val="0"/>
                <w:sz w:val="19"/>
              </w:rPr>
              <w:t>Purpose</w:t>
            </w:r>
          </w:p>
        </w:tc>
        <w:tc>
          <w:tcPr>
            <w:tcW w:w="4816" w:type="dxa"/>
            <w:vAlign w:val="center"/>
          </w:tcPr>
          <w:p w14:paraId="1ED8A20A">
            <w:pPr>
              <w:spacing w:after="0" w:line="240" w:lineRule="auto"/>
            </w:pPr>
            <w:r>
              <w:rPr>
                <w:rFonts w:ascii="Arial" w:hAnsi="Arial" w:eastAsia="Arial"/>
                <w:b w:val="0"/>
                <w:sz w:val="19"/>
              </w:rPr>
              <w:t>List visible career events.</w:t>
            </w:r>
          </w:p>
        </w:tc>
      </w:tr>
    </w:tbl>
    <w:p w14:paraId="452DC5AA">
      <w:pPr>
        <w:rPr>
          <w:rFonts w:hint="eastAsia" w:eastAsia="宋体"/>
          <w:lang w:val="en-US" w:eastAsia="zh-CN"/>
        </w:rPr>
      </w:pPr>
    </w:p>
    <w:p w14:paraId="0A98105F">
      <w:pPr>
        <w:pStyle w:val="4"/>
        <w:rPr>
          <w:rFonts w:hint="default" w:eastAsia="宋体"/>
          <w:lang w:val="en-US" w:eastAsia="zh-CN"/>
        </w:rPr>
      </w:pPr>
      <w:r>
        <w:t>2</w:t>
      </w:r>
      <w:r>
        <w:rPr>
          <w:rFonts w:hint="eastAsia" w:eastAsia="宋体"/>
          <w:lang w:val="en-US" w:eastAsia="zh-CN"/>
        </w:rPr>
        <w:t>2</w:t>
      </w:r>
      <w:r>
        <w:t>.</w:t>
      </w:r>
      <w:r>
        <w:rPr>
          <w:rFonts w:hint="eastAsia" w:eastAsia="宋体"/>
          <w:lang w:val="en-US" w:eastAsia="zh-CN"/>
        </w:rPr>
        <w:t>6</w:t>
      </w:r>
      <w:r>
        <w:t xml:space="preserve">. </w:t>
      </w:r>
      <w:r>
        <w:rPr>
          <w:rFonts w:hint="eastAsia" w:eastAsia="宋体"/>
          <w:lang w:val="en-US" w:eastAsia="zh-CN"/>
        </w:rPr>
        <w:t>Get Career Event Detail</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0270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7A9FD73C">
            <w:pPr>
              <w:spacing w:after="0" w:line="240" w:lineRule="auto"/>
              <w:jc w:val="center"/>
            </w:pPr>
            <w:r>
              <w:rPr>
                <w:rFonts w:ascii="Arial" w:hAnsi="Arial" w:eastAsia="Arial"/>
                <w:b/>
                <w:sz w:val="19"/>
              </w:rPr>
              <w:t>Field</w:t>
            </w:r>
          </w:p>
        </w:tc>
        <w:tc>
          <w:tcPr>
            <w:tcW w:w="4816" w:type="dxa"/>
            <w:shd w:val="clear" w:color="auto" w:fill="D9EAF7"/>
            <w:vAlign w:val="center"/>
          </w:tcPr>
          <w:p w14:paraId="5E66AC4B">
            <w:pPr>
              <w:spacing w:after="0" w:line="240" w:lineRule="auto"/>
              <w:jc w:val="center"/>
            </w:pPr>
            <w:r>
              <w:rPr>
                <w:rFonts w:ascii="Arial" w:hAnsi="Arial" w:eastAsia="Arial"/>
                <w:b/>
                <w:sz w:val="19"/>
              </w:rPr>
              <w:t>Value</w:t>
            </w:r>
          </w:p>
        </w:tc>
      </w:tr>
      <w:tr w14:paraId="0940F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8D9DD5E">
            <w:pPr>
              <w:spacing w:after="0" w:line="240" w:lineRule="auto"/>
              <w:jc w:val="center"/>
            </w:pPr>
            <w:r>
              <w:rPr>
                <w:rFonts w:ascii="Arial" w:hAnsi="Arial" w:eastAsia="Arial"/>
                <w:b w:val="0"/>
                <w:sz w:val="19"/>
              </w:rPr>
              <w:t>Method</w:t>
            </w:r>
          </w:p>
        </w:tc>
        <w:tc>
          <w:tcPr>
            <w:tcW w:w="4816" w:type="dxa"/>
            <w:vAlign w:val="center"/>
          </w:tcPr>
          <w:p w14:paraId="6FF31D1D">
            <w:pPr>
              <w:spacing w:after="0" w:line="240" w:lineRule="auto"/>
              <w:jc w:val="center"/>
            </w:pPr>
            <w:r>
              <w:rPr>
                <w:rFonts w:hint="eastAsia" w:eastAsia="宋体"/>
                <w:b w:val="0"/>
                <w:sz w:val="19"/>
                <w:lang w:val="en-US" w:eastAsia="zh-CN"/>
              </w:rPr>
              <w:t>GET</w:t>
            </w:r>
          </w:p>
        </w:tc>
      </w:tr>
      <w:tr w14:paraId="39C45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68A7E1F">
            <w:pPr>
              <w:spacing w:after="0" w:line="240" w:lineRule="auto"/>
              <w:jc w:val="center"/>
            </w:pPr>
            <w:r>
              <w:rPr>
                <w:rFonts w:ascii="Arial" w:hAnsi="Arial" w:eastAsia="Arial"/>
                <w:b w:val="0"/>
                <w:sz w:val="19"/>
              </w:rPr>
              <w:t>Path</w:t>
            </w:r>
          </w:p>
        </w:tc>
        <w:tc>
          <w:tcPr>
            <w:tcW w:w="4816" w:type="dxa"/>
            <w:vAlign w:val="center"/>
          </w:tcPr>
          <w:p w14:paraId="39556E49">
            <w:pPr>
              <w:spacing w:after="0" w:line="240" w:lineRule="auto"/>
              <w:rPr>
                <w:rFonts w:hint="default" w:eastAsia="宋体"/>
                <w:lang w:val="en-US" w:eastAsia="zh-CN"/>
              </w:rPr>
            </w:pPr>
            <w:r>
              <w:rPr>
                <w:rFonts w:ascii="Arial" w:hAnsi="Arial" w:eastAsia="Arial"/>
                <w:b w:val="0"/>
                <w:sz w:val="19"/>
              </w:rPr>
              <w:t>/</w:t>
            </w:r>
            <w:r>
              <w:rPr>
                <w:rFonts w:hint="eastAsia" w:eastAsia="宋体"/>
                <w:b w:val="0"/>
                <w:sz w:val="19"/>
                <w:lang w:val="en-US" w:eastAsia="zh-CN"/>
              </w:rPr>
              <w:t>career-events/{eventId}</w:t>
            </w:r>
          </w:p>
        </w:tc>
      </w:tr>
      <w:tr w14:paraId="7F3E6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4982E3C">
            <w:pPr>
              <w:spacing w:after="0" w:line="240" w:lineRule="auto"/>
              <w:jc w:val="center"/>
            </w:pPr>
            <w:r>
              <w:rPr>
                <w:rFonts w:ascii="Arial" w:hAnsi="Arial" w:eastAsia="Arial"/>
                <w:b w:val="0"/>
                <w:sz w:val="19"/>
              </w:rPr>
              <w:t>Authorized roles</w:t>
            </w:r>
          </w:p>
        </w:tc>
        <w:tc>
          <w:tcPr>
            <w:tcW w:w="4816" w:type="dxa"/>
            <w:vAlign w:val="center"/>
          </w:tcPr>
          <w:p w14:paraId="3F51641A">
            <w:pPr>
              <w:spacing w:after="0" w:line="240" w:lineRule="auto"/>
              <w:jc w:val="center"/>
            </w:pPr>
            <w:r>
              <w:rPr>
                <w:rFonts w:hint="eastAsia" w:eastAsia="宋体"/>
                <w:b w:val="0"/>
                <w:sz w:val="19"/>
                <w:lang w:val="en-US" w:eastAsia="zh-CN"/>
              </w:rPr>
              <w:t>Public</w:t>
            </w:r>
          </w:p>
        </w:tc>
      </w:tr>
      <w:tr w14:paraId="25A73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816" w:type="dxa"/>
            <w:vAlign w:val="center"/>
          </w:tcPr>
          <w:p w14:paraId="6F91738B">
            <w:pPr>
              <w:spacing w:after="0" w:line="240" w:lineRule="auto"/>
              <w:jc w:val="center"/>
            </w:pPr>
            <w:r>
              <w:rPr>
                <w:rFonts w:ascii="Arial" w:hAnsi="Arial" w:eastAsia="Arial"/>
                <w:b w:val="0"/>
                <w:sz w:val="19"/>
              </w:rPr>
              <w:t>Purpose</w:t>
            </w:r>
          </w:p>
        </w:tc>
        <w:tc>
          <w:tcPr>
            <w:tcW w:w="4816" w:type="dxa"/>
            <w:vAlign w:val="center"/>
          </w:tcPr>
          <w:p w14:paraId="4FB240B1">
            <w:pPr>
              <w:spacing w:after="0" w:line="240" w:lineRule="auto"/>
              <w:rPr>
                <w:rFonts w:ascii="Arial" w:hAnsi="Arial" w:eastAsia="Arial"/>
                <w:b w:val="0"/>
                <w:sz w:val="19"/>
              </w:rPr>
            </w:pPr>
            <w:r>
              <w:rPr>
                <w:rFonts w:ascii="Arial" w:hAnsi="Arial" w:eastAsia="Arial"/>
                <w:b w:val="0"/>
                <w:sz w:val="19"/>
              </w:rPr>
              <w:t>R</w:t>
            </w:r>
            <w:r>
              <w:rPr>
                <w:rFonts w:ascii="Arial" w:hAnsi="Arial" w:eastAsia="Arial"/>
                <w:b w:val="0"/>
                <w:sz w:val="19"/>
              </w:rPr>
              <w:t>eturn details of a specific career event.</w:t>
            </w:r>
          </w:p>
        </w:tc>
      </w:tr>
    </w:tbl>
    <w:p w14:paraId="15336321">
      <w:pPr>
        <w:rPr>
          <w:rFonts w:hint="eastAsia" w:eastAsia="宋体"/>
          <w:lang w:val="en-US" w:eastAsia="zh-CN"/>
        </w:rPr>
      </w:pPr>
    </w:p>
    <w:p w14:paraId="1F01AFCB">
      <w:pPr>
        <w:pStyle w:val="3"/>
        <w:numPr>
          <w:ilvl w:val="0"/>
          <w:numId w:val="8"/>
        </w:numPr>
        <w:rPr>
          <w:rFonts w:hint="eastAsia" w:eastAsia="宋体"/>
          <w:lang w:val="en-US" w:eastAsia="zh-CN"/>
        </w:rPr>
      </w:pPr>
      <w:r>
        <w:rPr>
          <w:rFonts w:hint="eastAsia" w:eastAsia="宋体"/>
          <w:lang w:val="en-US" w:eastAsia="zh-CN"/>
        </w:rPr>
        <w:t>AI Function and Assistant APIs</w:t>
      </w:r>
    </w:p>
    <w:p w14:paraId="1EEA1D80">
      <w:pPr>
        <w:rPr>
          <w:rFonts w:hint="default"/>
          <w:lang w:val="en-US" w:eastAsia="zh-CN"/>
        </w:rPr>
      </w:pPr>
      <w:r>
        <w:rPr>
          <w:rFonts w:hint="default"/>
          <w:lang w:val="en-US" w:eastAsia="zh-CN"/>
        </w:rPr>
        <w:t>Note:</w:t>
      </w:r>
    </w:p>
    <w:p w14:paraId="6F12480F">
      <w:pPr>
        <w:rPr>
          <w:rFonts w:hint="default"/>
          <w:lang w:val="en-US" w:eastAsia="zh-CN"/>
        </w:rPr>
      </w:pPr>
      <w:r>
        <w:rPr>
          <w:rFonts w:hint="default"/>
          <w:lang w:val="en-US" w:eastAsia="zh-CN"/>
        </w:rPr>
        <w:t>In the student interface, the AI functions are shown in the left-side menu, including job fit analysis, job recommendations, resume improvement, and job alerts.</w:t>
      </w:r>
    </w:p>
    <w:p w14:paraId="64E9F9BA">
      <w:pPr>
        <w:rPr>
          <w:rFonts w:hint="default"/>
          <w:lang w:val="en-US" w:eastAsia="zh-CN"/>
        </w:rPr>
      </w:pPr>
      <w:r>
        <w:rPr>
          <w:rFonts w:hint="default"/>
          <w:lang w:val="en-US" w:eastAsia="zh-CN"/>
        </w:rPr>
        <w:t>The right-bottom floating panel is the Student Assistant. It is used as an interaction helper to access or explain these functions.</w:t>
      </w:r>
    </w:p>
    <w:p w14:paraId="3B964BB6">
      <w:pPr>
        <w:rPr>
          <w:rFonts w:hint="default"/>
          <w:lang w:val="en-US" w:eastAsia="zh-CN"/>
        </w:rPr>
      </w:pPr>
      <w:r>
        <w:rPr>
          <w:rFonts w:hint="default"/>
          <w:lang w:val="en-US" w:eastAsia="zh-CN"/>
        </w:rPr>
        <w:t>Employer-side and admin-side assistant functions are also implemented using rule-based scoring, recommendation logic, keyword matching, and statistical analysis.</w:t>
      </w:r>
    </w:p>
    <w:p w14:paraId="3557145C">
      <w:pPr>
        <w:pStyle w:val="4"/>
        <w:rPr>
          <w:rFonts w:hint="default" w:eastAsia="宋体"/>
          <w:lang w:val="en-US" w:eastAsia="zh-CN"/>
        </w:rPr>
      </w:pPr>
      <w:r>
        <w:t>2</w:t>
      </w:r>
      <w:r>
        <w:rPr>
          <w:rFonts w:hint="eastAsia" w:eastAsia="宋体"/>
          <w:lang w:val="en-US" w:eastAsia="zh-CN"/>
        </w:rPr>
        <w:t>3</w:t>
      </w:r>
      <w:r>
        <w:t>.</w:t>
      </w:r>
      <w:r>
        <w:rPr>
          <w:rFonts w:hint="eastAsia" w:eastAsia="宋体"/>
          <w:lang w:val="en-US" w:eastAsia="zh-CN"/>
        </w:rPr>
        <w:t>1</w:t>
      </w:r>
      <w:r>
        <w:t xml:space="preserve">. </w:t>
      </w:r>
      <w:r>
        <w:rPr>
          <w:rFonts w:hint="eastAsia" w:eastAsia="宋体"/>
          <w:lang w:val="en-US" w:eastAsia="zh-CN"/>
        </w:rPr>
        <w:t>Student Job Fit Analysis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4FFE6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74BAD4C2">
            <w:pPr>
              <w:spacing w:after="0" w:line="240" w:lineRule="auto"/>
              <w:jc w:val="center"/>
            </w:pPr>
            <w:r>
              <w:rPr>
                <w:rFonts w:ascii="Arial" w:hAnsi="Arial" w:eastAsia="Arial"/>
                <w:b/>
                <w:sz w:val="19"/>
              </w:rPr>
              <w:t>Field</w:t>
            </w:r>
          </w:p>
        </w:tc>
        <w:tc>
          <w:tcPr>
            <w:tcW w:w="4816" w:type="dxa"/>
            <w:shd w:val="clear" w:color="auto" w:fill="D9EAF7"/>
            <w:vAlign w:val="center"/>
          </w:tcPr>
          <w:p w14:paraId="40C8CCCF">
            <w:pPr>
              <w:spacing w:after="0" w:line="240" w:lineRule="auto"/>
              <w:jc w:val="center"/>
            </w:pPr>
            <w:r>
              <w:rPr>
                <w:rFonts w:ascii="Arial" w:hAnsi="Arial" w:eastAsia="Arial"/>
                <w:b/>
                <w:sz w:val="19"/>
              </w:rPr>
              <w:t>Value</w:t>
            </w:r>
          </w:p>
        </w:tc>
      </w:tr>
      <w:tr w14:paraId="67EDB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93C8968">
            <w:pPr>
              <w:spacing w:after="0" w:line="240" w:lineRule="auto"/>
              <w:jc w:val="center"/>
            </w:pPr>
            <w:r>
              <w:rPr>
                <w:rFonts w:ascii="Arial" w:hAnsi="Arial" w:eastAsia="Arial"/>
                <w:b w:val="0"/>
                <w:sz w:val="19"/>
              </w:rPr>
              <w:t>Method</w:t>
            </w:r>
          </w:p>
        </w:tc>
        <w:tc>
          <w:tcPr>
            <w:tcW w:w="4816" w:type="dxa"/>
            <w:vAlign w:val="center"/>
          </w:tcPr>
          <w:p w14:paraId="01437093">
            <w:pPr>
              <w:spacing w:after="0" w:line="240" w:lineRule="auto"/>
              <w:jc w:val="center"/>
            </w:pPr>
            <w:r>
              <w:rPr>
                <w:rFonts w:hint="eastAsia" w:eastAsia="宋体"/>
                <w:b w:val="0"/>
                <w:sz w:val="19"/>
                <w:lang w:val="en-US" w:eastAsia="zh-CN"/>
              </w:rPr>
              <w:t>GET</w:t>
            </w:r>
          </w:p>
        </w:tc>
      </w:tr>
      <w:tr w14:paraId="24CB1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17D8279">
            <w:pPr>
              <w:spacing w:after="0" w:line="240" w:lineRule="auto"/>
              <w:jc w:val="center"/>
            </w:pPr>
            <w:r>
              <w:rPr>
                <w:rFonts w:ascii="Arial" w:hAnsi="Arial" w:eastAsia="Arial"/>
                <w:b w:val="0"/>
                <w:sz w:val="19"/>
              </w:rPr>
              <w:t>Path</w:t>
            </w:r>
          </w:p>
        </w:tc>
        <w:tc>
          <w:tcPr>
            <w:tcW w:w="4816" w:type="dxa"/>
            <w:vAlign w:val="center"/>
          </w:tcPr>
          <w:p w14:paraId="3150EE92">
            <w:pPr>
              <w:spacing w:after="0" w:line="240" w:lineRule="auto"/>
              <w:rPr>
                <w:rFonts w:hint="default" w:eastAsia="宋体"/>
                <w:lang w:val="en-US" w:eastAsia="zh-CN"/>
              </w:rPr>
            </w:pPr>
            <w:r>
              <w:rPr>
                <w:rFonts w:ascii="Arial" w:hAnsi="Arial" w:eastAsia="Arial"/>
                <w:b w:val="0"/>
                <w:sz w:val="19"/>
              </w:rPr>
              <w:t>/</w:t>
            </w:r>
            <w:r>
              <w:rPr>
                <w:rFonts w:hint="eastAsia" w:eastAsia="宋体"/>
                <w:b w:val="0"/>
                <w:sz w:val="19"/>
                <w:lang w:val="en-US" w:eastAsia="zh-CN"/>
              </w:rPr>
              <w:t>ai/jobs/{jobId}/fit</w:t>
            </w:r>
          </w:p>
        </w:tc>
      </w:tr>
      <w:tr w14:paraId="259E8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vAlign w:val="center"/>
          </w:tcPr>
          <w:p w14:paraId="244A7997">
            <w:pPr>
              <w:spacing w:after="0" w:line="240" w:lineRule="auto"/>
              <w:jc w:val="center"/>
              <w:rPr>
                <w:rFonts w:ascii="Arial" w:hAnsi="Arial" w:eastAsia="Arial" w:cstheme="minorBidi"/>
                <w:sz w:val="21"/>
                <w:szCs w:val="22"/>
                <w:lang w:val="en-US" w:eastAsia="en-US" w:bidi="ar-SA"/>
              </w:rPr>
            </w:pPr>
            <w:r>
              <w:rPr>
                <w:rFonts w:ascii="Arial" w:hAnsi="Arial" w:eastAsia="Arial"/>
                <w:b w:val="0"/>
                <w:sz w:val="19"/>
              </w:rPr>
              <w:t>Authorized roles</w:t>
            </w:r>
          </w:p>
        </w:tc>
        <w:tc>
          <w:tcPr>
            <w:tcW w:w="4816" w:type="dxa"/>
            <w:shd w:val="clear"/>
            <w:vAlign w:val="center"/>
          </w:tcPr>
          <w:p w14:paraId="1EC8623B">
            <w:pPr>
              <w:spacing w:after="0" w:line="240" w:lineRule="auto"/>
              <w:jc w:val="center"/>
              <w:rPr>
                <w:rFonts w:ascii="Arial" w:hAnsi="Arial" w:eastAsia="Arial" w:cstheme="minorBidi"/>
                <w:sz w:val="21"/>
                <w:szCs w:val="22"/>
                <w:lang w:val="en-US" w:eastAsia="en-US" w:bidi="ar-SA"/>
              </w:rPr>
            </w:pPr>
            <w:r>
              <w:rPr>
                <w:rFonts w:hint="eastAsia" w:eastAsia="宋体"/>
                <w:b w:val="0"/>
                <w:sz w:val="19"/>
                <w:lang w:val="en-US" w:eastAsia="zh-CN"/>
              </w:rPr>
              <w:t>student, graduate</w:t>
            </w:r>
          </w:p>
        </w:tc>
      </w:tr>
      <w:tr w14:paraId="5F9D6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11A0651">
            <w:pPr>
              <w:spacing w:after="0" w:line="240" w:lineRule="auto"/>
              <w:jc w:val="center"/>
              <w:rPr>
                <w:rFonts w:hint="eastAsia" w:ascii="Arial" w:hAnsi="Arial" w:eastAsia="宋体"/>
                <w:b w:val="0"/>
                <w:sz w:val="19"/>
                <w:lang w:val="en-US" w:eastAsia="zh-CN"/>
              </w:rPr>
            </w:pPr>
            <w:r>
              <w:rPr>
                <w:rFonts w:hint="eastAsia" w:eastAsia="宋体"/>
                <w:b w:val="0"/>
                <w:sz w:val="19"/>
                <w:lang w:val="en-US" w:eastAsia="zh-CN"/>
              </w:rPr>
              <w:t>Purpose</w:t>
            </w:r>
          </w:p>
        </w:tc>
        <w:tc>
          <w:tcPr>
            <w:tcW w:w="4816" w:type="dxa"/>
            <w:vAlign w:val="center"/>
          </w:tcPr>
          <w:p w14:paraId="7965DDC9">
            <w:pPr>
              <w:spacing w:after="0" w:line="240" w:lineRule="auto"/>
              <w:rPr>
                <w:rFonts w:ascii="Arial" w:hAnsi="Arial" w:eastAsia="Arial"/>
                <w:b w:val="0"/>
                <w:sz w:val="19"/>
              </w:rPr>
            </w:pPr>
            <w:r>
              <w:rPr>
                <w:rFonts w:ascii="Arial" w:hAnsi="Arial" w:eastAsia="Arial"/>
                <w:b w:val="0"/>
                <w:sz w:val="19"/>
              </w:rPr>
              <w:t>Calculate a student's job fit score using rule-based matching logic.</w:t>
            </w:r>
          </w:p>
        </w:tc>
      </w:tr>
    </w:tbl>
    <w:p w14:paraId="77E6E8C9">
      <w:pPr>
        <w:rPr>
          <w:rFonts w:hint="eastAsia" w:eastAsia="宋体"/>
          <w:lang w:val="en-US" w:eastAsia="zh-CN"/>
        </w:rPr>
      </w:pPr>
    </w:p>
    <w:p w14:paraId="75299C03">
      <w:pPr>
        <w:rPr>
          <w:rFonts w:hint="default" w:eastAsia="宋体"/>
          <w:lang w:val="en-US" w:eastAsia="zh-CN"/>
        </w:rPr>
      </w:pPr>
      <w:r>
        <w:rPr>
          <w:rFonts w:hint="eastAsia" w:eastAsia="宋体"/>
          <w:b/>
          <w:sz w:val="21"/>
          <w:lang w:val="en-US" w:eastAsia="zh-CN"/>
        </w:rPr>
        <w:t>Response</w:t>
      </w:r>
      <w:r>
        <w:rPr>
          <w:b/>
          <w:sz w:val="21"/>
        </w:rPr>
        <w:t xml:space="preserve"> </w:t>
      </w:r>
      <w:r>
        <w:rPr>
          <w:rFonts w:hint="eastAsia" w:eastAsia="宋体"/>
          <w:b/>
          <w:sz w:val="21"/>
          <w:lang w:val="en-US" w:eastAsia="zh-CN"/>
        </w:rPr>
        <w:t>Data</w:t>
      </w:r>
    </w:p>
    <w:tbl>
      <w:tblPr>
        <w:tblStyle w:val="36"/>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1"/>
        <w:gridCol w:w="3281"/>
        <w:gridCol w:w="3282"/>
      </w:tblGrid>
      <w:tr w14:paraId="3CB18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shd w:val="clear" w:color="auto" w:fill="D9EAF7"/>
            <w:vAlign w:val="center"/>
          </w:tcPr>
          <w:p w14:paraId="06A329A0">
            <w:pPr>
              <w:spacing w:after="0" w:line="240" w:lineRule="auto"/>
              <w:jc w:val="center"/>
            </w:pPr>
            <w:r>
              <w:rPr>
                <w:rFonts w:hint="eastAsia" w:eastAsia="宋体"/>
                <w:b/>
                <w:sz w:val="19"/>
                <w:lang w:val="en-US" w:eastAsia="zh-CN"/>
              </w:rPr>
              <w:t>Nam</w:t>
            </w:r>
            <w:r>
              <w:rPr>
                <w:rFonts w:ascii="Arial" w:hAnsi="Arial" w:eastAsia="Arial"/>
                <w:b/>
                <w:sz w:val="19"/>
              </w:rPr>
              <w:t>e</w:t>
            </w:r>
          </w:p>
        </w:tc>
        <w:tc>
          <w:tcPr>
            <w:tcW w:w="1666" w:type="pct"/>
            <w:shd w:val="clear" w:color="auto" w:fill="D9EAF7"/>
            <w:vAlign w:val="center"/>
          </w:tcPr>
          <w:p w14:paraId="0B806D47">
            <w:pPr>
              <w:spacing w:after="0" w:line="240" w:lineRule="auto"/>
              <w:jc w:val="center"/>
            </w:pPr>
            <w:r>
              <w:rPr>
                <w:rFonts w:ascii="Arial" w:hAnsi="Arial" w:eastAsia="Arial"/>
                <w:b/>
                <w:sz w:val="19"/>
              </w:rPr>
              <w:t>Type</w:t>
            </w:r>
          </w:p>
        </w:tc>
        <w:tc>
          <w:tcPr>
            <w:tcW w:w="1666" w:type="pct"/>
            <w:shd w:val="clear" w:color="auto" w:fill="D9EAF7"/>
            <w:vAlign w:val="center"/>
          </w:tcPr>
          <w:p w14:paraId="1E6FD40A">
            <w:pPr>
              <w:spacing w:after="0" w:line="240" w:lineRule="auto"/>
              <w:jc w:val="center"/>
            </w:pPr>
            <w:r>
              <w:rPr>
                <w:rFonts w:ascii="Arial" w:hAnsi="Arial" w:eastAsia="Arial"/>
                <w:b/>
                <w:sz w:val="19"/>
              </w:rPr>
              <w:t>Description</w:t>
            </w:r>
          </w:p>
        </w:tc>
      </w:tr>
      <w:tr w14:paraId="77C48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08F6EE4C">
            <w:pPr>
              <w:spacing w:after="0" w:line="240" w:lineRule="auto"/>
              <w:jc w:val="center"/>
              <w:rPr>
                <w:rFonts w:hint="default"/>
                <w:b w:val="0"/>
                <w:sz w:val="19"/>
                <w:lang w:val="en-US" w:eastAsia="zh-CN"/>
              </w:rPr>
            </w:pPr>
            <w:r>
              <w:rPr>
                <w:rFonts w:hint="eastAsia"/>
                <w:b w:val="0"/>
                <w:sz w:val="19"/>
                <w:lang w:val="en-US" w:eastAsia="zh-CN"/>
              </w:rPr>
              <w:t>matchScore</w:t>
            </w:r>
          </w:p>
        </w:tc>
        <w:tc>
          <w:tcPr>
            <w:tcW w:w="1666" w:type="pct"/>
            <w:vAlign w:val="center"/>
          </w:tcPr>
          <w:p w14:paraId="5F6FB935">
            <w:pPr>
              <w:spacing w:after="0" w:line="240" w:lineRule="auto"/>
              <w:jc w:val="center"/>
              <w:rPr>
                <w:rFonts w:hint="default"/>
                <w:b w:val="0"/>
                <w:sz w:val="19"/>
                <w:lang w:val="en-US" w:eastAsia="zh-CN"/>
              </w:rPr>
            </w:pPr>
            <w:r>
              <w:rPr>
                <w:rFonts w:hint="eastAsia"/>
                <w:b w:val="0"/>
                <w:sz w:val="19"/>
                <w:lang w:val="en-US" w:eastAsia="zh-CN"/>
              </w:rPr>
              <w:t>integer</w:t>
            </w:r>
          </w:p>
        </w:tc>
        <w:tc>
          <w:tcPr>
            <w:tcW w:w="1666" w:type="pct"/>
            <w:vAlign w:val="center"/>
          </w:tcPr>
          <w:p w14:paraId="4A0181F4">
            <w:pPr>
              <w:spacing w:after="0" w:line="240" w:lineRule="auto"/>
              <w:jc w:val="center"/>
              <w:rPr>
                <w:rFonts w:hint="eastAsia"/>
                <w:b w:val="0"/>
                <w:sz w:val="19"/>
                <w:lang w:val="en-US" w:eastAsia="zh-CN"/>
              </w:rPr>
            </w:pPr>
            <w:r>
              <w:rPr>
                <w:rFonts w:hint="eastAsia"/>
                <w:b w:val="0"/>
                <w:sz w:val="19"/>
                <w:lang w:val="en-US" w:eastAsia="zh-CN"/>
              </w:rPr>
              <w:t>Job matching score (0-100)</w:t>
            </w:r>
          </w:p>
        </w:tc>
      </w:tr>
      <w:tr w14:paraId="6577D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58B7166E">
            <w:pPr>
              <w:spacing w:after="0" w:line="240" w:lineRule="auto"/>
              <w:jc w:val="center"/>
              <w:rPr>
                <w:rFonts w:hint="eastAsia"/>
                <w:b w:val="0"/>
                <w:sz w:val="19"/>
                <w:lang w:val="en-US" w:eastAsia="zh-CN"/>
              </w:rPr>
            </w:pPr>
            <w:r>
              <w:rPr>
                <w:rFonts w:hint="eastAsia"/>
                <w:b w:val="0"/>
                <w:sz w:val="19"/>
                <w:lang w:val="en-US" w:eastAsia="zh-CN"/>
              </w:rPr>
              <w:t>matchLevel</w:t>
            </w:r>
          </w:p>
        </w:tc>
        <w:tc>
          <w:tcPr>
            <w:tcW w:w="1666" w:type="pct"/>
            <w:vAlign w:val="center"/>
          </w:tcPr>
          <w:p w14:paraId="1195968F">
            <w:pPr>
              <w:spacing w:after="0" w:line="240" w:lineRule="auto"/>
              <w:jc w:val="center"/>
              <w:rPr>
                <w:rFonts w:hint="eastAsia"/>
                <w:b w:val="0"/>
                <w:sz w:val="19"/>
                <w:lang w:val="en-US" w:eastAsia="zh-CN"/>
              </w:rPr>
            </w:pPr>
            <w:r>
              <w:rPr>
                <w:rFonts w:hint="eastAsia"/>
                <w:b w:val="0"/>
                <w:sz w:val="19"/>
                <w:lang w:val="en-US" w:eastAsia="zh-CN"/>
              </w:rPr>
              <w:t>string</w:t>
            </w:r>
          </w:p>
        </w:tc>
        <w:tc>
          <w:tcPr>
            <w:tcW w:w="1666" w:type="pct"/>
            <w:vAlign w:val="center"/>
          </w:tcPr>
          <w:p w14:paraId="09BCC5B7">
            <w:pPr>
              <w:spacing w:after="0" w:line="240" w:lineRule="auto"/>
              <w:jc w:val="center"/>
              <w:rPr>
                <w:rFonts w:hint="eastAsia"/>
                <w:b w:val="0"/>
                <w:sz w:val="19"/>
                <w:lang w:val="en-US" w:eastAsia="zh-CN"/>
              </w:rPr>
            </w:pPr>
            <w:r>
              <w:rPr>
                <w:rFonts w:hint="eastAsia"/>
                <w:b w:val="0"/>
                <w:sz w:val="19"/>
                <w:lang w:val="en-US" w:eastAsia="zh-CN"/>
              </w:rPr>
              <w:t>weak, medium, or strong</w:t>
            </w:r>
          </w:p>
        </w:tc>
      </w:tr>
      <w:tr w14:paraId="608B7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23683406">
            <w:pPr>
              <w:spacing w:after="0" w:line="240" w:lineRule="auto"/>
              <w:jc w:val="center"/>
              <w:rPr>
                <w:rFonts w:hint="eastAsia"/>
                <w:b w:val="0"/>
                <w:sz w:val="19"/>
                <w:lang w:val="en-US" w:eastAsia="zh-CN"/>
              </w:rPr>
            </w:pPr>
            <w:r>
              <w:rPr>
                <w:rFonts w:hint="eastAsia"/>
                <w:b w:val="0"/>
                <w:sz w:val="19"/>
                <w:lang w:val="en-US" w:eastAsia="zh-CN"/>
              </w:rPr>
              <w:t>whyMatch</w:t>
            </w:r>
          </w:p>
        </w:tc>
        <w:tc>
          <w:tcPr>
            <w:tcW w:w="1666" w:type="pct"/>
            <w:vAlign w:val="center"/>
          </w:tcPr>
          <w:p w14:paraId="6AD51E21">
            <w:pPr>
              <w:spacing w:after="0" w:line="240" w:lineRule="auto"/>
              <w:jc w:val="center"/>
              <w:rPr>
                <w:rFonts w:hint="eastAsia"/>
                <w:b w:val="0"/>
                <w:sz w:val="19"/>
                <w:lang w:val="en-US" w:eastAsia="zh-CN"/>
              </w:rPr>
            </w:pPr>
            <w:r>
              <w:rPr>
                <w:rFonts w:hint="eastAsia"/>
                <w:b w:val="0"/>
                <w:sz w:val="19"/>
                <w:lang w:val="en-US" w:eastAsia="zh-CN"/>
              </w:rPr>
              <w:t>array</w:t>
            </w:r>
          </w:p>
        </w:tc>
        <w:tc>
          <w:tcPr>
            <w:tcW w:w="1666" w:type="pct"/>
            <w:vAlign w:val="center"/>
          </w:tcPr>
          <w:p w14:paraId="4D6BE578">
            <w:pPr>
              <w:spacing w:after="0" w:line="240" w:lineRule="auto"/>
              <w:jc w:val="center"/>
              <w:rPr>
                <w:rFonts w:hint="eastAsia"/>
                <w:b w:val="0"/>
                <w:sz w:val="19"/>
                <w:lang w:val="en-US" w:eastAsia="zh-CN"/>
              </w:rPr>
            </w:pPr>
            <w:r>
              <w:rPr>
                <w:rFonts w:hint="eastAsia"/>
                <w:b w:val="0"/>
                <w:sz w:val="19"/>
                <w:lang w:val="en-US" w:eastAsia="zh-CN"/>
              </w:rPr>
              <w:t>Matching reasons</w:t>
            </w:r>
          </w:p>
        </w:tc>
      </w:tr>
      <w:tr w14:paraId="22375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2CD2D78B">
            <w:pPr>
              <w:spacing w:after="0" w:line="240" w:lineRule="auto"/>
              <w:jc w:val="center"/>
              <w:rPr>
                <w:rFonts w:hint="eastAsia"/>
                <w:b w:val="0"/>
                <w:sz w:val="19"/>
                <w:lang w:val="en-US" w:eastAsia="zh-CN"/>
              </w:rPr>
            </w:pPr>
            <w:r>
              <w:rPr>
                <w:rFonts w:hint="eastAsia"/>
                <w:b w:val="0"/>
                <w:sz w:val="19"/>
                <w:lang w:val="en-US" w:eastAsia="zh-CN"/>
              </w:rPr>
              <w:t>suggestions</w:t>
            </w:r>
          </w:p>
        </w:tc>
        <w:tc>
          <w:tcPr>
            <w:tcW w:w="1666" w:type="pct"/>
            <w:vAlign w:val="center"/>
          </w:tcPr>
          <w:p w14:paraId="3B7AA60E">
            <w:pPr>
              <w:spacing w:after="0" w:line="240" w:lineRule="auto"/>
              <w:jc w:val="center"/>
              <w:rPr>
                <w:rFonts w:hint="eastAsia"/>
                <w:b w:val="0"/>
                <w:sz w:val="19"/>
                <w:lang w:val="en-US" w:eastAsia="zh-CN"/>
              </w:rPr>
            </w:pPr>
            <w:r>
              <w:rPr>
                <w:rFonts w:hint="eastAsia"/>
                <w:b w:val="0"/>
                <w:sz w:val="19"/>
                <w:lang w:val="en-US" w:eastAsia="zh-CN"/>
              </w:rPr>
              <w:t>array</w:t>
            </w:r>
          </w:p>
        </w:tc>
        <w:tc>
          <w:tcPr>
            <w:tcW w:w="1666" w:type="pct"/>
            <w:vAlign w:val="center"/>
          </w:tcPr>
          <w:p w14:paraId="2F7E6D18">
            <w:pPr>
              <w:spacing w:after="0" w:line="240" w:lineRule="auto"/>
              <w:jc w:val="center"/>
              <w:rPr>
                <w:rFonts w:hint="eastAsia"/>
                <w:b w:val="0"/>
                <w:sz w:val="19"/>
                <w:lang w:val="en-US" w:eastAsia="zh-CN"/>
              </w:rPr>
            </w:pPr>
            <w:r>
              <w:rPr>
                <w:rFonts w:hint="eastAsia"/>
                <w:b w:val="0"/>
                <w:sz w:val="19"/>
                <w:lang w:val="en-US" w:eastAsia="zh-CN"/>
              </w:rPr>
              <w:t>Improvement suggestions</w:t>
            </w:r>
          </w:p>
        </w:tc>
      </w:tr>
      <w:tr w14:paraId="35668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01A8E5EA">
            <w:pPr>
              <w:spacing w:after="0" w:line="240" w:lineRule="auto"/>
              <w:jc w:val="center"/>
              <w:rPr>
                <w:rFonts w:hint="eastAsia"/>
                <w:b w:val="0"/>
                <w:sz w:val="19"/>
                <w:lang w:val="en-US" w:eastAsia="zh-CN"/>
              </w:rPr>
            </w:pPr>
            <w:r>
              <w:rPr>
                <w:rFonts w:hint="eastAsia"/>
                <w:b w:val="0"/>
                <w:sz w:val="19"/>
                <w:lang w:val="en-US" w:eastAsia="zh-CN"/>
              </w:rPr>
              <w:t>successProbability</w:t>
            </w:r>
          </w:p>
        </w:tc>
        <w:tc>
          <w:tcPr>
            <w:tcW w:w="1666" w:type="pct"/>
            <w:vAlign w:val="center"/>
          </w:tcPr>
          <w:p w14:paraId="542EE694">
            <w:pPr>
              <w:spacing w:after="0" w:line="240" w:lineRule="auto"/>
              <w:jc w:val="center"/>
              <w:rPr>
                <w:rFonts w:hint="eastAsia"/>
                <w:b w:val="0"/>
                <w:sz w:val="19"/>
                <w:lang w:val="en-US" w:eastAsia="zh-CN"/>
              </w:rPr>
            </w:pPr>
            <w:r>
              <w:rPr>
                <w:rFonts w:hint="eastAsia"/>
                <w:b w:val="0"/>
                <w:sz w:val="19"/>
                <w:lang w:val="en-US" w:eastAsia="zh-CN"/>
              </w:rPr>
              <w:t>integer</w:t>
            </w:r>
          </w:p>
        </w:tc>
        <w:tc>
          <w:tcPr>
            <w:tcW w:w="1666" w:type="pct"/>
            <w:vAlign w:val="center"/>
          </w:tcPr>
          <w:p w14:paraId="4C39F6B6">
            <w:pPr>
              <w:spacing w:after="0" w:line="240" w:lineRule="auto"/>
              <w:jc w:val="center"/>
              <w:rPr>
                <w:rFonts w:hint="eastAsia"/>
                <w:b w:val="0"/>
                <w:sz w:val="19"/>
                <w:lang w:val="en-US" w:eastAsia="zh-CN"/>
              </w:rPr>
            </w:pPr>
            <w:r>
              <w:rPr>
                <w:rFonts w:hint="eastAsia"/>
                <w:b w:val="0"/>
                <w:sz w:val="19"/>
                <w:lang w:val="en-US" w:eastAsia="zh-CN"/>
              </w:rPr>
              <w:t>Estimated application success probability</w:t>
            </w:r>
          </w:p>
        </w:tc>
      </w:tr>
    </w:tbl>
    <w:p w14:paraId="00F82ECF">
      <w:pPr>
        <w:rPr>
          <w:rFonts w:hint="eastAsia" w:ascii="Arial" w:hAnsi="Arial" w:eastAsia="Arial" w:cstheme="minorBidi"/>
          <w:sz w:val="21"/>
          <w:szCs w:val="22"/>
          <w:lang w:val="en-US" w:eastAsia="zh-CN" w:bidi="ar-SA"/>
        </w:rPr>
      </w:pPr>
    </w:p>
    <w:p w14:paraId="64BCBC2C">
      <w:pPr>
        <w:pStyle w:val="4"/>
        <w:rPr>
          <w:rFonts w:hint="default" w:eastAsia="宋体"/>
          <w:lang w:val="en-US" w:eastAsia="zh-CN"/>
        </w:rPr>
      </w:pPr>
      <w:r>
        <w:t>2</w:t>
      </w:r>
      <w:r>
        <w:rPr>
          <w:rFonts w:hint="eastAsia" w:eastAsia="宋体"/>
          <w:lang w:val="en-US" w:eastAsia="zh-CN"/>
        </w:rPr>
        <w:t>3</w:t>
      </w:r>
      <w:r>
        <w:t>.</w:t>
      </w:r>
      <w:r>
        <w:rPr>
          <w:rFonts w:hint="eastAsia" w:eastAsia="宋体"/>
          <w:lang w:val="en-US" w:eastAsia="zh-CN"/>
        </w:rPr>
        <w:t>2</w:t>
      </w:r>
      <w:r>
        <w:t xml:space="preserve">. </w:t>
      </w:r>
      <w:r>
        <w:rPr>
          <w:rFonts w:hint="eastAsia" w:eastAsia="宋体"/>
          <w:lang w:val="en-US" w:eastAsia="zh-CN"/>
        </w:rPr>
        <w:t>Student Job Recommendations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5253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7DA7FDAB">
            <w:pPr>
              <w:spacing w:after="0" w:line="240" w:lineRule="auto"/>
              <w:jc w:val="center"/>
            </w:pPr>
            <w:r>
              <w:rPr>
                <w:rFonts w:ascii="Arial" w:hAnsi="Arial" w:eastAsia="Arial"/>
                <w:b/>
                <w:sz w:val="19"/>
              </w:rPr>
              <w:t>Field</w:t>
            </w:r>
          </w:p>
        </w:tc>
        <w:tc>
          <w:tcPr>
            <w:tcW w:w="4816" w:type="dxa"/>
            <w:shd w:val="clear" w:color="auto" w:fill="D9EAF7"/>
            <w:vAlign w:val="center"/>
          </w:tcPr>
          <w:p w14:paraId="37992675">
            <w:pPr>
              <w:spacing w:after="0" w:line="240" w:lineRule="auto"/>
              <w:jc w:val="center"/>
            </w:pPr>
            <w:r>
              <w:rPr>
                <w:rFonts w:ascii="Arial" w:hAnsi="Arial" w:eastAsia="Arial"/>
                <w:b/>
                <w:sz w:val="19"/>
              </w:rPr>
              <w:t>Value</w:t>
            </w:r>
          </w:p>
        </w:tc>
      </w:tr>
      <w:tr w14:paraId="58E8E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7FE4EC2">
            <w:pPr>
              <w:spacing w:after="0" w:line="240" w:lineRule="auto"/>
              <w:jc w:val="center"/>
            </w:pPr>
            <w:r>
              <w:rPr>
                <w:rFonts w:ascii="Arial" w:hAnsi="Arial" w:eastAsia="Arial"/>
                <w:b w:val="0"/>
                <w:sz w:val="19"/>
              </w:rPr>
              <w:t>Method</w:t>
            </w:r>
          </w:p>
        </w:tc>
        <w:tc>
          <w:tcPr>
            <w:tcW w:w="4816" w:type="dxa"/>
            <w:vAlign w:val="center"/>
          </w:tcPr>
          <w:p w14:paraId="5EF378F2">
            <w:pPr>
              <w:spacing w:after="0" w:line="240" w:lineRule="auto"/>
              <w:jc w:val="center"/>
            </w:pPr>
            <w:r>
              <w:rPr>
                <w:rFonts w:hint="eastAsia" w:eastAsia="宋体"/>
                <w:b w:val="0"/>
                <w:sz w:val="19"/>
                <w:lang w:val="en-US" w:eastAsia="zh-CN"/>
              </w:rPr>
              <w:t>GET</w:t>
            </w:r>
          </w:p>
        </w:tc>
      </w:tr>
      <w:tr w14:paraId="3D2BA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1A00124">
            <w:pPr>
              <w:spacing w:after="0" w:line="240" w:lineRule="auto"/>
              <w:jc w:val="center"/>
            </w:pPr>
            <w:r>
              <w:rPr>
                <w:rFonts w:ascii="Arial" w:hAnsi="Arial" w:eastAsia="Arial"/>
                <w:b w:val="0"/>
                <w:sz w:val="19"/>
              </w:rPr>
              <w:t>Path</w:t>
            </w:r>
          </w:p>
        </w:tc>
        <w:tc>
          <w:tcPr>
            <w:tcW w:w="4816" w:type="dxa"/>
            <w:vAlign w:val="center"/>
          </w:tcPr>
          <w:p w14:paraId="54E5A16F">
            <w:pPr>
              <w:spacing w:after="0" w:line="240" w:lineRule="auto"/>
              <w:rPr>
                <w:rFonts w:hint="default" w:eastAsia="宋体"/>
                <w:lang w:val="en-US" w:eastAsia="zh-CN"/>
              </w:rPr>
            </w:pPr>
            <w:r>
              <w:rPr>
                <w:rFonts w:ascii="Arial" w:hAnsi="Arial" w:eastAsia="Arial"/>
                <w:b w:val="0"/>
                <w:sz w:val="19"/>
              </w:rPr>
              <w:t>/</w:t>
            </w:r>
            <w:r>
              <w:rPr>
                <w:rFonts w:hint="eastAsia" w:eastAsia="宋体"/>
                <w:b w:val="0"/>
                <w:sz w:val="19"/>
                <w:lang w:val="en-US" w:eastAsia="zh-CN"/>
              </w:rPr>
              <w:t>ai/jobs/recommendations</w:t>
            </w:r>
          </w:p>
        </w:tc>
      </w:tr>
      <w:tr w14:paraId="0EFFD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vAlign w:val="center"/>
          </w:tcPr>
          <w:p w14:paraId="22E5B353">
            <w:pPr>
              <w:spacing w:after="0" w:line="240" w:lineRule="auto"/>
              <w:jc w:val="center"/>
              <w:rPr>
                <w:rFonts w:ascii="Arial" w:hAnsi="Arial" w:eastAsia="Arial" w:cstheme="minorBidi"/>
                <w:sz w:val="21"/>
                <w:szCs w:val="22"/>
                <w:lang w:val="en-US" w:eastAsia="en-US" w:bidi="ar-SA"/>
              </w:rPr>
            </w:pPr>
            <w:r>
              <w:rPr>
                <w:rFonts w:ascii="Arial" w:hAnsi="Arial" w:eastAsia="Arial"/>
                <w:b w:val="0"/>
                <w:sz w:val="19"/>
              </w:rPr>
              <w:t>Authorized roles</w:t>
            </w:r>
          </w:p>
        </w:tc>
        <w:tc>
          <w:tcPr>
            <w:tcW w:w="4816" w:type="dxa"/>
            <w:shd w:val="clear"/>
            <w:vAlign w:val="center"/>
          </w:tcPr>
          <w:p w14:paraId="003D6389">
            <w:pPr>
              <w:spacing w:after="0" w:line="240" w:lineRule="auto"/>
              <w:jc w:val="center"/>
              <w:rPr>
                <w:rFonts w:ascii="Arial" w:hAnsi="Arial" w:eastAsia="Arial" w:cstheme="minorBidi"/>
                <w:sz w:val="21"/>
                <w:szCs w:val="22"/>
                <w:lang w:val="en-US" w:eastAsia="en-US" w:bidi="ar-SA"/>
              </w:rPr>
            </w:pPr>
            <w:r>
              <w:rPr>
                <w:rFonts w:hint="eastAsia" w:eastAsia="宋体"/>
                <w:b w:val="0"/>
                <w:sz w:val="19"/>
                <w:lang w:val="en-US" w:eastAsia="zh-CN"/>
              </w:rPr>
              <w:t>student, graduate</w:t>
            </w:r>
          </w:p>
        </w:tc>
      </w:tr>
      <w:tr w14:paraId="1C38B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0D08935">
            <w:pPr>
              <w:spacing w:after="0" w:line="240" w:lineRule="auto"/>
              <w:jc w:val="center"/>
              <w:rPr>
                <w:rFonts w:hint="eastAsia" w:ascii="Arial" w:hAnsi="Arial" w:eastAsia="宋体"/>
                <w:b w:val="0"/>
                <w:sz w:val="19"/>
                <w:lang w:val="en-US" w:eastAsia="zh-CN"/>
              </w:rPr>
            </w:pPr>
            <w:r>
              <w:rPr>
                <w:rFonts w:hint="eastAsia" w:eastAsia="宋体"/>
                <w:b w:val="0"/>
                <w:sz w:val="19"/>
                <w:lang w:val="en-US" w:eastAsia="zh-CN"/>
              </w:rPr>
              <w:t>Purpose</w:t>
            </w:r>
          </w:p>
        </w:tc>
        <w:tc>
          <w:tcPr>
            <w:tcW w:w="4816" w:type="dxa"/>
            <w:vAlign w:val="center"/>
          </w:tcPr>
          <w:p w14:paraId="1419441F">
            <w:pPr>
              <w:spacing w:after="0" w:line="240" w:lineRule="auto"/>
              <w:rPr>
                <w:rFonts w:ascii="Arial" w:hAnsi="Arial" w:eastAsia="Arial"/>
                <w:b w:val="0"/>
                <w:sz w:val="19"/>
              </w:rPr>
            </w:pPr>
            <w:r>
              <w:rPr>
                <w:rFonts w:hint="eastAsia" w:ascii="Arial" w:hAnsi="Arial" w:eastAsia="Arial"/>
                <w:b w:val="0"/>
                <w:sz w:val="19"/>
              </w:rPr>
              <w:t>Recommend suitable jobs for the current student based on major, skills, location, job type, and student type.</w:t>
            </w:r>
          </w:p>
        </w:tc>
      </w:tr>
    </w:tbl>
    <w:p w14:paraId="4093F7A1">
      <w:pPr>
        <w:rPr>
          <w:rFonts w:hint="eastAsia" w:eastAsia="宋体"/>
          <w:lang w:val="en-US" w:eastAsia="zh-CN"/>
        </w:rPr>
      </w:pPr>
    </w:p>
    <w:p w14:paraId="2AAF4045">
      <w:pPr>
        <w:pStyle w:val="4"/>
        <w:rPr>
          <w:rFonts w:hint="default" w:eastAsia="宋体"/>
          <w:lang w:val="en-US" w:eastAsia="zh-CN"/>
        </w:rPr>
      </w:pPr>
      <w:r>
        <w:t>2</w:t>
      </w:r>
      <w:r>
        <w:rPr>
          <w:rFonts w:hint="eastAsia" w:eastAsia="宋体"/>
          <w:lang w:val="en-US" w:eastAsia="zh-CN"/>
        </w:rPr>
        <w:t>3</w:t>
      </w:r>
      <w:r>
        <w:t>.</w:t>
      </w:r>
      <w:r>
        <w:rPr>
          <w:rFonts w:hint="eastAsia" w:eastAsia="宋体"/>
          <w:lang w:val="en-US" w:eastAsia="zh-CN"/>
        </w:rPr>
        <w:t>3</w:t>
      </w:r>
      <w:r>
        <w:t xml:space="preserve">. </w:t>
      </w:r>
      <w:r>
        <w:rPr>
          <w:rFonts w:hint="eastAsia" w:eastAsia="宋体"/>
          <w:lang w:val="en-US" w:eastAsia="zh-CN"/>
        </w:rPr>
        <w:t>Resume Improvement Advice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6C372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3032BCFC">
            <w:pPr>
              <w:spacing w:after="0" w:line="240" w:lineRule="auto"/>
              <w:jc w:val="center"/>
            </w:pPr>
            <w:r>
              <w:rPr>
                <w:rFonts w:ascii="Arial" w:hAnsi="Arial" w:eastAsia="Arial"/>
                <w:b/>
                <w:sz w:val="19"/>
              </w:rPr>
              <w:t>Field</w:t>
            </w:r>
          </w:p>
        </w:tc>
        <w:tc>
          <w:tcPr>
            <w:tcW w:w="4816" w:type="dxa"/>
            <w:shd w:val="clear" w:color="auto" w:fill="D9EAF7"/>
            <w:vAlign w:val="center"/>
          </w:tcPr>
          <w:p w14:paraId="6457595D">
            <w:pPr>
              <w:spacing w:after="0" w:line="240" w:lineRule="auto"/>
              <w:jc w:val="center"/>
            </w:pPr>
            <w:r>
              <w:rPr>
                <w:rFonts w:ascii="Arial" w:hAnsi="Arial" w:eastAsia="Arial"/>
                <w:b/>
                <w:sz w:val="19"/>
              </w:rPr>
              <w:t>Value</w:t>
            </w:r>
          </w:p>
        </w:tc>
      </w:tr>
      <w:tr w14:paraId="3F2E8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CEB56BB">
            <w:pPr>
              <w:spacing w:after="0" w:line="240" w:lineRule="auto"/>
              <w:jc w:val="center"/>
            </w:pPr>
            <w:r>
              <w:rPr>
                <w:rFonts w:ascii="Arial" w:hAnsi="Arial" w:eastAsia="Arial"/>
                <w:b w:val="0"/>
                <w:sz w:val="19"/>
              </w:rPr>
              <w:t>Method</w:t>
            </w:r>
          </w:p>
        </w:tc>
        <w:tc>
          <w:tcPr>
            <w:tcW w:w="4816" w:type="dxa"/>
            <w:vAlign w:val="center"/>
          </w:tcPr>
          <w:p w14:paraId="78407053">
            <w:pPr>
              <w:spacing w:after="0" w:line="240" w:lineRule="auto"/>
              <w:jc w:val="center"/>
            </w:pPr>
            <w:r>
              <w:rPr>
                <w:rFonts w:hint="eastAsia" w:eastAsia="宋体"/>
                <w:b w:val="0"/>
                <w:sz w:val="19"/>
                <w:lang w:val="en-US" w:eastAsia="zh-CN"/>
              </w:rPr>
              <w:t>GET</w:t>
            </w:r>
          </w:p>
        </w:tc>
      </w:tr>
      <w:tr w14:paraId="4AB70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15DA4FA">
            <w:pPr>
              <w:spacing w:after="0" w:line="240" w:lineRule="auto"/>
              <w:jc w:val="center"/>
            </w:pPr>
            <w:r>
              <w:rPr>
                <w:rFonts w:ascii="Arial" w:hAnsi="Arial" w:eastAsia="Arial"/>
                <w:b w:val="0"/>
                <w:sz w:val="19"/>
              </w:rPr>
              <w:t>Path</w:t>
            </w:r>
          </w:p>
        </w:tc>
        <w:tc>
          <w:tcPr>
            <w:tcW w:w="4816" w:type="dxa"/>
            <w:vAlign w:val="center"/>
          </w:tcPr>
          <w:p w14:paraId="1C4F26E5">
            <w:pPr>
              <w:spacing w:after="0" w:line="240" w:lineRule="auto"/>
              <w:rPr>
                <w:rFonts w:hint="default" w:eastAsia="宋体"/>
                <w:lang w:val="en-US" w:eastAsia="zh-CN"/>
              </w:rPr>
            </w:pPr>
            <w:r>
              <w:rPr>
                <w:rFonts w:ascii="Arial" w:hAnsi="Arial" w:eastAsia="Arial"/>
                <w:b w:val="0"/>
                <w:sz w:val="19"/>
              </w:rPr>
              <w:t>/</w:t>
            </w:r>
            <w:r>
              <w:rPr>
                <w:rFonts w:hint="eastAsia" w:eastAsia="宋体"/>
                <w:b w:val="0"/>
                <w:sz w:val="19"/>
                <w:lang w:val="en-US" w:eastAsia="zh-CN"/>
              </w:rPr>
              <w:t>ai/resume-improvement</w:t>
            </w:r>
          </w:p>
        </w:tc>
      </w:tr>
      <w:tr w14:paraId="2D614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auto"/>
            <w:vAlign w:val="center"/>
          </w:tcPr>
          <w:p w14:paraId="5006295A">
            <w:pPr>
              <w:spacing w:after="0" w:line="240" w:lineRule="auto"/>
              <w:jc w:val="center"/>
              <w:rPr>
                <w:rFonts w:ascii="Arial" w:hAnsi="Arial" w:eastAsia="Arial" w:cstheme="minorBidi"/>
                <w:sz w:val="21"/>
                <w:szCs w:val="22"/>
                <w:lang w:val="en-US" w:eastAsia="en-US" w:bidi="ar-SA"/>
              </w:rPr>
            </w:pPr>
            <w:r>
              <w:rPr>
                <w:rFonts w:ascii="Arial" w:hAnsi="Arial" w:eastAsia="Arial"/>
                <w:b w:val="0"/>
                <w:sz w:val="19"/>
              </w:rPr>
              <w:t>Authorized roles</w:t>
            </w:r>
          </w:p>
        </w:tc>
        <w:tc>
          <w:tcPr>
            <w:tcW w:w="4816" w:type="dxa"/>
            <w:shd w:val="clear" w:color="auto" w:fill="auto"/>
            <w:vAlign w:val="center"/>
          </w:tcPr>
          <w:p w14:paraId="78BD8B59">
            <w:pPr>
              <w:spacing w:after="0" w:line="240" w:lineRule="auto"/>
              <w:jc w:val="center"/>
              <w:rPr>
                <w:rFonts w:ascii="Arial" w:hAnsi="Arial" w:eastAsia="Arial" w:cstheme="minorBidi"/>
                <w:sz w:val="21"/>
                <w:szCs w:val="22"/>
                <w:lang w:val="en-US" w:eastAsia="en-US" w:bidi="ar-SA"/>
              </w:rPr>
            </w:pPr>
            <w:r>
              <w:rPr>
                <w:rFonts w:hint="eastAsia" w:eastAsia="宋体"/>
                <w:b w:val="0"/>
                <w:sz w:val="19"/>
                <w:lang w:val="en-US" w:eastAsia="zh-CN"/>
              </w:rPr>
              <w:t>student, graduate</w:t>
            </w:r>
          </w:p>
        </w:tc>
      </w:tr>
      <w:tr w14:paraId="56BA8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auto"/>
            <w:vAlign w:val="center"/>
          </w:tcPr>
          <w:p w14:paraId="2348DC93">
            <w:pPr>
              <w:spacing w:after="0" w:line="240" w:lineRule="auto"/>
              <w:jc w:val="center"/>
              <w:rPr>
                <w:rFonts w:hint="default" w:ascii="Arial" w:hAnsi="Arial" w:eastAsia="宋体"/>
                <w:b w:val="0"/>
                <w:sz w:val="19"/>
                <w:lang w:val="en-US" w:eastAsia="zh-CN"/>
              </w:rPr>
            </w:pPr>
            <w:r>
              <w:rPr>
                <w:rFonts w:hint="eastAsia" w:eastAsia="宋体"/>
                <w:b w:val="0"/>
                <w:sz w:val="19"/>
                <w:lang w:val="en-US" w:eastAsia="zh-CN"/>
              </w:rPr>
              <w:t>Purpose</w:t>
            </w:r>
          </w:p>
        </w:tc>
        <w:tc>
          <w:tcPr>
            <w:tcW w:w="4816" w:type="dxa"/>
            <w:shd w:val="clear" w:color="auto" w:fill="auto"/>
            <w:vAlign w:val="center"/>
          </w:tcPr>
          <w:p w14:paraId="71C2F15A">
            <w:pPr>
              <w:spacing w:after="0" w:line="240" w:lineRule="auto"/>
              <w:rPr>
                <w:rFonts w:hint="eastAsia" w:eastAsia="宋体"/>
                <w:b w:val="0"/>
                <w:sz w:val="19"/>
                <w:lang w:val="en-US" w:eastAsia="zh-CN"/>
              </w:rPr>
            </w:pPr>
            <w:r>
              <w:rPr>
                <w:rFonts w:hint="eastAsia" w:ascii="Arial" w:hAnsi="Arial" w:eastAsia="Arial"/>
                <w:b w:val="0"/>
                <w:sz w:val="19"/>
              </w:rPr>
              <w:t>Generate resume and profile improvement suggestions based on profile completeness, skills, bio, preferred location, and preferred job type.</w:t>
            </w:r>
          </w:p>
        </w:tc>
      </w:tr>
    </w:tbl>
    <w:p w14:paraId="00055E05">
      <w:pPr>
        <w:rPr>
          <w:rFonts w:hint="eastAsia" w:eastAsia="宋体"/>
          <w:lang w:val="en-US" w:eastAsia="zh-CN"/>
        </w:rPr>
      </w:pPr>
    </w:p>
    <w:p w14:paraId="614022AC">
      <w:pPr>
        <w:rPr>
          <w:rFonts w:hint="default" w:eastAsia="宋体"/>
          <w:lang w:val="en-US" w:eastAsia="zh-CN"/>
        </w:rPr>
      </w:pPr>
      <w:r>
        <w:rPr>
          <w:rFonts w:hint="eastAsia" w:eastAsia="宋体"/>
          <w:b/>
          <w:sz w:val="21"/>
          <w:lang w:val="en-US" w:eastAsia="zh-CN"/>
        </w:rPr>
        <w:t>Response</w:t>
      </w:r>
      <w:r>
        <w:rPr>
          <w:b/>
          <w:sz w:val="21"/>
        </w:rPr>
        <w:t xml:space="preserve"> </w:t>
      </w:r>
      <w:r>
        <w:rPr>
          <w:rFonts w:hint="eastAsia" w:eastAsia="宋体"/>
          <w:b/>
          <w:sz w:val="21"/>
          <w:lang w:val="en-US" w:eastAsia="zh-CN"/>
        </w:rPr>
        <w:t>Data</w:t>
      </w:r>
    </w:p>
    <w:tbl>
      <w:tblPr>
        <w:tblStyle w:val="36"/>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0"/>
        <w:gridCol w:w="3280"/>
        <w:gridCol w:w="3282"/>
      </w:tblGrid>
      <w:tr w14:paraId="55544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shd w:val="clear" w:color="auto" w:fill="D9EAF7"/>
            <w:vAlign w:val="center"/>
          </w:tcPr>
          <w:p w14:paraId="51A352A1">
            <w:pPr>
              <w:spacing w:after="0" w:line="240" w:lineRule="auto"/>
              <w:jc w:val="center"/>
            </w:pPr>
            <w:r>
              <w:rPr>
                <w:rFonts w:hint="eastAsia" w:eastAsia="宋体"/>
                <w:b/>
                <w:sz w:val="19"/>
                <w:lang w:val="en-US" w:eastAsia="zh-CN"/>
              </w:rPr>
              <w:t>Nam</w:t>
            </w:r>
            <w:r>
              <w:rPr>
                <w:rFonts w:ascii="Arial" w:hAnsi="Arial" w:eastAsia="Arial"/>
                <w:b/>
                <w:sz w:val="19"/>
              </w:rPr>
              <w:t>e</w:t>
            </w:r>
          </w:p>
        </w:tc>
        <w:tc>
          <w:tcPr>
            <w:tcW w:w="1666" w:type="pct"/>
            <w:shd w:val="clear" w:color="auto" w:fill="D9EAF7"/>
            <w:vAlign w:val="center"/>
          </w:tcPr>
          <w:p w14:paraId="2E39703E">
            <w:pPr>
              <w:spacing w:after="0" w:line="240" w:lineRule="auto"/>
              <w:jc w:val="center"/>
            </w:pPr>
            <w:r>
              <w:rPr>
                <w:rFonts w:ascii="Arial" w:hAnsi="Arial" w:eastAsia="Arial"/>
                <w:b/>
                <w:sz w:val="19"/>
              </w:rPr>
              <w:t>Type</w:t>
            </w:r>
          </w:p>
        </w:tc>
        <w:tc>
          <w:tcPr>
            <w:tcW w:w="1667" w:type="pct"/>
            <w:shd w:val="clear" w:color="auto" w:fill="D9EAF7"/>
            <w:vAlign w:val="center"/>
          </w:tcPr>
          <w:p w14:paraId="012803FE">
            <w:pPr>
              <w:spacing w:after="0" w:line="240" w:lineRule="auto"/>
              <w:jc w:val="center"/>
            </w:pPr>
            <w:r>
              <w:rPr>
                <w:rFonts w:ascii="Arial" w:hAnsi="Arial" w:eastAsia="Arial"/>
                <w:b/>
                <w:sz w:val="19"/>
              </w:rPr>
              <w:t>Description</w:t>
            </w:r>
          </w:p>
        </w:tc>
      </w:tr>
      <w:tr w14:paraId="787B9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76290EFD">
            <w:pPr>
              <w:spacing w:after="0" w:line="240" w:lineRule="auto"/>
              <w:jc w:val="center"/>
              <w:rPr>
                <w:rFonts w:hint="default"/>
                <w:b w:val="0"/>
                <w:sz w:val="19"/>
                <w:lang w:val="en-US" w:eastAsia="zh-CN"/>
              </w:rPr>
            </w:pPr>
            <w:r>
              <w:rPr>
                <w:rFonts w:hint="eastAsia"/>
                <w:b w:val="0"/>
                <w:sz w:val="19"/>
                <w:lang w:val="en-US" w:eastAsia="zh-CN"/>
              </w:rPr>
              <w:t>profileScore</w:t>
            </w:r>
          </w:p>
        </w:tc>
        <w:tc>
          <w:tcPr>
            <w:tcW w:w="1666" w:type="pct"/>
            <w:vAlign w:val="center"/>
          </w:tcPr>
          <w:p w14:paraId="0D96BB5F">
            <w:pPr>
              <w:spacing w:after="0" w:line="240" w:lineRule="auto"/>
              <w:jc w:val="center"/>
              <w:rPr>
                <w:rFonts w:hint="default"/>
                <w:b w:val="0"/>
                <w:sz w:val="19"/>
                <w:lang w:val="en-US" w:eastAsia="zh-CN"/>
              </w:rPr>
            </w:pPr>
            <w:r>
              <w:rPr>
                <w:rFonts w:hint="eastAsia"/>
                <w:b w:val="0"/>
                <w:sz w:val="19"/>
                <w:lang w:val="en-US" w:eastAsia="zh-CN"/>
              </w:rPr>
              <w:t>integer</w:t>
            </w:r>
          </w:p>
        </w:tc>
        <w:tc>
          <w:tcPr>
            <w:tcW w:w="1667" w:type="pct"/>
            <w:vAlign w:val="center"/>
          </w:tcPr>
          <w:p w14:paraId="14247D1A">
            <w:pPr>
              <w:spacing w:after="0" w:line="240" w:lineRule="auto"/>
              <w:jc w:val="center"/>
              <w:rPr>
                <w:rFonts w:hint="eastAsia"/>
                <w:b w:val="0"/>
                <w:sz w:val="19"/>
                <w:lang w:val="en-US" w:eastAsia="zh-CN"/>
              </w:rPr>
            </w:pPr>
            <w:r>
              <w:rPr>
                <w:rFonts w:hint="eastAsia"/>
                <w:b w:val="0"/>
                <w:sz w:val="19"/>
                <w:lang w:val="en-US" w:eastAsia="zh-CN"/>
              </w:rPr>
              <w:t>Profile completeness score</w:t>
            </w:r>
          </w:p>
        </w:tc>
      </w:tr>
      <w:tr w14:paraId="4CD98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61C437B7">
            <w:pPr>
              <w:spacing w:after="0" w:line="240" w:lineRule="auto"/>
              <w:jc w:val="center"/>
              <w:rPr>
                <w:rFonts w:hint="eastAsia"/>
                <w:b w:val="0"/>
                <w:sz w:val="19"/>
                <w:lang w:val="en-US" w:eastAsia="zh-CN"/>
              </w:rPr>
            </w:pPr>
            <w:r>
              <w:rPr>
                <w:rFonts w:hint="eastAsia"/>
                <w:b w:val="0"/>
                <w:sz w:val="19"/>
                <w:lang w:val="en-US" w:eastAsia="zh-CN"/>
              </w:rPr>
              <w:t>strengths</w:t>
            </w:r>
          </w:p>
        </w:tc>
        <w:tc>
          <w:tcPr>
            <w:tcW w:w="1666" w:type="pct"/>
            <w:vAlign w:val="center"/>
          </w:tcPr>
          <w:p w14:paraId="29D7FDDE">
            <w:pPr>
              <w:spacing w:after="0" w:line="240" w:lineRule="auto"/>
              <w:jc w:val="center"/>
              <w:rPr>
                <w:rFonts w:hint="eastAsia"/>
                <w:b w:val="0"/>
                <w:sz w:val="19"/>
                <w:lang w:val="en-US" w:eastAsia="zh-CN"/>
              </w:rPr>
            </w:pPr>
            <w:r>
              <w:rPr>
                <w:rFonts w:hint="eastAsia"/>
                <w:b w:val="0"/>
                <w:sz w:val="19"/>
                <w:lang w:val="en-US" w:eastAsia="zh-CN"/>
              </w:rPr>
              <w:t>array</w:t>
            </w:r>
          </w:p>
        </w:tc>
        <w:tc>
          <w:tcPr>
            <w:tcW w:w="1667" w:type="pct"/>
            <w:vAlign w:val="center"/>
          </w:tcPr>
          <w:p w14:paraId="0C5BC9C0">
            <w:pPr>
              <w:spacing w:after="0" w:line="240" w:lineRule="auto"/>
              <w:jc w:val="center"/>
              <w:rPr>
                <w:rFonts w:hint="eastAsia"/>
                <w:b w:val="0"/>
                <w:sz w:val="19"/>
                <w:lang w:val="en-US" w:eastAsia="zh-CN"/>
              </w:rPr>
            </w:pPr>
            <w:r>
              <w:rPr>
                <w:rFonts w:hint="eastAsia"/>
                <w:b w:val="0"/>
                <w:sz w:val="19"/>
                <w:lang w:val="en-US" w:eastAsia="zh-CN"/>
              </w:rPr>
              <w:t>Profile strengths</w:t>
            </w:r>
          </w:p>
        </w:tc>
      </w:tr>
      <w:tr w14:paraId="64CE6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1EF4852D">
            <w:pPr>
              <w:spacing w:after="0" w:line="240" w:lineRule="auto"/>
              <w:jc w:val="center"/>
              <w:rPr>
                <w:rFonts w:hint="eastAsia"/>
                <w:b w:val="0"/>
                <w:sz w:val="19"/>
                <w:lang w:val="en-US" w:eastAsia="zh-CN"/>
              </w:rPr>
            </w:pPr>
            <w:r>
              <w:rPr>
                <w:rFonts w:hint="eastAsia"/>
                <w:b w:val="0"/>
                <w:sz w:val="19"/>
                <w:lang w:val="en-US" w:eastAsia="zh-CN"/>
              </w:rPr>
              <w:t>weaknesses</w:t>
            </w:r>
          </w:p>
        </w:tc>
        <w:tc>
          <w:tcPr>
            <w:tcW w:w="1666" w:type="pct"/>
            <w:vAlign w:val="center"/>
          </w:tcPr>
          <w:p w14:paraId="1C005DAB">
            <w:pPr>
              <w:spacing w:after="0" w:line="240" w:lineRule="auto"/>
              <w:jc w:val="center"/>
              <w:rPr>
                <w:rFonts w:hint="eastAsia"/>
                <w:b w:val="0"/>
                <w:sz w:val="19"/>
                <w:lang w:val="en-US" w:eastAsia="zh-CN"/>
              </w:rPr>
            </w:pPr>
            <w:r>
              <w:rPr>
                <w:rFonts w:hint="eastAsia"/>
                <w:b w:val="0"/>
                <w:sz w:val="19"/>
                <w:lang w:val="en-US" w:eastAsia="zh-CN"/>
              </w:rPr>
              <w:t>array</w:t>
            </w:r>
          </w:p>
        </w:tc>
        <w:tc>
          <w:tcPr>
            <w:tcW w:w="1667" w:type="pct"/>
            <w:vAlign w:val="center"/>
          </w:tcPr>
          <w:p w14:paraId="62677D65">
            <w:pPr>
              <w:spacing w:after="0" w:line="240" w:lineRule="auto"/>
              <w:jc w:val="center"/>
              <w:rPr>
                <w:rFonts w:hint="eastAsia"/>
                <w:b w:val="0"/>
                <w:sz w:val="19"/>
                <w:lang w:val="en-US" w:eastAsia="zh-CN"/>
              </w:rPr>
            </w:pPr>
            <w:r>
              <w:rPr>
                <w:rFonts w:hint="eastAsia"/>
                <w:b w:val="0"/>
                <w:sz w:val="19"/>
                <w:lang w:val="en-US" w:eastAsia="zh-CN"/>
              </w:rPr>
              <w:t>Missing or weak areas</w:t>
            </w:r>
          </w:p>
        </w:tc>
      </w:tr>
      <w:tr w14:paraId="4F79F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771C962A">
            <w:pPr>
              <w:spacing w:after="0" w:line="240" w:lineRule="auto"/>
              <w:jc w:val="center"/>
              <w:rPr>
                <w:rFonts w:hint="eastAsia"/>
                <w:b w:val="0"/>
                <w:sz w:val="19"/>
                <w:lang w:val="en-US" w:eastAsia="zh-CN"/>
              </w:rPr>
            </w:pPr>
            <w:r>
              <w:rPr>
                <w:rFonts w:hint="eastAsia"/>
                <w:b w:val="0"/>
                <w:sz w:val="19"/>
                <w:lang w:val="en-US" w:eastAsia="zh-CN"/>
              </w:rPr>
              <w:t>suggestions</w:t>
            </w:r>
          </w:p>
        </w:tc>
        <w:tc>
          <w:tcPr>
            <w:tcW w:w="1666" w:type="pct"/>
            <w:vAlign w:val="center"/>
          </w:tcPr>
          <w:p w14:paraId="363872EA">
            <w:pPr>
              <w:spacing w:after="0" w:line="240" w:lineRule="auto"/>
              <w:jc w:val="center"/>
              <w:rPr>
                <w:rFonts w:hint="eastAsia"/>
                <w:b w:val="0"/>
                <w:sz w:val="19"/>
                <w:lang w:val="en-US" w:eastAsia="zh-CN"/>
              </w:rPr>
            </w:pPr>
            <w:r>
              <w:rPr>
                <w:rFonts w:hint="eastAsia"/>
                <w:b w:val="0"/>
                <w:sz w:val="19"/>
                <w:lang w:val="en-US" w:eastAsia="zh-CN"/>
              </w:rPr>
              <w:t>array</w:t>
            </w:r>
          </w:p>
        </w:tc>
        <w:tc>
          <w:tcPr>
            <w:tcW w:w="1667" w:type="pct"/>
            <w:vAlign w:val="center"/>
          </w:tcPr>
          <w:p w14:paraId="2563CBBF">
            <w:pPr>
              <w:spacing w:after="0" w:line="240" w:lineRule="auto"/>
              <w:jc w:val="center"/>
              <w:rPr>
                <w:rFonts w:hint="eastAsia"/>
                <w:b w:val="0"/>
                <w:sz w:val="19"/>
                <w:lang w:val="en-US" w:eastAsia="zh-CN"/>
              </w:rPr>
            </w:pPr>
            <w:r>
              <w:rPr>
                <w:rFonts w:hint="eastAsia"/>
                <w:b w:val="0"/>
                <w:sz w:val="19"/>
                <w:lang w:val="en-US" w:eastAsia="zh-CN"/>
              </w:rPr>
              <w:t>Resume improvement suggestions</w:t>
            </w:r>
          </w:p>
        </w:tc>
      </w:tr>
    </w:tbl>
    <w:p w14:paraId="0EE44572">
      <w:pPr>
        <w:rPr>
          <w:rFonts w:hint="eastAsia" w:eastAsia="宋体"/>
          <w:lang w:val="en-US" w:eastAsia="zh-CN"/>
        </w:rPr>
      </w:pPr>
    </w:p>
    <w:p w14:paraId="5D8117EE">
      <w:pPr>
        <w:pStyle w:val="4"/>
        <w:rPr>
          <w:rFonts w:hint="default" w:eastAsia="宋体"/>
          <w:lang w:val="en-US" w:eastAsia="zh-CN"/>
        </w:rPr>
      </w:pPr>
      <w:r>
        <w:t>2</w:t>
      </w:r>
      <w:r>
        <w:rPr>
          <w:rFonts w:hint="eastAsia" w:eastAsia="宋体"/>
          <w:lang w:val="en-US" w:eastAsia="zh-CN"/>
        </w:rPr>
        <w:t>3</w:t>
      </w:r>
      <w:r>
        <w:t>.</w:t>
      </w:r>
      <w:r>
        <w:rPr>
          <w:rFonts w:hint="eastAsia" w:eastAsia="宋体"/>
          <w:lang w:val="en-US" w:eastAsia="zh-CN"/>
        </w:rPr>
        <w:t>4</w:t>
      </w:r>
      <w:r>
        <w:t xml:space="preserve">. </w:t>
      </w:r>
      <w:r>
        <w:rPr>
          <w:rFonts w:hint="eastAsia" w:eastAsia="宋体"/>
          <w:lang w:val="en-US" w:eastAsia="zh-CN"/>
        </w:rPr>
        <w:t>Job Alerts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21"/>
        <w:gridCol w:w="4927"/>
      </w:tblGrid>
      <w:tr w14:paraId="61DFE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921" w:type="dxa"/>
            <w:shd w:val="clear" w:color="auto" w:fill="D9EAF7"/>
            <w:vAlign w:val="center"/>
          </w:tcPr>
          <w:p w14:paraId="242AB333">
            <w:pPr>
              <w:spacing w:after="0" w:line="240" w:lineRule="auto"/>
              <w:jc w:val="center"/>
            </w:pPr>
            <w:r>
              <w:rPr>
                <w:rFonts w:ascii="Arial" w:hAnsi="Arial" w:eastAsia="Arial"/>
                <w:b/>
                <w:sz w:val="19"/>
              </w:rPr>
              <w:t>Field</w:t>
            </w:r>
          </w:p>
        </w:tc>
        <w:tc>
          <w:tcPr>
            <w:tcW w:w="4927" w:type="dxa"/>
            <w:shd w:val="clear" w:color="auto" w:fill="D9EAF7"/>
            <w:vAlign w:val="center"/>
          </w:tcPr>
          <w:p w14:paraId="24F13AD5">
            <w:pPr>
              <w:spacing w:after="0" w:line="240" w:lineRule="auto"/>
              <w:jc w:val="center"/>
            </w:pPr>
            <w:r>
              <w:rPr>
                <w:rFonts w:ascii="Arial" w:hAnsi="Arial" w:eastAsia="Arial"/>
                <w:b/>
                <w:sz w:val="19"/>
              </w:rPr>
              <w:t>Value</w:t>
            </w:r>
          </w:p>
        </w:tc>
      </w:tr>
      <w:tr w14:paraId="1A5C1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1" w:type="dxa"/>
            <w:vAlign w:val="center"/>
          </w:tcPr>
          <w:p w14:paraId="3FC80296">
            <w:pPr>
              <w:spacing w:after="0" w:line="240" w:lineRule="auto"/>
              <w:jc w:val="center"/>
            </w:pPr>
            <w:r>
              <w:rPr>
                <w:rFonts w:ascii="Arial" w:hAnsi="Arial" w:eastAsia="Arial"/>
                <w:b w:val="0"/>
                <w:sz w:val="19"/>
              </w:rPr>
              <w:t>Method</w:t>
            </w:r>
          </w:p>
        </w:tc>
        <w:tc>
          <w:tcPr>
            <w:tcW w:w="4927" w:type="dxa"/>
            <w:vAlign w:val="center"/>
          </w:tcPr>
          <w:p w14:paraId="18EEA305">
            <w:pPr>
              <w:spacing w:after="0" w:line="240" w:lineRule="auto"/>
              <w:jc w:val="center"/>
            </w:pPr>
            <w:r>
              <w:rPr>
                <w:rFonts w:hint="eastAsia" w:eastAsia="宋体"/>
                <w:b w:val="0"/>
                <w:sz w:val="19"/>
                <w:lang w:val="en-US" w:eastAsia="zh-CN"/>
              </w:rPr>
              <w:t>GET</w:t>
            </w:r>
          </w:p>
        </w:tc>
      </w:tr>
      <w:tr w14:paraId="0586C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1" w:type="dxa"/>
            <w:vAlign w:val="center"/>
          </w:tcPr>
          <w:p w14:paraId="65F0F85B">
            <w:pPr>
              <w:spacing w:after="0" w:line="240" w:lineRule="auto"/>
              <w:jc w:val="center"/>
            </w:pPr>
            <w:r>
              <w:rPr>
                <w:rFonts w:ascii="Arial" w:hAnsi="Arial" w:eastAsia="Arial"/>
                <w:b w:val="0"/>
                <w:sz w:val="19"/>
              </w:rPr>
              <w:t>Path</w:t>
            </w:r>
          </w:p>
        </w:tc>
        <w:tc>
          <w:tcPr>
            <w:tcW w:w="4927" w:type="dxa"/>
            <w:vAlign w:val="center"/>
          </w:tcPr>
          <w:p w14:paraId="73ACB648">
            <w:pPr>
              <w:spacing w:after="0" w:line="240" w:lineRule="auto"/>
              <w:rPr>
                <w:rFonts w:hint="default" w:eastAsia="宋体"/>
                <w:lang w:val="en-US" w:eastAsia="zh-CN"/>
              </w:rPr>
            </w:pPr>
            <w:r>
              <w:rPr>
                <w:rFonts w:ascii="Arial" w:hAnsi="Arial" w:eastAsia="Arial"/>
                <w:b w:val="0"/>
                <w:sz w:val="19"/>
              </w:rPr>
              <w:t>/</w:t>
            </w:r>
            <w:r>
              <w:rPr>
                <w:rFonts w:hint="eastAsia" w:eastAsia="宋体"/>
                <w:b w:val="0"/>
                <w:sz w:val="19"/>
                <w:lang w:val="en-US" w:eastAsia="zh-CN"/>
              </w:rPr>
              <w:t>ai/jobs/alerts</w:t>
            </w:r>
          </w:p>
        </w:tc>
      </w:tr>
      <w:tr w14:paraId="34DCF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1" w:type="dxa"/>
            <w:shd w:val="clear" w:color="auto" w:fill="auto"/>
            <w:vAlign w:val="center"/>
          </w:tcPr>
          <w:p w14:paraId="5D97252B">
            <w:pPr>
              <w:spacing w:after="0" w:line="240" w:lineRule="auto"/>
              <w:jc w:val="center"/>
              <w:rPr>
                <w:rFonts w:ascii="Arial" w:hAnsi="Arial" w:eastAsia="Arial" w:cstheme="minorBidi"/>
                <w:sz w:val="21"/>
                <w:szCs w:val="22"/>
                <w:lang w:val="en-US" w:eastAsia="en-US" w:bidi="ar-SA"/>
              </w:rPr>
            </w:pPr>
            <w:r>
              <w:rPr>
                <w:rFonts w:ascii="Arial" w:hAnsi="Arial" w:eastAsia="Arial"/>
                <w:b w:val="0"/>
                <w:sz w:val="19"/>
              </w:rPr>
              <w:t>Authorized roles</w:t>
            </w:r>
          </w:p>
        </w:tc>
        <w:tc>
          <w:tcPr>
            <w:tcW w:w="4927" w:type="dxa"/>
            <w:shd w:val="clear" w:color="auto" w:fill="auto"/>
            <w:vAlign w:val="center"/>
          </w:tcPr>
          <w:p w14:paraId="3079D529">
            <w:pPr>
              <w:spacing w:after="0" w:line="240" w:lineRule="auto"/>
              <w:jc w:val="center"/>
              <w:rPr>
                <w:rFonts w:ascii="Arial" w:hAnsi="Arial" w:eastAsia="Arial" w:cstheme="minorBidi"/>
                <w:sz w:val="21"/>
                <w:szCs w:val="22"/>
                <w:lang w:val="en-US" w:eastAsia="en-US" w:bidi="ar-SA"/>
              </w:rPr>
            </w:pPr>
            <w:r>
              <w:rPr>
                <w:rFonts w:hint="eastAsia" w:eastAsia="宋体"/>
                <w:b w:val="0"/>
                <w:sz w:val="19"/>
                <w:lang w:val="en-US" w:eastAsia="zh-CN"/>
              </w:rPr>
              <w:t>student, graduate</w:t>
            </w:r>
          </w:p>
        </w:tc>
      </w:tr>
      <w:tr w14:paraId="397FE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21" w:type="dxa"/>
            <w:shd w:val="clear" w:color="auto" w:fill="auto"/>
            <w:vAlign w:val="center"/>
          </w:tcPr>
          <w:p w14:paraId="3397F0CA">
            <w:pPr>
              <w:spacing w:after="0" w:line="240" w:lineRule="auto"/>
              <w:jc w:val="center"/>
              <w:rPr>
                <w:rFonts w:hint="default" w:ascii="Arial" w:hAnsi="Arial" w:eastAsia="宋体" w:cstheme="minorBidi"/>
                <w:b w:val="0"/>
                <w:sz w:val="19"/>
                <w:szCs w:val="22"/>
                <w:lang w:val="en-US" w:eastAsia="zh-CN" w:bidi="ar-SA"/>
              </w:rPr>
            </w:pPr>
            <w:r>
              <w:rPr>
                <w:rFonts w:hint="eastAsia" w:eastAsia="宋体"/>
                <w:b w:val="0"/>
                <w:sz w:val="19"/>
                <w:lang w:val="en-US" w:eastAsia="zh-CN"/>
              </w:rPr>
              <w:t>Purpose</w:t>
            </w:r>
          </w:p>
        </w:tc>
        <w:tc>
          <w:tcPr>
            <w:tcW w:w="4927" w:type="dxa"/>
            <w:shd w:val="clear" w:color="auto" w:fill="auto"/>
            <w:vAlign w:val="center"/>
          </w:tcPr>
          <w:p w14:paraId="353BB90E">
            <w:pPr>
              <w:spacing w:after="0" w:line="240" w:lineRule="auto"/>
              <w:rPr>
                <w:rFonts w:hint="eastAsia" w:ascii="Arial" w:hAnsi="Arial" w:eastAsia="宋体" w:cstheme="minorBidi"/>
                <w:b w:val="0"/>
                <w:sz w:val="19"/>
                <w:szCs w:val="22"/>
                <w:lang w:val="en-US" w:eastAsia="zh-CN" w:bidi="ar-SA"/>
              </w:rPr>
            </w:pPr>
            <w:r>
              <w:rPr>
                <w:rFonts w:hint="eastAsia" w:ascii="Arial" w:hAnsi="Arial" w:eastAsia="Arial"/>
                <w:b w:val="0"/>
                <w:sz w:val="19"/>
              </w:rPr>
              <w:t>Return job alerts when approved jobs strongly match the student's profile.</w:t>
            </w:r>
          </w:p>
        </w:tc>
      </w:tr>
    </w:tbl>
    <w:p w14:paraId="29337352">
      <w:pPr>
        <w:rPr>
          <w:rFonts w:hint="eastAsia" w:eastAsia="宋体"/>
          <w:lang w:val="en-US" w:eastAsia="zh-CN"/>
        </w:rPr>
      </w:pPr>
    </w:p>
    <w:p w14:paraId="013071D3">
      <w:pPr>
        <w:rPr>
          <w:rFonts w:hint="default" w:eastAsia="宋体"/>
          <w:lang w:val="en-US" w:eastAsia="zh-CN"/>
        </w:rPr>
      </w:pPr>
      <w:r>
        <w:rPr>
          <w:rFonts w:hint="eastAsia" w:eastAsia="宋体"/>
          <w:b/>
          <w:sz w:val="21"/>
          <w:lang w:val="en-US" w:eastAsia="zh-CN"/>
        </w:rPr>
        <w:t>Response</w:t>
      </w:r>
      <w:r>
        <w:rPr>
          <w:b/>
          <w:sz w:val="21"/>
        </w:rPr>
        <w:t xml:space="preserve"> </w:t>
      </w:r>
      <w:r>
        <w:rPr>
          <w:rFonts w:hint="eastAsia" w:eastAsia="宋体"/>
          <w:b/>
          <w:sz w:val="21"/>
          <w:lang w:val="en-US" w:eastAsia="zh-CN"/>
        </w:rPr>
        <w:t>Data</w:t>
      </w:r>
    </w:p>
    <w:tbl>
      <w:tblPr>
        <w:tblStyle w:val="36"/>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0"/>
        <w:gridCol w:w="3280"/>
        <w:gridCol w:w="3282"/>
      </w:tblGrid>
      <w:tr w14:paraId="10F4C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shd w:val="clear" w:color="auto" w:fill="D9EAF7"/>
            <w:vAlign w:val="center"/>
          </w:tcPr>
          <w:p w14:paraId="1A1AC946">
            <w:pPr>
              <w:spacing w:after="0" w:line="240" w:lineRule="auto"/>
              <w:jc w:val="center"/>
            </w:pPr>
            <w:r>
              <w:rPr>
                <w:rFonts w:hint="eastAsia" w:eastAsia="宋体"/>
                <w:b/>
                <w:sz w:val="19"/>
                <w:lang w:val="en-US" w:eastAsia="zh-CN"/>
              </w:rPr>
              <w:t>Nam</w:t>
            </w:r>
            <w:r>
              <w:rPr>
                <w:rFonts w:ascii="Arial" w:hAnsi="Arial" w:eastAsia="Arial"/>
                <w:b/>
                <w:sz w:val="19"/>
              </w:rPr>
              <w:t>e</w:t>
            </w:r>
          </w:p>
        </w:tc>
        <w:tc>
          <w:tcPr>
            <w:tcW w:w="1666" w:type="pct"/>
            <w:shd w:val="clear" w:color="auto" w:fill="D9EAF7"/>
            <w:vAlign w:val="center"/>
          </w:tcPr>
          <w:p w14:paraId="127D316C">
            <w:pPr>
              <w:spacing w:after="0" w:line="240" w:lineRule="auto"/>
              <w:jc w:val="center"/>
            </w:pPr>
            <w:r>
              <w:rPr>
                <w:rFonts w:ascii="Arial" w:hAnsi="Arial" w:eastAsia="Arial"/>
                <w:b/>
                <w:sz w:val="19"/>
              </w:rPr>
              <w:t>Type</w:t>
            </w:r>
          </w:p>
        </w:tc>
        <w:tc>
          <w:tcPr>
            <w:tcW w:w="1667" w:type="pct"/>
            <w:shd w:val="clear" w:color="auto" w:fill="D9EAF7"/>
            <w:vAlign w:val="center"/>
          </w:tcPr>
          <w:p w14:paraId="698E433D">
            <w:pPr>
              <w:spacing w:after="0" w:line="240" w:lineRule="auto"/>
              <w:jc w:val="center"/>
            </w:pPr>
            <w:r>
              <w:rPr>
                <w:rFonts w:ascii="Arial" w:hAnsi="Arial" w:eastAsia="Arial"/>
                <w:b/>
                <w:sz w:val="19"/>
              </w:rPr>
              <w:t>Description</w:t>
            </w:r>
          </w:p>
        </w:tc>
      </w:tr>
      <w:tr w14:paraId="41126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453ED2A8">
            <w:pPr>
              <w:spacing w:after="0" w:line="240" w:lineRule="auto"/>
              <w:jc w:val="center"/>
              <w:rPr>
                <w:rFonts w:hint="default"/>
                <w:b w:val="0"/>
                <w:sz w:val="19"/>
                <w:lang w:val="en-US" w:eastAsia="zh-CN"/>
              </w:rPr>
            </w:pPr>
            <w:r>
              <w:rPr>
                <w:rFonts w:hint="eastAsia"/>
                <w:b w:val="0"/>
                <w:sz w:val="19"/>
                <w:lang w:val="en-US" w:eastAsia="zh-CN"/>
              </w:rPr>
              <w:t>records</w:t>
            </w:r>
          </w:p>
        </w:tc>
        <w:tc>
          <w:tcPr>
            <w:tcW w:w="1666" w:type="pct"/>
            <w:vAlign w:val="center"/>
          </w:tcPr>
          <w:p w14:paraId="29B66C18">
            <w:pPr>
              <w:spacing w:after="0" w:line="240" w:lineRule="auto"/>
              <w:jc w:val="center"/>
              <w:rPr>
                <w:rFonts w:hint="default"/>
                <w:b w:val="0"/>
                <w:sz w:val="19"/>
                <w:lang w:val="en-US" w:eastAsia="zh-CN"/>
              </w:rPr>
            </w:pPr>
            <w:r>
              <w:rPr>
                <w:rFonts w:hint="eastAsia"/>
                <w:b w:val="0"/>
                <w:sz w:val="19"/>
                <w:lang w:val="en-US" w:eastAsia="zh-CN"/>
              </w:rPr>
              <w:t>array</w:t>
            </w:r>
          </w:p>
        </w:tc>
        <w:tc>
          <w:tcPr>
            <w:tcW w:w="1667" w:type="pct"/>
            <w:vAlign w:val="center"/>
          </w:tcPr>
          <w:p w14:paraId="0A21AF9F">
            <w:pPr>
              <w:spacing w:after="0" w:line="240" w:lineRule="auto"/>
              <w:jc w:val="center"/>
              <w:rPr>
                <w:rFonts w:hint="eastAsia"/>
                <w:b w:val="0"/>
                <w:sz w:val="19"/>
                <w:lang w:val="en-US" w:eastAsia="zh-CN"/>
              </w:rPr>
            </w:pPr>
            <w:r>
              <w:rPr>
                <w:rFonts w:hint="eastAsia"/>
                <w:b w:val="0"/>
                <w:sz w:val="19"/>
                <w:lang w:val="en-US" w:eastAsia="zh-CN"/>
              </w:rPr>
              <w:t>Matched job alerts</w:t>
            </w:r>
          </w:p>
        </w:tc>
      </w:tr>
      <w:tr w14:paraId="30A03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7C7154D3">
            <w:pPr>
              <w:spacing w:after="0" w:line="240" w:lineRule="auto"/>
              <w:jc w:val="center"/>
              <w:rPr>
                <w:rFonts w:hint="eastAsia"/>
                <w:b w:val="0"/>
                <w:sz w:val="19"/>
                <w:lang w:val="en-US" w:eastAsia="zh-CN"/>
              </w:rPr>
            </w:pPr>
            <w:r>
              <w:rPr>
                <w:rFonts w:hint="eastAsia"/>
                <w:b w:val="0"/>
                <w:sz w:val="19"/>
                <w:lang w:val="en-US" w:eastAsia="zh-CN"/>
              </w:rPr>
              <w:t>jobId</w:t>
            </w:r>
          </w:p>
        </w:tc>
        <w:tc>
          <w:tcPr>
            <w:tcW w:w="1666" w:type="pct"/>
            <w:vAlign w:val="center"/>
          </w:tcPr>
          <w:p w14:paraId="38ABE105">
            <w:pPr>
              <w:spacing w:after="0" w:line="240" w:lineRule="auto"/>
              <w:jc w:val="center"/>
              <w:rPr>
                <w:rFonts w:hint="eastAsia"/>
                <w:b w:val="0"/>
                <w:sz w:val="19"/>
                <w:lang w:val="en-US" w:eastAsia="zh-CN"/>
              </w:rPr>
            </w:pPr>
            <w:r>
              <w:rPr>
                <w:rFonts w:hint="eastAsia"/>
                <w:b w:val="0"/>
                <w:sz w:val="19"/>
                <w:lang w:val="en-US" w:eastAsia="zh-CN"/>
              </w:rPr>
              <w:t>long</w:t>
            </w:r>
          </w:p>
        </w:tc>
        <w:tc>
          <w:tcPr>
            <w:tcW w:w="1667" w:type="pct"/>
            <w:vAlign w:val="center"/>
          </w:tcPr>
          <w:p w14:paraId="0A073C51">
            <w:pPr>
              <w:spacing w:after="0" w:line="240" w:lineRule="auto"/>
              <w:jc w:val="center"/>
              <w:rPr>
                <w:rFonts w:hint="eastAsia"/>
                <w:b w:val="0"/>
                <w:sz w:val="19"/>
                <w:lang w:val="en-US" w:eastAsia="zh-CN"/>
              </w:rPr>
            </w:pPr>
            <w:r>
              <w:rPr>
                <w:rFonts w:hint="eastAsia"/>
                <w:b w:val="0"/>
                <w:sz w:val="19"/>
                <w:lang w:val="en-US" w:eastAsia="zh-CN"/>
              </w:rPr>
              <w:t>Job identifier</w:t>
            </w:r>
          </w:p>
        </w:tc>
      </w:tr>
      <w:tr w14:paraId="6834C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6314B827">
            <w:pPr>
              <w:spacing w:after="0" w:line="240" w:lineRule="auto"/>
              <w:jc w:val="center"/>
              <w:rPr>
                <w:rFonts w:hint="eastAsia"/>
                <w:b w:val="0"/>
                <w:sz w:val="19"/>
                <w:lang w:val="en-US" w:eastAsia="zh-CN"/>
              </w:rPr>
            </w:pPr>
            <w:r>
              <w:rPr>
                <w:rFonts w:hint="eastAsia"/>
                <w:b w:val="0"/>
                <w:sz w:val="19"/>
                <w:lang w:val="en-US" w:eastAsia="zh-CN"/>
              </w:rPr>
              <w:t>title</w:t>
            </w:r>
          </w:p>
        </w:tc>
        <w:tc>
          <w:tcPr>
            <w:tcW w:w="1666" w:type="pct"/>
            <w:vAlign w:val="center"/>
          </w:tcPr>
          <w:p w14:paraId="36D91C07">
            <w:pPr>
              <w:spacing w:after="0" w:line="240" w:lineRule="auto"/>
              <w:jc w:val="center"/>
              <w:rPr>
                <w:rFonts w:hint="eastAsia"/>
                <w:b w:val="0"/>
                <w:sz w:val="19"/>
                <w:lang w:val="en-US" w:eastAsia="zh-CN"/>
              </w:rPr>
            </w:pPr>
            <w:r>
              <w:rPr>
                <w:rFonts w:hint="eastAsia"/>
                <w:b w:val="0"/>
                <w:sz w:val="19"/>
                <w:lang w:val="en-US" w:eastAsia="zh-CN"/>
              </w:rPr>
              <w:t>string</w:t>
            </w:r>
          </w:p>
        </w:tc>
        <w:tc>
          <w:tcPr>
            <w:tcW w:w="1667" w:type="pct"/>
            <w:vAlign w:val="center"/>
          </w:tcPr>
          <w:p w14:paraId="4DE0CF44">
            <w:pPr>
              <w:spacing w:after="0" w:line="240" w:lineRule="auto"/>
              <w:jc w:val="center"/>
              <w:rPr>
                <w:rFonts w:hint="eastAsia"/>
                <w:b w:val="0"/>
                <w:sz w:val="19"/>
                <w:lang w:val="en-US" w:eastAsia="zh-CN"/>
              </w:rPr>
            </w:pPr>
            <w:r>
              <w:rPr>
                <w:rFonts w:hint="eastAsia"/>
                <w:b w:val="0"/>
                <w:sz w:val="19"/>
                <w:lang w:val="en-US" w:eastAsia="zh-CN"/>
              </w:rPr>
              <w:t>Job title</w:t>
            </w:r>
          </w:p>
        </w:tc>
      </w:tr>
      <w:tr w14:paraId="13788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4FF27EE1">
            <w:pPr>
              <w:spacing w:after="0" w:line="240" w:lineRule="auto"/>
              <w:jc w:val="center"/>
              <w:rPr>
                <w:rFonts w:hint="eastAsia"/>
                <w:b w:val="0"/>
                <w:sz w:val="19"/>
                <w:lang w:val="en-US" w:eastAsia="zh-CN"/>
              </w:rPr>
            </w:pPr>
            <w:r>
              <w:rPr>
                <w:rFonts w:hint="eastAsia"/>
                <w:b w:val="0"/>
                <w:sz w:val="19"/>
                <w:lang w:val="en-US" w:eastAsia="zh-CN"/>
              </w:rPr>
              <w:t>matchScore</w:t>
            </w:r>
          </w:p>
        </w:tc>
        <w:tc>
          <w:tcPr>
            <w:tcW w:w="1666" w:type="pct"/>
            <w:vAlign w:val="center"/>
          </w:tcPr>
          <w:p w14:paraId="72F4A0FC">
            <w:pPr>
              <w:spacing w:after="0" w:line="240" w:lineRule="auto"/>
              <w:jc w:val="center"/>
              <w:rPr>
                <w:rFonts w:hint="eastAsia"/>
                <w:b w:val="0"/>
                <w:sz w:val="19"/>
                <w:lang w:val="en-US" w:eastAsia="zh-CN"/>
              </w:rPr>
            </w:pPr>
            <w:r>
              <w:rPr>
                <w:rFonts w:hint="eastAsia"/>
                <w:b w:val="0"/>
                <w:sz w:val="19"/>
                <w:lang w:val="en-US" w:eastAsia="zh-CN"/>
              </w:rPr>
              <w:t>integer</w:t>
            </w:r>
          </w:p>
        </w:tc>
        <w:tc>
          <w:tcPr>
            <w:tcW w:w="1667" w:type="pct"/>
            <w:vAlign w:val="center"/>
          </w:tcPr>
          <w:p w14:paraId="7AFE4CB0">
            <w:pPr>
              <w:spacing w:after="0" w:line="240" w:lineRule="auto"/>
              <w:jc w:val="center"/>
              <w:rPr>
                <w:rFonts w:hint="eastAsia"/>
                <w:b w:val="0"/>
                <w:sz w:val="19"/>
                <w:lang w:val="en-US" w:eastAsia="zh-CN"/>
              </w:rPr>
            </w:pPr>
            <w:r>
              <w:rPr>
                <w:rFonts w:hint="eastAsia"/>
                <w:b w:val="0"/>
                <w:sz w:val="19"/>
                <w:lang w:val="en-US" w:eastAsia="zh-CN"/>
              </w:rPr>
              <w:t>Match score</w:t>
            </w:r>
          </w:p>
        </w:tc>
      </w:tr>
      <w:tr w14:paraId="4B4F7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1CBAF81B">
            <w:pPr>
              <w:spacing w:after="0" w:line="240" w:lineRule="auto"/>
              <w:jc w:val="center"/>
              <w:rPr>
                <w:rFonts w:hint="eastAsia"/>
                <w:b w:val="0"/>
                <w:sz w:val="19"/>
                <w:lang w:val="en-US" w:eastAsia="zh-CN"/>
              </w:rPr>
            </w:pPr>
            <w:r>
              <w:rPr>
                <w:rFonts w:hint="eastAsia"/>
                <w:b w:val="0"/>
                <w:sz w:val="19"/>
                <w:lang w:val="en-US" w:eastAsia="zh-CN"/>
              </w:rPr>
              <w:t>reason</w:t>
            </w:r>
          </w:p>
        </w:tc>
        <w:tc>
          <w:tcPr>
            <w:tcW w:w="1666" w:type="pct"/>
            <w:vAlign w:val="center"/>
          </w:tcPr>
          <w:p w14:paraId="55AC367D">
            <w:pPr>
              <w:spacing w:after="0" w:line="240" w:lineRule="auto"/>
              <w:jc w:val="center"/>
              <w:rPr>
                <w:rFonts w:hint="eastAsia"/>
                <w:b w:val="0"/>
                <w:sz w:val="19"/>
                <w:lang w:val="en-US" w:eastAsia="zh-CN"/>
              </w:rPr>
            </w:pPr>
            <w:r>
              <w:rPr>
                <w:rFonts w:hint="eastAsia"/>
                <w:b w:val="0"/>
                <w:sz w:val="19"/>
                <w:lang w:val="en-US" w:eastAsia="zh-CN"/>
              </w:rPr>
              <w:t>string</w:t>
            </w:r>
          </w:p>
        </w:tc>
        <w:tc>
          <w:tcPr>
            <w:tcW w:w="1667" w:type="pct"/>
            <w:vAlign w:val="center"/>
          </w:tcPr>
          <w:p w14:paraId="5DB3D049">
            <w:pPr>
              <w:spacing w:after="0" w:line="240" w:lineRule="auto"/>
              <w:jc w:val="center"/>
              <w:rPr>
                <w:rFonts w:hint="eastAsia"/>
                <w:b w:val="0"/>
                <w:sz w:val="19"/>
                <w:lang w:val="en-US" w:eastAsia="zh-CN"/>
              </w:rPr>
            </w:pPr>
            <w:r>
              <w:rPr>
                <w:rFonts w:hint="eastAsia"/>
                <w:b w:val="0"/>
                <w:sz w:val="19"/>
                <w:lang w:val="en-US" w:eastAsia="zh-CN"/>
              </w:rPr>
              <w:t>Why this alert is recommended</w:t>
            </w:r>
          </w:p>
        </w:tc>
      </w:tr>
    </w:tbl>
    <w:p w14:paraId="517F4199">
      <w:pPr>
        <w:rPr>
          <w:rFonts w:hint="eastAsia" w:eastAsia="宋体"/>
          <w:lang w:val="en-US" w:eastAsia="zh-CN"/>
        </w:rPr>
      </w:pPr>
    </w:p>
    <w:p w14:paraId="2DD63E73">
      <w:pPr>
        <w:pStyle w:val="4"/>
        <w:rPr>
          <w:rFonts w:hint="default" w:eastAsia="宋体"/>
          <w:lang w:val="en-US" w:eastAsia="zh-CN"/>
        </w:rPr>
      </w:pPr>
      <w:r>
        <w:t>2</w:t>
      </w:r>
      <w:r>
        <w:rPr>
          <w:rFonts w:hint="eastAsia" w:eastAsia="宋体"/>
          <w:lang w:val="en-US" w:eastAsia="zh-CN"/>
        </w:rPr>
        <w:t>3</w:t>
      </w:r>
      <w:r>
        <w:t>.</w:t>
      </w:r>
      <w:r>
        <w:rPr>
          <w:rFonts w:hint="eastAsia" w:eastAsia="宋体"/>
          <w:lang w:val="en-US" w:eastAsia="zh-CN"/>
        </w:rPr>
        <w:t>5</w:t>
      </w:r>
      <w:r>
        <w:t xml:space="preserve">. </w:t>
      </w:r>
      <w:r>
        <w:rPr>
          <w:rFonts w:hint="eastAsia" w:eastAsia="宋体"/>
          <w:lang w:val="en-US" w:eastAsia="zh-CN"/>
        </w:rPr>
        <w:t>Student Assistant Chat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121BA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458F3568">
            <w:pPr>
              <w:spacing w:after="0" w:line="240" w:lineRule="auto"/>
              <w:jc w:val="center"/>
            </w:pPr>
            <w:r>
              <w:rPr>
                <w:rFonts w:ascii="Arial" w:hAnsi="Arial" w:eastAsia="Arial"/>
                <w:b/>
                <w:sz w:val="19"/>
              </w:rPr>
              <w:t>Field</w:t>
            </w:r>
          </w:p>
        </w:tc>
        <w:tc>
          <w:tcPr>
            <w:tcW w:w="4816" w:type="dxa"/>
            <w:shd w:val="clear" w:color="auto" w:fill="D9EAF7"/>
            <w:vAlign w:val="center"/>
          </w:tcPr>
          <w:p w14:paraId="0B0A60ED">
            <w:pPr>
              <w:spacing w:after="0" w:line="240" w:lineRule="auto"/>
              <w:jc w:val="center"/>
            </w:pPr>
            <w:r>
              <w:rPr>
                <w:rFonts w:ascii="Arial" w:hAnsi="Arial" w:eastAsia="Arial"/>
                <w:b/>
                <w:sz w:val="19"/>
              </w:rPr>
              <w:t>Value</w:t>
            </w:r>
          </w:p>
        </w:tc>
      </w:tr>
      <w:tr w14:paraId="6D5FA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A5A57A3">
            <w:pPr>
              <w:spacing w:after="0" w:line="240" w:lineRule="auto"/>
              <w:jc w:val="center"/>
            </w:pPr>
            <w:r>
              <w:rPr>
                <w:rFonts w:ascii="Arial" w:hAnsi="Arial" w:eastAsia="Arial"/>
                <w:b w:val="0"/>
                <w:sz w:val="19"/>
              </w:rPr>
              <w:t>Method</w:t>
            </w:r>
          </w:p>
        </w:tc>
        <w:tc>
          <w:tcPr>
            <w:tcW w:w="4816" w:type="dxa"/>
            <w:vAlign w:val="center"/>
          </w:tcPr>
          <w:p w14:paraId="03C6D26D">
            <w:pPr>
              <w:spacing w:after="0" w:line="240" w:lineRule="auto"/>
              <w:jc w:val="center"/>
            </w:pPr>
            <w:r>
              <w:rPr>
                <w:rFonts w:hint="eastAsia" w:eastAsia="宋体"/>
                <w:b w:val="0"/>
                <w:sz w:val="19"/>
                <w:lang w:val="en-US" w:eastAsia="zh-CN"/>
              </w:rPr>
              <w:t>POST</w:t>
            </w:r>
          </w:p>
        </w:tc>
      </w:tr>
      <w:tr w14:paraId="715DF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845F867">
            <w:pPr>
              <w:spacing w:after="0" w:line="240" w:lineRule="auto"/>
              <w:jc w:val="center"/>
            </w:pPr>
            <w:r>
              <w:rPr>
                <w:rFonts w:ascii="Arial" w:hAnsi="Arial" w:eastAsia="Arial"/>
                <w:b w:val="0"/>
                <w:sz w:val="19"/>
              </w:rPr>
              <w:t>Path</w:t>
            </w:r>
          </w:p>
        </w:tc>
        <w:tc>
          <w:tcPr>
            <w:tcW w:w="4816" w:type="dxa"/>
            <w:vAlign w:val="center"/>
          </w:tcPr>
          <w:p w14:paraId="0459BFA9">
            <w:pPr>
              <w:spacing w:after="0" w:line="240" w:lineRule="auto"/>
              <w:rPr>
                <w:rFonts w:hint="default" w:eastAsia="宋体"/>
                <w:lang w:val="en-US" w:eastAsia="zh-CN"/>
              </w:rPr>
            </w:pPr>
            <w:r>
              <w:rPr>
                <w:rFonts w:ascii="Arial" w:hAnsi="Arial" w:eastAsia="Arial"/>
                <w:b w:val="0"/>
                <w:sz w:val="19"/>
              </w:rPr>
              <w:t>/</w:t>
            </w:r>
            <w:r>
              <w:rPr>
                <w:rFonts w:hint="eastAsia" w:eastAsia="宋体"/>
                <w:b w:val="0"/>
                <w:sz w:val="19"/>
                <w:lang w:val="en-US" w:eastAsia="zh-CN"/>
              </w:rPr>
              <w:t>ai/student/chat</w:t>
            </w:r>
          </w:p>
        </w:tc>
      </w:tr>
      <w:tr w14:paraId="290BD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auto"/>
            <w:vAlign w:val="center"/>
          </w:tcPr>
          <w:p w14:paraId="4C8FAC13">
            <w:pPr>
              <w:spacing w:after="0" w:line="240" w:lineRule="auto"/>
              <w:jc w:val="center"/>
              <w:rPr>
                <w:rFonts w:ascii="Arial" w:hAnsi="Arial" w:eastAsia="Arial" w:cstheme="minorBidi"/>
                <w:sz w:val="21"/>
                <w:szCs w:val="22"/>
                <w:lang w:val="en-US" w:eastAsia="en-US" w:bidi="ar-SA"/>
              </w:rPr>
            </w:pPr>
            <w:r>
              <w:rPr>
                <w:rFonts w:ascii="Arial" w:hAnsi="Arial" w:eastAsia="Arial"/>
                <w:b w:val="0"/>
                <w:sz w:val="19"/>
              </w:rPr>
              <w:t>Authorized roles</w:t>
            </w:r>
          </w:p>
        </w:tc>
        <w:tc>
          <w:tcPr>
            <w:tcW w:w="4816" w:type="dxa"/>
            <w:shd w:val="clear" w:color="auto" w:fill="auto"/>
            <w:vAlign w:val="center"/>
          </w:tcPr>
          <w:p w14:paraId="074575A2">
            <w:pPr>
              <w:spacing w:after="0" w:line="240" w:lineRule="auto"/>
              <w:jc w:val="center"/>
              <w:rPr>
                <w:rFonts w:ascii="Arial" w:hAnsi="Arial" w:eastAsia="Arial" w:cstheme="minorBidi"/>
                <w:sz w:val="21"/>
                <w:szCs w:val="22"/>
                <w:lang w:val="en-US" w:eastAsia="en-US" w:bidi="ar-SA"/>
              </w:rPr>
            </w:pPr>
            <w:r>
              <w:rPr>
                <w:rFonts w:hint="eastAsia" w:eastAsia="宋体"/>
                <w:b w:val="0"/>
                <w:sz w:val="19"/>
                <w:lang w:val="en-US" w:eastAsia="zh-CN"/>
              </w:rPr>
              <w:t>student, graduate</w:t>
            </w:r>
          </w:p>
        </w:tc>
      </w:tr>
      <w:tr w14:paraId="17DD9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33E6610">
            <w:pPr>
              <w:spacing w:after="0" w:line="240" w:lineRule="auto"/>
              <w:jc w:val="center"/>
              <w:rPr>
                <w:rFonts w:hint="eastAsia" w:ascii="Arial" w:hAnsi="Arial" w:eastAsia="宋体"/>
                <w:b w:val="0"/>
                <w:sz w:val="19"/>
                <w:lang w:val="en-US" w:eastAsia="zh-CN"/>
              </w:rPr>
            </w:pPr>
            <w:r>
              <w:rPr>
                <w:rFonts w:hint="eastAsia" w:eastAsia="宋体"/>
                <w:b w:val="0"/>
                <w:sz w:val="19"/>
                <w:lang w:val="en-US" w:eastAsia="zh-CN"/>
              </w:rPr>
              <w:t>Purpose</w:t>
            </w:r>
          </w:p>
        </w:tc>
        <w:tc>
          <w:tcPr>
            <w:tcW w:w="4816" w:type="dxa"/>
            <w:vAlign w:val="center"/>
          </w:tcPr>
          <w:p w14:paraId="63A82541">
            <w:pPr>
              <w:spacing w:after="0" w:line="240" w:lineRule="auto"/>
              <w:rPr>
                <w:rFonts w:ascii="Arial" w:hAnsi="Arial" w:eastAsia="Arial"/>
                <w:b w:val="0"/>
                <w:sz w:val="19"/>
              </w:rPr>
            </w:pPr>
            <w:r>
              <w:rPr>
                <w:rFonts w:hint="eastAsia" w:ascii="Arial" w:hAnsi="Arial" w:eastAsia="Arial"/>
                <w:b w:val="0"/>
                <w:sz w:val="19"/>
              </w:rPr>
              <w:t>Provide right-bottom student assistant responses. The assistant helps students access or understand job fit analysis, job recommendations, job alerts, resume advice, and application success prediction.</w:t>
            </w:r>
          </w:p>
        </w:tc>
      </w:tr>
    </w:tbl>
    <w:p w14:paraId="00813A7E">
      <w:pPr>
        <w:rPr>
          <w:rFonts w:hint="eastAsia" w:eastAsia="宋体"/>
          <w:lang w:val="en-US" w:eastAsia="zh-CN"/>
        </w:rPr>
      </w:pPr>
    </w:p>
    <w:p w14:paraId="4A8C1C52">
      <w:pPr>
        <w:rPr>
          <w:rFonts w:hint="default" w:eastAsia="宋体"/>
          <w:lang w:val="en-US" w:eastAsia="zh-CN"/>
        </w:rPr>
      </w:pPr>
      <w:r>
        <w:rPr>
          <w:rFonts w:hint="eastAsia" w:eastAsia="宋体"/>
          <w:b/>
          <w:sz w:val="21"/>
          <w:lang w:val="en-US" w:eastAsia="zh-CN"/>
        </w:rPr>
        <w:t>Request Body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2"/>
        <w:gridCol w:w="2462"/>
        <w:gridCol w:w="2462"/>
        <w:gridCol w:w="2462"/>
      </w:tblGrid>
      <w:tr w14:paraId="3F9BA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2" w:type="dxa"/>
            <w:shd w:val="clear" w:color="auto" w:fill="D9EAF7"/>
            <w:vAlign w:val="center"/>
          </w:tcPr>
          <w:p w14:paraId="5B604D81">
            <w:pPr>
              <w:spacing w:after="0" w:line="240" w:lineRule="auto"/>
              <w:jc w:val="center"/>
            </w:pPr>
            <w:r>
              <w:rPr>
                <w:rFonts w:hint="eastAsia" w:eastAsia="宋体"/>
                <w:b/>
                <w:sz w:val="19"/>
                <w:lang w:val="en-US" w:eastAsia="zh-CN"/>
              </w:rPr>
              <w:t>Nam</w:t>
            </w:r>
            <w:r>
              <w:rPr>
                <w:rFonts w:ascii="Arial" w:hAnsi="Arial" w:eastAsia="Arial"/>
                <w:b/>
                <w:sz w:val="19"/>
              </w:rPr>
              <w:t>e</w:t>
            </w:r>
          </w:p>
        </w:tc>
        <w:tc>
          <w:tcPr>
            <w:tcW w:w="2462" w:type="dxa"/>
            <w:shd w:val="clear" w:color="auto" w:fill="D9EAF7"/>
            <w:vAlign w:val="center"/>
          </w:tcPr>
          <w:p w14:paraId="06E0A0C3">
            <w:pPr>
              <w:spacing w:after="0" w:line="240" w:lineRule="auto"/>
              <w:jc w:val="center"/>
            </w:pPr>
            <w:r>
              <w:rPr>
                <w:rFonts w:ascii="Arial" w:hAnsi="Arial" w:eastAsia="Arial"/>
                <w:b/>
                <w:sz w:val="19"/>
              </w:rPr>
              <w:t>Type</w:t>
            </w:r>
          </w:p>
        </w:tc>
        <w:tc>
          <w:tcPr>
            <w:tcW w:w="2462" w:type="dxa"/>
            <w:shd w:val="clear" w:color="auto" w:fill="D9EAF7"/>
            <w:vAlign w:val="center"/>
          </w:tcPr>
          <w:p w14:paraId="58BE7FAE">
            <w:pPr>
              <w:spacing w:after="0" w:line="240" w:lineRule="auto"/>
              <w:jc w:val="center"/>
              <w:rPr>
                <w:rFonts w:hint="default" w:ascii="Arial" w:hAnsi="Arial" w:eastAsia="宋体"/>
                <w:b/>
                <w:sz w:val="19"/>
                <w:lang w:val="en-US" w:eastAsia="zh-CN"/>
              </w:rPr>
            </w:pPr>
            <w:r>
              <w:rPr>
                <w:rFonts w:hint="eastAsia" w:eastAsia="宋体"/>
                <w:b/>
                <w:sz w:val="19"/>
                <w:lang w:val="en-US" w:eastAsia="zh-CN"/>
              </w:rPr>
              <w:t>Required</w:t>
            </w:r>
          </w:p>
        </w:tc>
        <w:tc>
          <w:tcPr>
            <w:tcW w:w="2462" w:type="dxa"/>
            <w:shd w:val="clear" w:color="auto" w:fill="D9EAF7"/>
            <w:vAlign w:val="center"/>
          </w:tcPr>
          <w:p w14:paraId="77A2C228">
            <w:pPr>
              <w:spacing w:after="0" w:line="240" w:lineRule="auto"/>
              <w:jc w:val="center"/>
            </w:pPr>
            <w:r>
              <w:rPr>
                <w:rFonts w:ascii="Arial" w:hAnsi="Arial" w:eastAsia="Arial"/>
                <w:b/>
                <w:sz w:val="19"/>
              </w:rPr>
              <w:t>Description</w:t>
            </w:r>
          </w:p>
        </w:tc>
      </w:tr>
      <w:tr w14:paraId="19437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2" w:type="dxa"/>
            <w:vAlign w:val="center"/>
          </w:tcPr>
          <w:p w14:paraId="6E708D36">
            <w:pPr>
              <w:spacing w:after="0" w:line="240" w:lineRule="auto"/>
              <w:jc w:val="center"/>
              <w:rPr>
                <w:rFonts w:hint="default"/>
                <w:b w:val="0"/>
                <w:sz w:val="19"/>
                <w:lang w:val="en-US" w:eastAsia="zh-CN"/>
              </w:rPr>
            </w:pPr>
            <w:r>
              <w:rPr>
                <w:rFonts w:hint="eastAsia"/>
                <w:b w:val="0"/>
                <w:sz w:val="19"/>
                <w:lang w:val="en-US" w:eastAsia="zh-CN"/>
              </w:rPr>
              <w:t>message</w:t>
            </w:r>
          </w:p>
        </w:tc>
        <w:tc>
          <w:tcPr>
            <w:tcW w:w="2462" w:type="dxa"/>
            <w:vAlign w:val="center"/>
          </w:tcPr>
          <w:p w14:paraId="7102D736">
            <w:pPr>
              <w:spacing w:after="0" w:line="240" w:lineRule="auto"/>
              <w:jc w:val="center"/>
              <w:rPr>
                <w:rFonts w:hint="eastAsia"/>
                <w:b w:val="0"/>
                <w:sz w:val="19"/>
                <w:lang w:val="en-US" w:eastAsia="zh-CN"/>
              </w:rPr>
            </w:pPr>
            <w:r>
              <w:rPr>
                <w:rFonts w:hint="eastAsia"/>
                <w:b w:val="0"/>
                <w:sz w:val="19"/>
                <w:lang w:val="en-US" w:eastAsia="zh-CN"/>
              </w:rPr>
              <w:t>string</w:t>
            </w:r>
          </w:p>
        </w:tc>
        <w:tc>
          <w:tcPr>
            <w:tcW w:w="2462" w:type="dxa"/>
            <w:vAlign w:val="center"/>
          </w:tcPr>
          <w:p w14:paraId="18DCA5E9">
            <w:pPr>
              <w:spacing w:after="0" w:line="240" w:lineRule="auto"/>
              <w:jc w:val="center"/>
              <w:rPr>
                <w:rFonts w:hint="eastAsia"/>
                <w:b w:val="0"/>
                <w:sz w:val="19"/>
                <w:lang w:val="en-US" w:eastAsia="zh-CN"/>
              </w:rPr>
            </w:pPr>
            <w:r>
              <w:rPr>
                <w:rFonts w:hint="eastAsia"/>
                <w:b w:val="0"/>
                <w:sz w:val="19"/>
                <w:lang w:val="en-US" w:eastAsia="zh-CN"/>
              </w:rPr>
              <w:t>Yes</w:t>
            </w:r>
          </w:p>
        </w:tc>
        <w:tc>
          <w:tcPr>
            <w:tcW w:w="2462" w:type="dxa"/>
            <w:vAlign w:val="center"/>
          </w:tcPr>
          <w:p w14:paraId="098C5C97">
            <w:pPr>
              <w:spacing w:after="0" w:line="240" w:lineRule="auto"/>
              <w:jc w:val="center"/>
              <w:rPr>
                <w:rFonts w:hint="eastAsia"/>
                <w:b w:val="0"/>
                <w:sz w:val="19"/>
                <w:lang w:val="en-US" w:eastAsia="zh-CN"/>
              </w:rPr>
            </w:pPr>
            <w:r>
              <w:rPr>
                <w:rFonts w:hint="eastAsia"/>
                <w:b w:val="0"/>
                <w:sz w:val="19"/>
                <w:lang w:val="en-US" w:eastAsia="zh-CN"/>
              </w:rPr>
              <w:t>Student assistant input message</w:t>
            </w:r>
          </w:p>
        </w:tc>
      </w:tr>
    </w:tbl>
    <w:p w14:paraId="1B6642BA">
      <w:pPr>
        <w:rPr>
          <w:rFonts w:hint="eastAsia" w:eastAsia="宋体"/>
          <w:lang w:val="en-US" w:eastAsia="zh-CN"/>
        </w:rPr>
      </w:pPr>
    </w:p>
    <w:p w14:paraId="71AA4932">
      <w:pPr>
        <w:rPr>
          <w:rFonts w:hint="default" w:eastAsia="宋体"/>
          <w:lang w:val="en-US" w:eastAsia="zh-CN"/>
        </w:rPr>
      </w:pPr>
      <w:r>
        <w:rPr>
          <w:rFonts w:hint="eastAsia" w:eastAsia="宋体"/>
          <w:b/>
          <w:sz w:val="21"/>
          <w:lang w:val="en-US" w:eastAsia="zh-CN"/>
        </w:rPr>
        <w:t>Response</w:t>
      </w:r>
      <w:r>
        <w:rPr>
          <w:b/>
          <w:sz w:val="21"/>
        </w:rPr>
        <w:t xml:space="preserve"> </w:t>
      </w:r>
      <w:r>
        <w:rPr>
          <w:rFonts w:hint="eastAsia" w:eastAsia="宋体"/>
          <w:b/>
          <w:sz w:val="21"/>
          <w:lang w:val="en-US" w:eastAsia="zh-CN"/>
        </w:rPr>
        <w:t>Data</w:t>
      </w:r>
    </w:p>
    <w:tbl>
      <w:tblPr>
        <w:tblStyle w:val="36"/>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79"/>
        <w:gridCol w:w="3279"/>
        <w:gridCol w:w="3282"/>
      </w:tblGrid>
      <w:tr w14:paraId="58899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shd w:val="clear" w:color="auto" w:fill="D9EAF7"/>
            <w:vAlign w:val="center"/>
          </w:tcPr>
          <w:p w14:paraId="68A8B6D9">
            <w:pPr>
              <w:spacing w:after="0" w:line="240" w:lineRule="auto"/>
              <w:jc w:val="center"/>
            </w:pPr>
            <w:r>
              <w:rPr>
                <w:rFonts w:hint="eastAsia" w:eastAsia="宋体"/>
                <w:b/>
                <w:sz w:val="19"/>
                <w:lang w:val="en-US" w:eastAsia="zh-CN"/>
              </w:rPr>
              <w:t>Nam</w:t>
            </w:r>
            <w:r>
              <w:rPr>
                <w:rFonts w:ascii="Arial" w:hAnsi="Arial" w:eastAsia="Arial"/>
                <w:b/>
                <w:sz w:val="19"/>
              </w:rPr>
              <w:t>e</w:t>
            </w:r>
          </w:p>
        </w:tc>
        <w:tc>
          <w:tcPr>
            <w:tcW w:w="1666" w:type="pct"/>
            <w:shd w:val="clear" w:color="auto" w:fill="D9EAF7"/>
            <w:vAlign w:val="center"/>
          </w:tcPr>
          <w:p w14:paraId="5505DB62">
            <w:pPr>
              <w:spacing w:after="0" w:line="240" w:lineRule="auto"/>
              <w:jc w:val="center"/>
            </w:pPr>
            <w:r>
              <w:rPr>
                <w:rFonts w:ascii="Arial" w:hAnsi="Arial" w:eastAsia="Arial"/>
                <w:b/>
                <w:sz w:val="19"/>
              </w:rPr>
              <w:t>Type</w:t>
            </w:r>
          </w:p>
        </w:tc>
        <w:tc>
          <w:tcPr>
            <w:tcW w:w="1667" w:type="pct"/>
            <w:shd w:val="clear" w:color="auto" w:fill="D9EAF7"/>
            <w:vAlign w:val="center"/>
          </w:tcPr>
          <w:p w14:paraId="3E15015E">
            <w:pPr>
              <w:spacing w:after="0" w:line="240" w:lineRule="auto"/>
              <w:jc w:val="center"/>
            </w:pPr>
            <w:r>
              <w:rPr>
                <w:rFonts w:ascii="Arial" w:hAnsi="Arial" w:eastAsia="Arial"/>
                <w:b/>
                <w:sz w:val="19"/>
              </w:rPr>
              <w:t>Description</w:t>
            </w:r>
          </w:p>
        </w:tc>
      </w:tr>
      <w:tr w14:paraId="0AEF3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320815AE">
            <w:pPr>
              <w:spacing w:after="0" w:line="240" w:lineRule="auto"/>
              <w:jc w:val="center"/>
              <w:rPr>
                <w:rFonts w:hint="default"/>
                <w:b w:val="0"/>
                <w:sz w:val="19"/>
                <w:lang w:val="en-US" w:eastAsia="zh-CN"/>
              </w:rPr>
            </w:pPr>
            <w:r>
              <w:rPr>
                <w:rFonts w:hint="eastAsia"/>
                <w:b w:val="0"/>
                <w:sz w:val="19"/>
                <w:lang w:val="en-US" w:eastAsia="zh-CN"/>
              </w:rPr>
              <w:t>reply</w:t>
            </w:r>
          </w:p>
        </w:tc>
        <w:tc>
          <w:tcPr>
            <w:tcW w:w="1666" w:type="pct"/>
            <w:vAlign w:val="center"/>
          </w:tcPr>
          <w:p w14:paraId="0B34685A">
            <w:pPr>
              <w:spacing w:after="0" w:line="240" w:lineRule="auto"/>
              <w:jc w:val="center"/>
              <w:rPr>
                <w:rFonts w:hint="default"/>
                <w:b w:val="0"/>
                <w:sz w:val="19"/>
                <w:lang w:val="en-US" w:eastAsia="zh-CN"/>
              </w:rPr>
            </w:pPr>
            <w:r>
              <w:rPr>
                <w:rFonts w:hint="eastAsia"/>
                <w:b w:val="0"/>
                <w:sz w:val="19"/>
                <w:lang w:val="en-US" w:eastAsia="zh-CN"/>
              </w:rPr>
              <w:t>string</w:t>
            </w:r>
          </w:p>
        </w:tc>
        <w:tc>
          <w:tcPr>
            <w:tcW w:w="1667" w:type="pct"/>
            <w:vAlign w:val="center"/>
          </w:tcPr>
          <w:p w14:paraId="77A7BB06">
            <w:pPr>
              <w:spacing w:after="0" w:line="240" w:lineRule="auto"/>
              <w:jc w:val="center"/>
              <w:rPr>
                <w:rFonts w:hint="eastAsia"/>
                <w:b w:val="0"/>
                <w:sz w:val="19"/>
                <w:lang w:val="en-US" w:eastAsia="zh-CN"/>
              </w:rPr>
            </w:pPr>
            <w:r>
              <w:rPr>
                <w:rFonts w:hint="eastAsia"/>
                <w:b w:val="0"/>
                <w:sz w:val="19"/>
                <w:lang w:val="en-US" w:eastAsia="zh-CN"/>
              </w:rPr>
              <w:t>Assistant response</w:t>
            </w:r>
          </w:p>
        </w:tc>
      </w:tr>
      <w:tr w14:paraId="68B3E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2E125CD9">
            <w:pPr>
              <w:spacing w:after="0" w:line="240" w:lineRule="auto"/>
              <w:jc w:val="center"/>
              <w:rPr>
                <w:rFonts w:hint="eastAsia"/>
                <w:b w:val="0"/>
                <w:sz w:val="19"/>
                <w:lang w:val="en-US" w:eastAsia="zh-CN"/>
              </w:rPr>
            </w:pPr>
            <w:r>
              <w:rPr>
                <w:rFonts w:hint="eastAsia"/>
                <w:b w:val="0"/>
                <w:sz w:val="19"/>
                <w:lang w:val="en-US" w:eastAsia="zh-CN"/>
              </w:rPr>
              <w:t>timestamp</w:t>
            </w:r>
          </w:p>
        </w:tc>
        <w:tc>
          <w:tcPr>
            <w:tcW w:w="1666" w:type="pct"/>
            <w:vAlign w:val="center"/>
          </w:tcPr>
          <w:p w14:paraId="786E2020">
            <w:pPr>
              <w:spacing w:after="0" w:line="240" w:lineRule="auto"/>
              <w:jc w:val="center"/>
              <w:rPr>
                <w:rFonts w:hint="eastAsia"/>
                <w:b w:val="0"/>
                <w:sz w:val="19"/>
                <w:lang w:val="en-US" w:eastAsia="zh-CN"/>
              </w:rPr>
            </w:pPr>
            <w:r>
              <w:rPr>
                <w:rFonts w:hint="eastAsia"/>
                <w:b w:val="0"/>
                <w:sz w:val="19"/>
                <w:lang w:val="en-US" w:eastAsia="zh-CN"/>
              </w:rPr>
              <w:t>datetime</w:t>
            </w:r>
          </w:p>
        </w:tc>
        <w:tc>
          <w:tcPr>
            <w:tcW w:w="1667" w:type="pct"/>
            <w:vAlign w:val="center"/>
          </w:tcPr>
          <w:p w14:paraId="3E0AE8A1">
            <w:pPr>
              <w:spacing w:after="0" w:line="240" w:lineRule="auto"/>
              <w:jc w:val="center"/>
              <w:rPr>
                <w:rFonts w:hint="eastAsia"/>
                <w:b w:val="0"/>
                <w:sz w:val="19"/>
                <w:lang w:val="en-US" w:eastAsia="zh-CN"/>
              </w:rPr>
            </w:pPr>
            <w:r>
              <w:rPr>
                <w:rFonts w:hint="eastAsia"/>
                <w:b w:val="0"/>
                <w:sz w:val="19"/>
                <w:lang w:val="en-US" w:eastAsia="zh-CN"/>
              </w:rPr>
              <w:t>Response time</w:t>
            </w:r>
          </w:p>
        </w:tc>
      </w:tr>
    </w:tbl>
    <w:p w14:paraId="5C576B0B">
      <w:pPr>
        <w:rPr>
          <w:rFonts w:hint="eastAsia" w:eastAsia="宋体"/>
          <w:lang w:val="en-US" w:eastAsia="zh-CN"/>
        </w:rPr>
      </w:pPr>
    </w:p>
    <w:p w14:paraId="11D8D64B">
      <w:pPr>
        <w:pStyle w:val="4"/>
        <w:rPr>
          <w:rFonts w:hint="default" w:eastAsia="宋体"/>
          <w:lang w:val="en-US" w:eastAsia="zh-CN"/>
        </w:rPr>
      </w:pPr>
      <w:r>
        <w:t>2</w:t>
      </w:r>
      <w:r>
        <w:rPr>
          <w:rFonts w:hint="eastAsia" w:eastAsia="宋体"/>
          <w:lang w:val="en-US" w:eastAsia="zh-CN"/>
        </w:rPr>
        <w:t>3</w:t>
      </w:r>
      <w:r>
        <w:t>.</w:t>
      </w:r>
      <w:r>
        <w:rPr>
          <w:rFonts w:hint="eastAsia" w:eastAsia="宋体"/>
          <w:lang w:val="en-US" w:eastAsia="zh-CN"/>
        </w:rPr>
        <w:t>6</w:t>
      </w:r>
      <w:r>
        <w:t xml:space="preserve">. </w:t>
      </w:r>
      <w:r>
        <w:rPr>
          <w:rFonts w:hint="eastAsia" w:eastAsia="宋体"/>
          <w:lang w:val="en-US" w:eastAsia="zh-CN"/>
        </w:rPr>
        <w:t>Candidate Screening for Employer</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0A810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1FD7AC8E">
            <w:pPr>
              <w:spacing w:after="0" w:line="240" w:lineRule="auto"/>
              <w:jc w:val="center"/>
            </w:pPr>
            <w:r>
              <w:rPr>
                <w:rFonts w:ascii="Arial" w:hAnsi="Arial" w:eastAsia="Arial"/>
                <w:b/>
                <w:sz w:val="19"/>
              </w:rPr>
              <w:t>Field</w:t>
            </w:r>
          </w:p>
        </w:tc>
        <w:tc>
          <w:tcPr>
            <w:tcW w:w="4816" w:type="dxa"/>
            <w:shd w:val="clear" w:color="auto" w:fill="D9EAF7"/>
            <w:vAlign w:val="center"/>
          </w:tcPr>
          <w:p w14:paraId="24FFEF73">
            <w:pPr>
              <w:spacing w:after="0" w:line="240" w:lineRule="auto"/>
              <w:jc w:val="center"/>
            </w:pPr>
            <w:r>
              <w:rPr>
                <w:rFonts w:ascii="Arial" w:hAnsi="Arial" w:eastAsia="Arial"/>
                <w:b/>
                <w:sz w:val="19"/>
              </w:rPr>
              <w:t>Value</w:t>
            </w:r>
          </w:p>
        </w:tc>
      </w:tr>
      <w:tr w14:paraId="77A5B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C44CC13">
            <w:pPr>
              <w:spacing w:after="0" w:line="240" w:lineRule="auto"/>
              <w:jc w:val="center"/>
            </w:pPr>
            <w:r>
              <w:rPr>
                <w:rFonts w:ascii="Arial" w:hAnsi="Arial" w:eastAsia="Arial"/>
                <w:b w:val="0"/>
                <w:sz w:val="19"/>
              </w:rPr>
              <w:t>Method</w:t>
            </w:r>
          </w:p>
        </w:tc>
        <w:tc>
          <w:tcPr>
            <w:tcW w:w="4816" w:type="dxa"/>
            <w:vAlign w:val="center"/>
          </w:tcPr>
          <w:p w14:paraId="1195CAFC">
            <w:pPr>
              <w:spacing w:after="0" w:line="240" w:lineRule="auto"/>
              <w:jc w:val="center"/>
            </w:pPr>
            <w:r>
              <w:rPr>
                <w:rFonts w:hint="eastAsia" w:eastAsia="宋体"/>
                <w:b w:val="0"/>
                <w:sz w:val="19"/>
                <w:lang w:val="en-US" w:eastAsia="zh-CN"/>
              </w:rPr>
              <w:t>GET</w:t>
            </w:r>
          </w:p>
        </w:tc>
      </w:tr>
      <w:tr w14:paraId="218EF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209EB44">
            <w:pPr>
              <w:spacing w:after="0" w:line="240" w:lineRule="auto"/>
              <w:jc w:val="center"/>
            </w:pPr>
            <w:r>
              <w:rPr>
                <w:rFonts w:ascii="Arial" w:hAnsi="Arial" w:eastAsia="Arial"/>
                <w:b w:val="0"/>
                <w:sz w:val="19"/>
              </w:rPr>
              <w:t>Path</w:t>
            </w:r>
          </w:p>
        </w:tc>
        <w:tc>
          <w:tcPr>
            <w:tcW w:w="4816" w:type="dxa"/>
            <w:vAlign w:val="center"/>
          </w:tcPr>
          <w:p w14:paraId="15016722">
            <w:pPr>
              <w:spacing w:after="0" w:line="240" w:lineRule="auto"/>
              <w:rPr>
                <w:rFonts w:hint="default" w:eastAsia="宋体"/>
                <w:lang w:val="en-US" w:eastAsia="zh-CN"/>
              </w:rPr>
            </w:pPr>
            <w:r>
              <w:rPr>
                <w:rFonts w:ascii="Arial" w:hAnsi="Arial" w:eastAsia="Arial"/>
                <w:b w:val="0"/>
                <w:sz w:val="19"/>
              </w:rPr>
              <w:t>/</w:t>
            </w:r>
            <w:r>
              <w:rPr>
                <w:rFonts w:hint="eastAsia" w:eastAsia="宋体"/>
                <w:b w:val="0"/>
                <w:sz w:val="19"/>
                <w:lang w:val="en-US" w:eastAsia="zh-CN"/>
              </w:rPr>
              <w:t>a</w:t>
            </w:r>
            <w:r>
              <w:rPr>
                <w:rFonts w:hint="eastAsia" w:ascii="Arial" w:hAnsi="Arial" w:eastAsia="Arial"/>
                <w:b w:val="0"/>
                <w:sz w:val="19"/>
                <w:lang w:val="en-US" w:eastAsia="zh-CN"/>
              </w:rPr>
              <w:t>i/</w:t>
            </w:r>
            <w:r>
              <w:rPr>
                <w:rFonts w:ascii="Arial" w:hAnsi="Arial" w:eastAsia="Arial"/>
                <w:b w:val="0"/>
                <w:sz w:val="19"/>
              </w:rPr>
              <w:t>employer/jobs/{jobId}/ranked-candidates</w:t>
            </w:r>
          </w:p>
        </w:tc>
      </w:tr>
      <w:tr w14:paraId="6B47B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auto"/>
            <w:vAlign w:val="center"/>
          </w:tcPr>
          <w:p w14:paraId="07853702">
            <w:pPr>
              <w:spacing w:after="0" w:line="240" w:lineRule="auto"/>
              <w:jc w:val="center"/>
              <w:rPr>
                <w:rFonts w:ascii="Arial" w:hAnsi="Arial" w:eastAsia="Arial" w:cstheme="minorBidi"/>
                <w:sz w:val="21"/>
                <w:szCs w:val="22"/>
                <w:lang w:val="en-US" w:eastAsia="en-US" w:bidi="ar-SA"/>
              </w:rPr>
            </w:pPr>
            <w:r>
              <w:rPr>
                <w:rFonts w:ascii="Arial" w:hAnsi="Arial" w:eastAsia="Arial"/>
                <w:b w:val="0"/>
                <w:sz w:val="19"/>
              </w:rPr>
              <w:t>Authorized roles</w:t>
            </w:r>
          </w:p>
        </w:tc>
        <w:tc>
          <w:tcPr>
            <w:tcW w:w="4816" w:type="dxa"/>
            <w:shd w:val="clear" w:color="auto" w:fill="auto"/>
            <w:vAlign w:val="center"/>
          </w:tcPr>
          <w:p w14:paraId="02D19A8E">
            <w:pPr>
              <w:spacing w:after="0" w:line="240" w:lineRule="auto"/>
              <w:jc w:val="center"/>
              <w:rPr>
                <w:rFonts w:hint="default" w:ascii="Arial" w:hAnsi="Arial" w:eastAsia="Arial" w:cstheme="minorBidi"/>
                <w:sz w:val="21"/>
                <w:szCs w:val="22"/>
                <w:lang w:val="en-US" w:eastAsia="en-US" w:bidi="ar-SA"/>
              </w:rPr>
            </w:pPr>
            <w:r>
              <w:rPr>
                <w:rFonts w:hint="eastAsia" w:eastAsia="宋体"/>
                <w:b w:val="0"/>
                <w:sz w:val="19"/>
                <w:lang w:val="en-US" w:eastAsia="zh-CN"/>
              </w:rPr>
              <w:t>employer</w:t>
            </w:r>
          </w:p>
        </w:tc>
      </w:tr>
      <w:tr w14:paraId="3AE83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vAlign w:val="center"/>
          </w:tcPr>
          <w:p w14:paraId="5D8B87B4">
            <w:pPr>
              <w:spacing w:after="0" w:line="240" w:lineRule="auto"/>
              <w:jc w:val="center"/>
              <w:rPr>
                <w:rFonts w:hint="eastAsia" w:ascii="Arial" w:hAnsi="Arial" w:eastAsia="宋体" w:cstheme="minorBidi"/>
                <w:b w:val="0"/>
                <w:sz w:val="19"/>
                <w:szCs w:val="22"/>
                <w:lang w:val="en-US" w:eastAsia="zh-CN" w:bidi="ar-SA"/>
              </w:rPr>
            </w:pPr>
            <w:r>
              <w:rPr>
                <w:rFonts w:hint="eastAsia" w:eastAsia="宋体"/>
                <w:b w:val="0"/>
                <w:sz w:val="19"/>
                <w:lang w:val="en-US" w:eastAsia="zh-CN"/>
              </w:rPr>
              <w:t>Purpose</w:t>
            </w:r>
          </w:p>
        </w:tc>
        <w:tc>
          <w:tcPr>
            <w:tcW w:w="4816" w:type="dxa"/>
            <w:shd w:val="clear"/>
            <w:vAlign w:val="center"/>
          </w:tcPr>
          <w:p w14:paraId="5B9C6E78">
            <w:pPr>
              <w:spacing w:after="0" w:line="240" w:lineRule="auto"/>
              <w:rPr>
                <w:rFonts w:ascii="Arial" w:hAnsi="Arial" w:eastAsia="Arial" w:cstheme="minorBidi"/>
                <w:b w:val="0"/>
                <w:sz w:val="19"/>
                <w:szCs w:val="22"/>
                <w:lang w:val="en-US" w:eastAsia="en-US" w:bidi="ar-SA"/>
              </w:rPr>
            </w:pPr>
            <w:r>
              <w:rPr>
                <w:rFonts w:hint="eastAsia" w:ascii="Arial" w:hAnsi="Arial" w:eastAsia="Arial"/>
                <w:b w:val="0"/>
                <w:sz w:val="19"/>
              </w:rPr>
              <w:t>Rank applicants for a job using rule-based matching between student profiles and job requirements.</w:t>
            </w:r>
          </w:p>
        </w:tc>
      </w:tr>
    </w:tbl>
    <w:p w14:paraId="5370DE69">
      <w:pPr>
        <w:rPr>
          <w:rFonts w:hint="eastAsia" w:eastAsia="宋体"/>
          <w:lang w:val="en-US" w:eastAsia="zh-CN"/>
        </w:rPr>
      </w:pPr>
    </w:p>
    <w:p w14:paraId="451434D5">
      <w:pPr>
        <w:rPr>
          <w:rFonts w:hint="eastAsia"/>
          <w:lang w:val="en-US" w:eastAsia="zh-CN"/>
        </w:rPr>
      </w:pPr>
      <w:r>
        <w:t>Screening Logic:</w:t>
      </w:r>
      <w:r>
        <w:br w:type="textWrapping"/>
      </w:r>
      <w:r>
        <w:t>- skills matching</w:t>
      </w:r>
      <w:r>
        <w:br w:type="textWrapping"/>
      </w:r>
      <w:r>
        <w:t>- major matching</w:t>
      </w:r>
      <w:r>
        <w:br w:type="textWrapping"/>
      </w:r>
      <w:r>
        <w:t>- job type matching</w:t>
      </w:r>
      <w:r>
        <w:br w:type="textWrapping"/>
      </w:r>
      <w:r>
        <w:t>- location matching</w:t>
      </w:r>
      <w:r>
        <w:br w:type="textWrapping"/>
      </w:r>
      <w:r>
        <w:t>- profile completeness</w:t>
      </w:r>
      <w:r>
        <w:br w:type="textWrapping"/>
      </w:r>
      <w:r>
        <w:t>- application activity</w:t>
      </w:r>
    </w:p>
    <w:p w14:paraId="4FEFB225">
      <w:pPr>
        <w:pStyle w:val="4"/>
        <w:rPr>
          <w:rFonts w:hint="default" w:eastAsia="宋体"/>
          <w:lang w:val="en-US" w:eastAsia="zh-CN"/>
        </w:rPr>
      </w:pPr>
      <w:r>
        <w:t>2</w:t>
      </w:r>
      <w:r>
        <w:rPr>
          <w:rFonts w:hint="eastAsia" w:eastAsia="宋体"/>
          <w:lang w:val="en-US" w:eastAsia="zh-CN"/>
        </w:rPr>
        <w:t>3</w:t>
      </w:r>
      <w:r>
        <w:t>.</w:t>
      </w:r>
      <w:r>
        <w:rPr>
          <w:rFonts w:hint="eastAsia" w:eastAsia="宋体"/>
          <w:lang w:val="en-US" w:eastAsia="zh-CN"/>
        </w:rPr>
        <w:t>7</w:t>
      </w:r>
      <w:r>
        <w:t xml:space="preserve">. </w:t>
      </w:r>
      <w:r>
        <w:rPr>
          <w:rFonts w:hint="eastAsia" w:eastAsia="宋体"/>
          <w:lang w:val="en-US" w:eastAsia="zh-CN"/>
        </w:rPr>
        <w:t>Recommended Students for Employer</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AF49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43926F54">
            <w:pPr>
              <w:spacing w:after="0" w:line="240" w:lineRule="auto"/>
              <w:jc w:val="center"/>
            </w:pPr>
            <w:r>
              <w:rPr>
                <w:rFonts w:ascii="Arial" w:hAnsi="Arial" w:eastAsia="Arial"/>
                <w:b/>
                <w:sz w:val="19"/>
              </w:rPr>
              <w:t>Field</w:t>
            </w:r>
          </w:p>
        </w:tc>
        <w:tc>
          <w:tcPr>
            <w:tcW w:w="4816" w:type="dxa"/>
            <w:shd w:val="clear" w:color="auto" w:fill="D9EAF7"/>
            <w:vAlign w:val="center"/>
          </w:tcPr>
          <w:p w14:paraId="1ED72B03">
            <w:pPr>
              <w:spacing w:after="0" w:line="240" w:lineRule="auto"/>
              <w:jc w:val="center"/>
            </w:pPr>
            <w:r>
              <w:rPr>
                <w:rFonts w:ascii="Arial" w:hAnsi="Arial" w:eastAsia="Arial"/>
                <w:b/>
                <w:sz w:val="19"/>
              </w:rPr>
              <w:t>Value</w:t>
            </w:r>
          </w:p>
        </w:tc>
      </w:tr>
      <w:tr w14:paraId="1912E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F42AB57">
            <w:pPr>
              <w:spacing w:after="0" w:line="240" w:lineRule="auto"/>
              <w:jc w:val="center"/>
            </w:pPr>
            <w:r>
              <w:rPr>
                <w:rFonts w:ascii="Arial" w:hAnsi="Arial" w:eastAsia="Arial"/>
                <w:b w:val="0"/>
                <w:sz w:val="19"/>
              </w:rPr>
              <w:t>Method</w:t>
            </w:r>
          </w:p>
        </w:tc>
        <w:tc>
          <w:tcPr>
            <w:tcW w:w="4816" w:type="dxa"/>
            <w:vAlign w:val="center"/>
          </w:tcPr>
          <w:p w14:paraId="45841E5F">
            <w:pPr>
              <w:spacing w:after="0" w:line="240" w:lineRule="auto"/>
              <w:jc w:val="center"/>
            </w:pPr>
            <w:r>
              <w:rPr>
                <w:rFonts w:hint="eastAsia" w:eastAsia="宋体"/>
                <w:b w:val="0"/>
                <w:sz w:val="19"/>
                <w:lang w:val="en-US" w:eastAsia="zh-CN"/>
              </w:rPr>
              <w:t>GET</w:t>
            </w:r>
          </w:p>
        </w:tc>
      </w:tr>
      <w:tr w14:paraId="436F2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FA6EB0B">
            <w:pPr>
              <w:spacing w:after="0" w:line="240" w:lineRule="auto"/>
              <w:jc w:val="center"/>
            </w:pPr>
            <w:r>
              <w:rPr>
                <w:rFonts w:ascii="Arial" w:hAnsi="Arial" w:eastAsia="Arial"/>
                <w:b w:val="0"/>
                <w:sz w:val="19"/>
              </w:rPr>
              <w:t>Path</w:t>
            </w:r>
          </w:p>
        </w:tc>
        <w:tc>
          <w:tcPr>
            <w:tcW w:w="4816" w:type="dxa"/>
            <w:vAlign w:val="center"/>
          </w:tcPr>
          <w:p w14:paraId="29FD4103">
            <w:pPr>
              <w:spacing w:after="0" w:line="240" w:lineRule="auto"/>
              <w:rPr>
                <w:rFonts w:hint="default" w:eastAsia="宋体"/>
                <w:lang w:val="en-US" w:eastAsia="zh-CN"/>
              </w:rPr>
            </w:pPr>
            <w:r>
              <w:rPr>
                <w:rFonts w:ascii="Arial" w:hAnsi="Arial" w:eastAsia="Arial"/>
                <w:b w:val="0"/>
                <w:sz w:val="19"/>
              </w:rPr>
              <w:t>/</w:t>
            </w:r>
            <w:r>
              <w:rPr>
                <w:rFonts w:hint="eastAsia" w:eastAsia="宋体"/>
                <w:b w:val="0"/>
                <w:sz w:val="19"/>
                <w:lang w:val="en-US" w:eastAsia="zh-CN"/>
              </w:rPr>
              <w:t>ai</w:t>
            </w:r>
            <w:r>
              <w:rPr>
                <w:rFonts w:hint="eastAsia" w:ascii="Arial" w:hAnsi="Arial" w:eastAsia="Arial"/>
                <w:b w:val="0"/>
                <w:sz w:val="19"/>
                <w:lang w:val="en-US" w:eastAsia="zh-CN"/>
              </w:rPr>
              <w:t>/</w:t>
            </w:r>
            <w:r>
              <w:rPr>
                <w:rFonts w:ascii="Arial" w:hAnsi="Arial" w:eastAsia="Arial"/>
                <w:b w:val="0"/>
                <w:sz w:val="19"/>
              </w:rPr>
              <w:t>employer/jobs/{jobId}/recommended-students</w:t>
            </w:r>
          </w:p>
        </w:tc>
      </w:tr>
      <w:tr w14:paraId="7EE7E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auto"/>
            <w:vAlign w:val="center"/>
          </w:tcPr>
          <w:p w14:paraId="32A2DFDC">
            <w:pPr>
              <w:spacing w:after="0" w:line="240" w:lineRule="auto"/>
              <w:jc w:val="center"/>
              <w:rPr>
                <w:rFonts w:ascii="Arial" w:hAnsi="Arial" w:eastAsia="Arial" w:cstheme="minorBidi"/>
                <w:sz w:val="21"/>
                <w:szCs w:val="22"/>
                <w:lang w:val="en-US" w:eastAsia="en-US" w:bidi="ar-SA"/>
              </w:rPr>
            </w:pPr>
            <w:r>
              <w:rPr>
                <w:rFonts w:ascii="Arial" w:hAnsi="Arial" w:eastAsia="Arial"/>
                <w:b w:val="0"/>
                <w:sz w:val="19"/>
              </w:rPr>
              <w:t>Authorized roles</w:t>
            </w:r>
          </w:p>
        </w:tc>
        <w:tc>
          <w:tcPr>
            <w:tcW w:w="4816" w:type="dxa"/>
            <w:shd w:val="clear" w:color="auto" w:fill="auto"/>
            <w:vAlign w:val="center"/>
          </w:tcPr>
          <w:p w14:paraId="19015B19">
            <w:pPr>
              <w:spacing w:after="0" w:line="240" w:lineRule="auto"/>
              <w:jc w:val="center"/>
              <w:rPr>
                <w:rFonts w:hint="default" w:ascii="Arial" w:hAnsi="Arial" w:eastAsia="Arial" w:cstheme="minorBidi"/>
                <w:sz w:val="21"/>
                <w:szCs w:val="22"/>
                <w:lang w:val="en-US" w:eastAsia="en-US" w:bidi="ar-SA"/>
              </w:rPr>
            </w:pPr>
            <w:r>
              <w:rPr>
                <w:rFonts w:hint="eastAsia" w:eastAsia="宋体"/>
                <w:b w:val="0"/>
                <w:sz w:val="19"/>
                <w:lang w:val="en-US" w:eastAsia="zh-CN"/>
              </w:rPr>
              <w:t>employer</w:t>
            </w:r>
          </w:p>
        </w:tc>
      </w:tr>
      <w:tr w14:paraId="06ADE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BE38963">
            <w:pPr>
              <w:spacing w:after="0" w:line="240" w:lineRule="auto"/>
              <w:jc w:val="center"/>
              <w:rPr>
                <w:rFonts w:hint="eastAsia" w:ascii="Arial" w:hAnsi="Arial" w:eastAsia="宋体"/>
                <w:b w:val="0"/>
                <w:sz w:val="19"/>
                <w:lang w:val="en-US" w:eastAsia="zh-CN"/>
              </w:rPr>
            </w:pPr>
            <w:r>
              <w:rPr>
                <w:rFonts w:hint="eastAsia" w:eastAsia="宋体"/>
                <w:b w:val="0"/>
                <w:sz w:val="19"/>
                <w:lang w:val="en-US" w:eastAsia="zh-CN"/>
              </w:rPr>
              <w:t>Purpose</w:t>
            </w:r>
          </w:p>
        </w:tc>
        <w:tc>
          <w:tcPr>
            <w:tcW w:w="4816" w:type="dxa"/>
            <w:vAlign w:val="center"/>
          </w:tcPr>
          <w:p w14:paraId="6880A7DF">
            <w:pPr>
              <w:spacing w:after="0" w:line="240" w:lineRule="auto"/>
              <w:rPr>
                <w:rFonts w:ascii="Arial" w:hAnsi="Arial" w:eastAsia="Arial"/>
                <w:b w:val="0"/>
                <w:sz w:val="19"/>
              </w:rPr>
            </w:pPr>
            <w:r>
              <w:rPr>
                <w:rFonts w:hint="eastAsia" w:ascii="Arial" w:hAnsi="Arial" w:eastAsia="Arial"/>
                <w:b w:val="0"/>
                <w:sz w:val="19"/>
              </w:rPr>
              <w:t>Recommend suitable students to the employer after a job is posted, based on student profile, skills, major, location, job type, and application history.</w:t>
            </w:r>
          </w:p>
        </w:tc>
      </w:tr>
    </w:tbl>
    <w:p w14:paraId="48A63957">
      <w:pPr>
        <w:rPr>
          <w:rFonts w:hint="eastAsia" w:eastAsia="宋体"/>
          <w:lang w:val="en-US" w:eastAsia="zh-CN"/>
        </w:rPr>
      </w:pPr>
    </w:p>
    <w:p w14:paraId="52A8900E">
      <w:pPr>
        <w:rPr>
          <w:rFonts w:hint="default" w:eastAsia="宋体"/>
          <w:lang w:val="en-US" w:eastAsia="zh-CN"/>
        </w:rPr>
      </w:pPr>
      <w:r>
        <w:rPr>
          <w:rFonts w:hint="eastAsia" w:eastAsia="宋体"/>
          <w:b/>
          <w:sz w:val="21"/>
          <w:lang w:val="en-US" w:eastAsia="zh-CN"/>
        </w:rPr>
        <w:t>Response</w:t>
      </w:r>
      <w:r>
        <w:rPr>
          <w:b/>
          <w:sz w:val="21"/>
        </w:rPr>
        <w:t xml:space="preserve"> </w:t>
      </w:r>
      <w:r>
        <w:rPr>
          <w:rFonts w:hint="eastAsia" w:eastAsia="宋体"/>
          <w:b/>
          <w:sz w:val="21"/>
          <w:lang w:val="en-US" w:eastAsia="zh-CN"/>
        </w:rPr>
        <w:t>Data</w:t>
      </w:r>
    </w:p>
    <w:tbl>
      <w:tblPr>
        <w:tblStyle w:val="36"/>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79"/>
        <w:gridCol w:w="3279"/>
        <w:gridCol w:w="3282"/>
      </w:tblGrid>
      <w:tr w14:paraId="0B7DC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shd w:val="clear" w:color="auto" w:fill="D9EAF7"/>
            <w:vAlign w:val="center"/>
          </w:tcPr>
          <w:p w14:paraId="31506132">
            <w:pPr>
              <w:spacing w:after="0" w:line="240" w:lineRule="auto"/>
              <w:jc w:val="center"/>
            </w:pPr>
            <w:r>
              <w:rPr>
                <w:rFonts w:hint="eastAsia" w:eastAsia="宋体"/>
                <w:b/>
                <w:sz w:val="19"/>
                <w:lang w:val="en-US" w:eastAsia="zh-CN"/>
              </w:rPr>
              <w:t>Nam</w:t>
            </w:r>
            <w:r>
              <w:rPr>
                <w:rFonts w:ascii="Arial" w:hAnsi="Arial" w:eastAsia="Arial"/>
                <w:b/>
                <w:sz w:val="19"/>
              </w:rPr>
              <w:t>e</w:t>
            </w:r>
          </w:p>
        </w:tc>
        <w:tc>
          <w:tcPr>
            <w:tcW w:w="1666" w:type="pct"/>
            <w:shd w:val="clear" w:color="auto" w:fill="D9EAF7"/>
            <w:vAlign w:val="center"/>
          </w:tcPr>
          <w:p w14:paraId="19385179">
            <w:pPr>
              <w:spacing w:after="0" w:line="240" w:lineRule="auto"/>
              <w:jc w:val="center"/>
            </w:pPr>
            <w:r>
              <w:rPr>
                <w:rFonts w:ascii="Arial" w:hAnsi="Arial" w:eastAsia="Arial"/>
                <w:b/>
                <w:sz w:val="19"/>
              </w:rPr>
              <w:t>Type</w:t>
            </w:r>
          </w:p>
        </w:tc>
        <w:tc>
          <w:tcPr>
            <w:tcW w:w="1667" w:type="pct"/>
            <w:shd w:val="clear" w:color="auto" w:fill="D9EAF7"/>
            <w:vAlign w:val="center"/>
          </w:tcPr>
          <w:p w14:paraId="122C3650">
            <w:pPr>
              <w:spacing w:after="0" w:line="240" w:lineRule="auto"/>
              <w:jc w:val="center"/>
            </w:pPr>
            <w:r>
              <w:rPr>
                <w:rFonts w:ascii="Arial" w:hAnsi="Arial" w:eastAsia="Arial"/>
                <w:b/>
                <w:sz w:val="19"/>
              </w:rPr>
              <w:t>Description</w:t>
            </w:r>
          </w:p>
        </w:tc>
      </w:tr>
      <w:tr w14:paraId="40DD5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0C9E6EB9">
            <w:pPr>
              <w:spacing w:after="0" w:line="240" w:lineRule="auto"/>
              <w:jc w:val="center"/>
              <w:rPr>
                <w:rFonts w:hint="default"/>
                <w:b w:val="0"/>
                <w:sz w:val="19"/>
                <w:lang w:val="en-US" w:eastAsia="zh-CN"/>
              </w:rPr>
            </w:pPr>
            <w:r>
              <w:rPr>
                <w:rFonts w:hint="eastAsia"/>
                <w:b w:val="0"/>
                <w:sz w:val="19"/>
                <w:lang w:val="en-US" w:eastAsia="zh-CN"/>
              </w:rPr>
              <w:t>studentId</w:t>
            </w:r>
          </w:p>
        </w:tc>
        <w:tc>
          <w:tcPr>
            <w:tcW w:w="1666" w:type="pct"/>
            <w:vAlign w:val="center"/>
          </w:tcPr>
          <w:p w14:paraId="5B1EBB36">
            <w:pPr>
              <w:spacing w:after="0" w:line="240" w:lineRule="auto"/>
              <w:jc w:val="center"/>
              <w:rPr>
                <w:rFonts w:hint="default"/>
                <w:b w:val="0"/>
                <w:sz w:val="19"/>
                <w:lang w:val="en-US" w:eastAsia="zh-CN"/>
              </w:rPr>
            </w:pPr>
            <w:r>
              <w:rPr>
                <w:rFonts w:hint="eastAsia"/>
                <w:b w:val="0"/>
                <w:sz w:val="19"/>
                <w:lang w:val="en-US" w:eastAsia="zh-CN"/>
              </w:rPr>
              <w:t>long</w:t>
            </w:r>
          </w:p>
        </w:tc>
        <w:tc>
          <w:tcPr>
            <w:tcW w:w="1667" w:type="pct"/>
            <w:vAlign w:val="center"/>
          </w:tcPr>
          <w:p w14:paraId="7DFF3DA0">
            <w:pPr>
              <w:spacing w:after="0" w:line="240" w:lineRule="auto"/>
              <w:jc w:val="center"/>
              <w:rPr>
                <w:rFonts w:hint="eastAsia"/>
                <w:b w:val="0"/>
                <w:sz w:val="19"/>
                <w:lang w:val="en-US" w:eastAsia="zh-CN"/>
              </w:rPr>
            </w:pPr>
            <w:r>
              <w:rPr>
                <w:rFonts w:hint="eastAsia"/>
                <w:b w:val="0"/>
                <w:sz w:val="19"/>
                <w:lang w:val="en-US" w:eastAsia="zh-CN"/>
              </w:rPr>
              <w:t>Student identifier</w:t>
            </w:r>
          </w:p>
        </w:tc>
      </w:tr>
      <w:tr w14:paraId="0E59A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2FB2F037">
            <w:pPr>
              <w:spacing w:after="0" w:line="240" w:lineRule="auto"/>
              <w:jc w:val="center"/>
              <w:rPr>
                <w:rFonts w:hint="eastAsia"/>
                <w:b w:val="0"/>
                <w:sz w:val="19"/>
                <w:lang w:val="en-US" w:eastAsia="zh-CN"/>
              </w:rPr>
            </w:pPr>
            <w:r>
              <w:rPr>
                <w:rFonts w:hint="eastAsia"/>
                <w:b w:val="0"/>
                <w:sz w:val="19"/>
                <w:lang w:val="en-US" w:eastAsia="zh-CN"/>
              </w:rPr>
              <w:t>matchScore</w:t>
            </w:r>
          </w:p>
        </w:tc>
        <w:tc>
          <w:tcPr>
            <w:tcW w:w="1666" w:type="pct"/>
            <w:vAlign w:val="center"/>
          </w:tcPr>
          <w:p w14:paraId="7C881182">
            <w:pPr>
              <w:spacing w:after="0" w:line="240" w:lineRule="auto"/>
              <w:jc w:val="center"/>
              <w:rPr>
                <w:rFonts w:hint="eastAsia"/>
                <w:b w:val="0"/>
                <w:sz w:val="19"/>
                <w:lang w:val="en-US" w:eastAsia="zh-CN"/>
              </w:rPr>
            </w:pPr>
            <w:r>
              <w:rPr>
                <w:rFonts w:hint="eastAsia"/>
                <w:b w:val="0"/>
                <w:sz w:val="19"/>
                <w:lang w:val="en-US" w:eastAsia="zh-CN"/>
              </w:rPr>
              <w:t>integer</w:t>
            </w:r>
          </w:p>
        </w:tc>
        <w:tc>
          <w:tcPr>
            <w:tcW w:w="1667" w:type="pct"/>
            <w:vAlign w:val="center"/>
          </w:tcPr>
          <w:p w14:paraId="65C617E2">
            <w:pPr>
              <w:spacing w:after="0" w:line="240" w:lineRule="auto"/>
              <w:jc w:val="center"/>
              <w:rPr>
                <w:rFonts w:hint="eastAsia"/>
                <w:b w:val="0"/>
                <w:sz w:val="19"/>
                <w:lang w:val="en-US" w:eastAsia="zh-CN"/>
              </w:rPr>
            </w:pPr>
            <w:r>
              <w:rPr>
                <w:rFonts w:hint="eastAsia"/>
                <w:b w:val="0"/>
                <w:sz w:val="19"/>
                <w:lang w:val="en-US" w:eastAsia="zh-CN"/>
              </w:rPr>
              <w:t>Recommendation score</w:t>
            </w:r>
          </w:p>
        </w:tc>
      </w:tr>
      <w:tr w14:paraId="262DA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5ACCAE87">
            <w:pPr>
              <w:spacing w:after="0" w:line="240" w:lineRule="auto"/>
              <w:jc w:val="center"/>
              <w:rPr>
                <w:rFonts w:hint="eastAsia"/>
                <w:b w:val="0"/>
                <w:sz w:val="19"/>
                <w:lang w:val="en-US" w:eastAsia="zh-CN"/>
              </w:rPr>
            </w:pPr>
            <w:r>
              <w:rPr>
                <w:rFonts w:hint="eastAsia"/>
                <w:b w:val="0"/>
                <w:sz w:val="19"/>
                <w:lang w:val="en-US" w:eastAsia="zh-CN"/>
              </w:rPr>
              <w:t>major</w:t>
            </w:r>
          </w:p>
        </w:tc>
        <w:tc>
          <w:tcPr>
            <w:tcW w:w="1666" w:type="pct"/>
            <w:vAlign w:val="center"/>
          </w:tcPr>
          <w:p w14:paraId="4E160A28">
            <w:pPr>
              <w:spacing w:after="0" w:line="240" w:lineRule="auto"/>
              <w:jc w:val="center"/>
              <w:rPr>
                <w:rFonts w:hint="eastAsia"/>
                <w:b w:val="0"/>
                <w:sz w:val="19"/>
                <w:lang w:val="en-US" w:eastAsia="zh-CN"/>
              </w:rPr>
            </w:pPr>
            <w:r>
              <w:rPr>
                <w:rFonts w:hint="eastAsia"/>
                <w:b w:val="0"/>
                <w:sz w:val="19"/>
                <w:lang w:val="en-US" w:eastAsia="zh-CN"/>
              </w:rPr>
              <w:t>string</w:t>
            </w:r>
          </w:p>
        </w:tc>
        <w:tc>
          <w:tcPr>
            <w:tcW w:w="1667" w:type="pct"/>
            <w:vAlign w:val="center"/>
          </w:tcPr>
          <w:p w14:paraId="4627D1B8">
            <w:pPr>
              <w:spacing w:after="0" w:line="240" w:lineRule="auto"/>
              <w:jc w:val="center"/>
              <w:rPr>
                <w:rFonts w:hint="eastAsia"/>
                <w:b w:val="0"/>
                <w:sz w:val="19"/>
                <w:lang w:val="en-US" w:eastAsia="zh-CN"/>
              </w:rPr>
            </w:pPr>
            <w:r>
              <w:rPr>
                <w:rFonts w:hint="eastAsia"/>
                <w:b w:val="0"/>
                <w:sz w:val="19"/>
                <w:lang w:val="en-US" w:eastAsia="zh-CN"/>
              </w:rPr>
              <w:t>Student major</w:t>
            </w:r>
          </w:p>
        </w:tc>
      </w:tr>
      <w:tr w14:paraId="7368E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49112A85">
            <w:pPr>
              <w:spacing w:after="0" w:line="240" w:lineRule="auto"/>
              <w:jc w:val="center"/>
              <w:rPr>
                <w:rFonts w:hint="eastAsia"/>
                <w:b w:val="0"/>
                <w:sz w:val="19"/>
                <w:lang w:val="en-US" w:eastAsia="zh-CN"/>
              </w:rPr>
            </w:pPr>
            <w:r>
              <w:rPr>
                <w:rFonts w:hint="eastAsia"/>
                <w:b w:val="0"/>
                <w:sz w:val="19"/>
                <w:lang w:val="en-US" w:eastAsia="zh-CN"/>
              </w:rPr>
              <w:t>skills</w:t>
            </w:r>
          </w:p>
        </w:tc>
        <w:tc>
          <w:tcPr>
            <w:tcW w:w="1666" w:type="pct"/>
            <w:vAlign w:val="center"/>
          </w:tcPr>
          <w:p w14:paraId="6733AF77">
            <w:pPr>
              <w:spacing w:after="0" w:line="240" w:lineRule="auto"/>
              <w:jc w:val="center"/>
              <w:rPr>
                <w:rFonts w:hint="eastAsia"/>
                <w:b w:val="0"/>
                <w:sz w:val="19"/>
                <w:lang w:val="en-US" w:eastAsia="zh-CN"/>
              </w:rPr>
            </w:pPr>
            <w:r>
              <w:rPr>
                <w:rFonts w:hint="eastAsia"/>
                <w:b w:val="0"/>
                <w:sz w:val="19"/>
                <w:lang w:val="en-US" w:eastAsia="zh-CN"/>
              </w:rPr>
              <w:t>string</w:t>
            </w:r>
          </w:p>
        </w:tc>
        <w:tc>
          <w:tcPr>
            <w:tcW w:w="1667" w:type="pct"/>
            <w:vAlign w:val="center"/>
          </w:tcPr>
          <w:p w14:paraId="6CCA5EFD">
            <w:pPr>
              <w:spacing w:after="0" w:line="240" w:lineRule="auto"/>
              <w:jc w:val="center"/>
              <w:rPr>
                <w:rFonts w:hint="eastAsia"/>
                <w:b w:val="0"/>
                <w:sz w:val="19"/>
                <w:lang w:val="en-US" w:eastAsia="zh-CN"/>
              </w:rPr>
            </w:pPr>
            <w:r>
              <w:rPr>
                <w:rFonts w:hint="eastAsia"/>
                <w:b w:val="0"/>
                <w:sz w:val="19"/>
                <w:lang w:val="en-US" w:eastAsia="zh-CN"/>
              </w:rPr>
              <w:t>Student skills</w:t>
            </w:r>
          </w:p>
        </w:tc>
      </w:tr>
      <w:tr w14:paraId="50A8E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14938FB4">
            <w:pPr>
              <w:spacing w:after="0" w:line="240" w:lineRule="auto"/>
              <w:jc w:val="center"/>
              <w:rPr>
                <w:rFonts w:hint="eastAsia"/>
                <w:b w:val="0"/>
                <w:sz w:val="19"/>
                <w:lang w:val="en-US" w:eastAsia="zh-CN"/>
              </w:rPr>
            </w:pPr>
            <w:r>
              <w:rPr>
                <w:rFonts w:hint="eastAsia"/>
                <w:b w:val="0"/>
                <w:sz w:val="19"/>
                <w:lang w:val="en-US" w:eastAsia="zh-CN"/>
              </w:rPr>
              <w:t>reason</w:t>
            </w:r>
          </w:p>
        </w:tc>
        <w:tc>
          <w:tcPr>
            <w:tcW w:w="1666" w:type="pct"/>
            <w:vAlign w:val="center"/>
          </w:tcPr>
          <w:p w14:paraId="1F23DE4B">
            <w:pPr>
              <w:spacing w:after="0" w:line="240" w:lineRule="auto"/>
              <w:jc w:val="center"/>
              <w:rPr>
                <w:rFonts w:hint="eastAsia"/>
                <w:b w:val="0"/>
                <w:sz w:val="19"/>
                <w:lang w:val="en-US" w:eastAsia="zh-CN"/>
              </w:rPr>
            </w:pPr>
            <w:r>
              <w:rPr>
                <w:rFonts w:hint="eastAsia"/>
                <w:b w:val="0"/>
                <w:sz w:val="19"/>
                <w:lang w:val="en-US" w:eastAsia="zh-CN"/>
              </w:rPr>
              <w:t>string</w:t>
            </w:r>
          </w:p>
        </w:tc>
        <w:tc>
          <w:tcPr>
            <w:tcW w:w="1667" w:type="pct"/>
            <w:vAlign w:val="center"/>
          </w:tcPr>
          <w:p w14:paraId="35732583">
            <w:pPr>
              <w:spacing w:after="0" w:line="240" w:lineRule="auto"/>
              <w:jc w:val="center"/>
              <w:rPr>
                <w:rFonts w:hint="eastAsia"/>
                <w:b w:val="0"/>
                <w:sz w:val="19"/>
                <w:lang w:val="en-US" w:eastAsia="zh-CN"/>
              </w:rPr>
            </w:pPr>
            <w:r>
              <w:rPr>
                <w:rFonts w:hint="eastAsia"/>
                <w:b w:val="0"/>
                <w:sz w:val="19"/>
                <w:lang w:val="en-US" w:eastAsia="zh-CN"/>
              </w:rPr>
              <w:t>Recommendation reason</w:t>
            </w:r>
          </w:p>
        </w:tc>
      </w:tr>
    </w:tbl>
    <w:p w14:paraId="0F968426">
      <w:pPr>
        <w:rPr>
          <w:rFonts w:hint="eastAsia" w:eastAsia="宋体"/>
          <w:lang w:val="en-US" w:eastAsia="zh-CN"/>
        </w:rPr>
      </w:pPr>
    </w:p>
    <w:p w14:paraId="6909308E">
      <w:pPr>
        <w:pStyle w:val="4"/>
        <w:rPr>
          <w:rFonts w:hint="default" w:eastAsia="宋体"/>
          <w:lang w:val="en-US" w:eastAsia="zh-CN"/>
        </w:rPr>
      </w:pPr>
      <w:r>
        <w:t>2</w:t>
      </w:r>
      <w:r>
        <w:rPr>
          <w:rFonts w:hint="eastAsia" w:eastAsia="宋体"/>
          <w:lang w:val="en-US" w:eastAsia="zh-CN"/>
        </w:rPr>
        <w:t>3</w:t>
      </w:r>
      <w:r>
        <w:t>.</w:t>
      </w:r>
      <w:r>
        <w:rPr>
          <w:rFonts w:hint="eastAsia" w:eastAsia="宋体"/>
          <w:lang w:val="en-US" w:eastAsia="zh-CN"/>
        </w:rPr>
        <w:t>8</w:t>
      </w:r>
      <w:r>
        <w:t xml:space="preserve">. </w:t>
      </w:r>
      <w:r>
        <w:rPr>
          <w:rFonts w:hint="eastAsia" w:eastAsia="宋体"/>
          <w:lang w:val="en-US" w:eastAsia="zh-CN"/>
        </w:rPr>
        <w:t>Job Description Assistant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1E483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30C83857">
            <w:pPr>
              <w:spacing w:after="0" w:line="240" w:lineRule="auto"/>
              <w:jc w:val="center"/>
            </w:pPr>
            <w:r>
              <w:rPr>
                <w:rFonts w:ascii="Arial" w:hAnsi="Arial" w:eastAsia="Arial"/>
                <w:b/>
                <w:sz w:val="19"/>
              </w:rPr>
              <w:t>Field</w:t>
            </w:r>
          </w:p>
        </w:tc>
        <w:tc>
          <w:tcPr>
            <w:tcW w:w="4816" w:type="dxa"/>
            <w:shd w:val="clear" w:color="auto" w:fill="D9EAF7"/>
            <w:vAlign w:val="center"/>
          </w:tcPr>
          <w:p w14:paraId="5A8F208C">
            <w:pPr>
              <w:spacing w:after="0" w:line="240" w:lineRule="auto"/>
              <w:jc w:val="center"/>
            </w:pPr>
            <w:r>
              <w:rPr>
                <w:rFonts w:ascii="Arial" w:hAnsi="Arial" w:eastAsia="Arial"/>
                <w:b/>
                <w:sz w:val="19"/>
              </w:rPr>
              <w:t>Value</w:t>
            </w:r>
          </w:p>
        </w:tc>
      </w:tr>
      <w:tr w14:paraId="3658D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7AF5E04">
            <w:pPr>
              <w:spacing w:after="0" w:line="240" w:lineRule="auto"/>
              <w:jc w:val="center"/>
            </w:pPr>
            <w:r>
              <w:rPr>
                <w:rFonts w:ascii="Arial" w:hAnsi="Arial" w:eastAsia="Arial"/>
                <w:b w:val="0"/>
                <w:sz w:val="19"/>
              </w:rPr>
              <w:t>Method</w:t>
            </w:r>
          </w:p>
        </w:tc>
        <w:tc>
          <w:tcPr>
            <w:tcW w:w="4816" w:type="dxa"/>
            <w:vAlign w:val="center"/>
          </w:tcPr>
          <w:p w14:paraId="35357C62">
            <w:pPr>
              <w:spacing w:after="0" w:line="240" w:lineRule="auto"/>
              <w:jc w:val="center"/>
            </w:pPr>
            <w:r>
              <w:rPr>
                <w:rFonts w:hint="eastAsia" w:eastAsia="宋体"/>
                <w:b w:val="0"/>
                <w:sz w:val="19"/>
                <w:lang w:val="en-US" w:eastAsia="zh-CN"/>
              </w:rPr>
              <w:t>POST</w:t>
            </w:r>
          </w:p>
        </w:tc>
      </w:tr>
      <w:tr w14:paraId="530B5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F170A2C">
            <w:pPr>
              <w:spacing w:after="0" w:line="240" w:lineRule="auto"/>
              <w:jc w:val="center"/>
            </w:pPr>
            <w:r>
              <w:rPr>
                <w:rFonts w:ascii="Arial" w:hAnsi="Arial" w:eastAsia="Arial"/>
                <w:b w:val="0"/>
                <w:sz w:val="19"/>
              </w:rPr>
              <w:t>Path</w:t>
            </w:r>
          </w:p>
        </w:tc>
        <w:tc>
          <w:tcPr>
            <w:tcW w:w="4816" w:type="dxa"/>
            <w:vAlign w:val="center"/>
          </w:tcPr>
          <w:p w14:paraId="117BF200">
            <w:pPr>
              <w:spacing w:after="0" w:line="240" w:lineRule="auto"/>
              <w:rPr>
                <w:rFonts w:hint="default" w:eastAsia="宋体"/>
                <w:lang w:val="en-US" w:eastAsia="zh-CN"/>
              </w:rPr>
            </w:pPr>
            <w:r>
              <w:rPr>
                <w:rFonts w:ascii="Arial" w:hAnsi="Arial" w:eastAsia="Arial"/>
                <w:b w:val="0"/>
                <w:sz w:val="19"/>
              </w:rPr>
              <w:t>/</w:t>
            </w:r>
            <w:r>
              <w:rPr>
                <w:rFonts w:hint="eastAsia" w:eastAsia="宋体"/>
                <w:b w:val="0"/>
                <w:sz w:val="19"/>
                <w:lang w:val="en-US" w:eastAsia="zh-CN"/>
              </w:rPr>
              <w:t>a</w:t>
            </w:r>
            <w:r>
              <w:rPr>
                <w:rFonts w:hint="eastAsia" w:ascii="Arial" w:hAnsi="Arial" w:eastAsia="Arial"/>
                <w:b w:val="0"/>
                <w:sz w:val="19"/>
                <w:lang w:val="en-US" w:eastAsia="zh-CN"/>
              </w:rPr>
              <w:t>i/</w:t>
            </w:r>
            <w:r>
              <w:rPr>
                <w:rFonts w:ascii="Arial" w:hAnsi="Arial" w:eastAsia="Arial"/>
                <w:b w:val="0"/>
                <w:sz w:val="19"/>
              </w:rPr>
              <w:t>employer/job-description/improve</w:t>
            </w:r>
          </w:p>
        </w:tc>
      </w:tr>
      <w:tr w14:paraId="517F3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auto"/>
            <w:vAlign w:val="center"/>
          </w:tcPr>
          <w:p w14:paraId="30145B42">
            <w:pPr>
              <w:spacing w:after="0" w:line="240" w:lineRule="auto"/>
              <w:jc w:val="center"/>
              <w:rPr>
                <w:rFonts w:ascii="Arial" w:hAnsi="Arial" w:eastAsia="Arial" w:cstheme="minorBidi"/>
                <w:sz w:val="21"/>
                <w:szCs w:val="22"/>
                <w:lang w:val="en-US" w:eastAsia="en-US" w:bidi="ar-SA"/>
              </w:rPr>
            </w:pPr>
            <w:r>
              <w:rPr>
                <w:rFonts w:ascii="Arial" w:hAnsi="Arial" w:eastAsia="Arial"/>
                <w:b w:val="0"/>
                <w:sz w:val="19"/>
              </w:rPr>
              <w:t>Authorized roles</w:t>
            </w:r>
          </w:p>
        </w:tc>
        <w:tc>
          <w:tcPr>
            <w:tcW w:w="4816" w:type="dxa"/>
            <w:shd w:val="clear" w:color="auto" w:fill="auto"/>
            <w:vAlign w:val="center"/>
          </w:tcPr>
          <w:p w14:paraId="03EA9B1C">
            <w:pPr>
              <w:spacing w:after="0" w:line="240" w:lineRule="auto"/>
              <w:jc w:val="center"/>
              <w:rPr>
                <w:rFonts w:hint="default" w:ascii="Arial" w:hAnsi="Arial" w:eastAsia="Arial" w:cstheme="minorBidi"/>
                <w:sz w:val="21"/>
                <w:szCs w:val="22"/>
                <w:lang w:val="en-US" w:eastAsia="en-US" w:bidi="ar-SA"/>
              </w:rPr>
            </w:pPr>
            <w:r>
              <w:rPr>
                <w:rFonts w:hint="eastAsia" w:eastAsia="宋体"/>
                <w:b w:val="0"/>
                <w:sz w:val="19"/>
                <w:lang w:val="en-US" w:eastAsia="zh-CN"/>
              </w:rPr>
              <w:t>employer</w:t>
            </w:r>
          </w:p>
        </w:tc>
      </w:tr>
      <w:tr w14:paraId="39317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F547B28">
            <w:pPr>
              <w:spacing w:after="0" w:line="240" w:lineRule="auto"/>
              <w:jc w:val="center"/>
              <w:rPr>
                <w:rFonts w:hint="eastAsia" w:ascii="Arial" w:hAnsi="Arial" w:eastAsia="宋体"/>
                <w:b w:val="0"/>
                <w:sz w:val="19"/>
                <w:lang w:val="en-US" w:eastAsia="zh-CN"/>
              </w:rPr>
            </w:pPr>
            <w:r>
              <w:rPr>
                <w:rFonts w:hint="eastAsia" w:eastAsia="宋体"/>
                <w:b w:val="0"/>
                <w:sz w:val="19"/>
                <w:lang w:val="en-US" w:eastAsia="zh-CN"/>
              </w:rPr>
              <w:t>Purpose</w:t>
            </w:r>
          </w:p>
        </w:tc>
        <w:tc>
          <w:tcPr>
            <w:tcW w:w="4816" w:type="dxa"/>
            <w:vAlign w:val="center"/>
          </w:tcPr>
          <w:p w14:paraId="6D578EDA">
            <w:pPr>
              <w:spacing w:after="0" w:line="240" w:lineRule="auto"/>
              <w:rPr>
                <w:rFonts w:ascii="Arial" w:hAnsi="Arial" w:eastAsia="Arial"/>
                <w:b w:val="0"/>
                <w:sz w:val="19"/>
              </w:rPr>
            </w:pPr>
            <w:r>
              <w:rPr>
                <w:rFonts w:hint="eastAsia" w:ascii="Arial" w:hAnsi="Arial" w:eastAsia="Arial"/>
                <w:b w:val="0"/>
                <w:sz w:val="19"/>
              </w:rPr>
              <w:t>Improve job descriptions by generating a clearer role overview, responsibilities, preferred skills, and suggested keywords.</w:t>
            </w:r>
          </w:p>
        </w:tc>
      </w:tr>
    </w:tbl>
    <w:p w14:paraId="76EB0A71">
      <w:pPr>
        <w:rPr>
          <w:rFonts w:hint="eastAsia" w:eastAsia="宋体"/>
          <w:lang w:val="en-US" w:eastAsia="zh-CN"/>
        </w:rPr>
      </w:pPr>
    </w:p>
    <w:p w14:paraId="568B03FA">
      <w:pPr>
        <w:rPr>
          <w:rFonts w:hint="default" w:eastAsia="宋体"/>
          <w:lang w:val="en-US" w:eastAsia="zh-CN"/>
        </w:rPr>
      </w:pPr>
      <w:r>
        <w:rPr>
          <w:rFonts w:hint="eastAsia" w:eastAsia="宋体"/>
          <w:b/>
          <w:sz w:val="21"/>
          <w:lang w:val="en-US" w:eastAsia="zh-CN"/>
        </w:rPr>
        <w:t>Request Body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2"/>
        <w:gridCol w:w="2462"/>
        <w:gridCol w:w="2462"/>
        <w:gridCol w:w="2462"/>
      </w:tblGrid>
      <w:tr w14:paraId="51AD9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2" w:type="dxa"/>
            <w:shd w:val="clear" w:color="auto" w:fill="D9EAF7"/>
            <w:vAlign w:val="center"/>
          </w:tcPr>
          <w:p w14:paraId="126FBB30">
            <w:pPr>
              <w:spacing w:after="0" w:line="240" w:lineRule="auto"/>
              <w:jc w:val="center"/>
            </w:pPr>
            <w:r>
              <w:rPr>
                <w:rFonts w:hint="eastAsia" w:eastAsia="宋体"/>
                <w:b/>
                <w:sz w:val="19"/>
                <w:lang w:val="en-US" w:eastAsia="zh-CN"/>
              </w:rPr>
              <w:t>Nam</w:t>
            </w:r>
            <w:r>
              <w:rPr>
                <w:rFonts w:ascii="Arial" w:hAnsi="Arial" w:eastAsia="Arial"/>
                <w:b/>
                <w:sz w:val="19"/>
              </w:rPr>
              <w:t>e</w:t>
            </w:r>
          </w:p>
        </w:tc>
        <w:tc>
          <w:tcPr>
            <w:tcW w:w="2462" w:type="dxa"/>
            <w:shd w:val="clear" w:color="auto" w:fill="D9EAF7"/>
            <w:vAlign w:val="center"/>
          </w:tcPr>
          <w:p w14:paraId="77B4EA9E">
            <w:pPr>
              <w:spacing w:after="0" w:line="240" w:lineRule="auto"/>
              <w:jc w:val="center"/>
            </w:pPr>
            <w:r>
              <w:rPr>
                <w:rFonts w:ascii="Arial" w:hAnsi="Arial" w:eastAsia="Arial"/>
                <w:b/>
                <w:sz w:val="19"/>
              </w:rPr>
              <w:t>Type</w:t>
            </w:r>
          </w:p>
        </w:tc>
        <w:tc>
          <w:tcPr>
            <w:tcW w:w="2462" w:type="dxa"/>
            <w:shd w:val="clear" w:color="auto" w:fill="D9EAF7"/>
            <w:vAlign w:val="center"/>
          </w:tcPr>
          <w:p w14:paraId="4C6FB59B">
            <w:pPr>
              <w:spacing w:after="0" w:line="240" w:lineRule="auto"/>
              <w:jc w:val="center"/>
              <w:rPr>
                <w:rFonts w:hint="default" w:ascii="Arial" w:hAnsi="Arial" w:eastAsia="宋体"/>
                <w:b/>
                <w:sz w:val="19"/>
                <w:lang w:val="en-US" w:eastAsia="zh-CN"/>
              </w:rPr>
            </w:pPr>
            <w:r>
              <w:rPr>
                <w:rFonts w:hint="eastAsia" w:eastAsia="宋体"/>
                <w:b/>
                <w:sz w:val="19"/>
                <w:lang w:val="en-US" w:eastAsia="zh-CN"/>
              </w:rPr>
              <w:t>Required</w:t>
            </w:r>
          </w:p>
        </w:tc>
        <w:tc>
          <w:tcPr>
            <w:tcW w:w="2462" w:type="dxa"/>
            <w:shd w:val="clear" w:color="auto" w:fill="D9EAF7"/>
            <w:vAlign w:val="center"/>
          </w:tcPr>
          <w:p w14:paraId="4DCB74F9">
            <w:pPr>
              <w:spacing w:after="0" w:line="240" w:lineRule="auto"/>
              <w:jc w:val="center"/>
            </w:pPr>
            <w:r>
              <w:rPr>
                <w:rFonts w:ascii="Arial" w:hAnsi="Arial" w:eastAsia="Arial"/>
                <w:b/>
                <w:sz w:val="19"/>
              </w:rPr>
              <w:t>Description</w:t>
            </w:r>
          </w:p>
        </w:tc>
      </w:tr>
      <w:tr w14:paraId="22C0B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2" w:type="dxa"/>
            <w:vAlign w:val="center"/>
          </w:tcPr>
          <w:p w14:paraId="2DC1C0CF">
            <w:pPr>
              <w:spacing w:after="0" w:line="240" w:lineRule="auto"/>
              <w:jc w:val="center"/>
              <w:rPr>
                <w:rFonts w:hint="default"/>
                <w:b w:val="0"/>
                <w:sz w:val="19"/>
                <w:lang w:val="en-US" w:eastAsia="zh-CN"/>
              </w:rPr>
            </w:pPr>
            <w:r>
              <w:rPr>
                <w:rFonts w:hint="eastAsia"/>
                <w:b w:val="0"/>
                <w:sz w:val="19"/>
                <w:lang w:val="en-US" w:eastAsia="zh-CN"/>
              </w:rPr>
              <w:t>title</w:t>
            </w:r>
          </w:p>
        </w:tc>
        <w:tc>
          <w:tcPr>
            <w:tcW w:w="2462" w:type="dxa"/>
            <w:vAlign w:val="center"/>
          </w:tcPr>
          <w:p w14:paraId="3DF065F7">
            <w:pPr>
              <w:spacing w:after="0" w:line="240" w:lineRule="auto"/>
              <w:jc w:val="center"/>
              <w:rPr>
                <w:rFonts w:hint="eastAsia"/>
                <w:b w:val="0"/>
                <w:sz w:val="19"/>
                <w:lang w:val="en-US" w:eastAsia="zh-CN"/>
              </w:rPr>
            </w:pPr>
            <w:r>
              <w:rPr>
                <w:rFonts w:hint="eastAsia"/>
                <w:b w:val="0"/>
                <w:sz w:val="19"/>
                <w:lang w:val="en-US" w:eastAsia="zh-CN"/>
              </w:rPr>
              <w:t>string</w:t>
            </w:r>
          </w:p>
        </w:tc>
        <w:tc>
          <w:tcPr>
            <w:tcW w:w="2462" w:type="dxa"/>
            <w:vAlign w:val="center"/>
          </w:tcPr>
          <w:p w14:paraId="2FFDF3B1">
            <w:pPr>
              <w:spacing w:after="0" w:line="240" w:lineRule="auto"/>
              <w:jc w:val="center"/>
              <w:rPr>
                <w:rFonts w:hint="eastAsia"/>
                <w:b w:val="0"/>
                <w:sz w:val="19"/>
                <w:lang w:val="en-US" w:eastAsia="zh-CN"/>
              </w:rPr>
            </w:pPr>
            <w:r>
              <w:rPr>
                <w:rFonts w:hint="eastAsia"/>
                <w:b w:val="0"/>
                <w:sz w:val="19"/>
                <w:lang w:val="en-US" w:eastAsia="zh-CN"/>
              </w:rPr>
              <w:t>Yes</w:t>
            </w:r>
          </w:p>
        </w:tc>
        <w:tc>
          <w:tcPr>
            <w:tcW w:w="2462" w:type="dxa"/>
            <w:vAlign w:val="center"/>
          </w:tcPr>
          <w:p w14:paraId="3BA2472B">
            <w:pPr>
              <w:spacing w:after="0" w:line="240" w:lineRule="auto"/>
              <w:jc w:val="center"/>
              <w:rPr>
                <w:rFonts w:hint="eastAsia"/>
                <w:b w:val="0"/>
                <w:sz w:val="19"/>
                <w:lang w:val="en-US" w:eastAsia="zh-CN"/>
              </w:rPr>
            </w:pPr>
            <w:r>
              <w:rPr>
                <w:rFonts w:hint="eastAsia"/>
                <w:b w:val="0"/>
                <w:sz w:val="19"/>
                <w:lang w:val="en-US" w:eastAsia="zh-CN"/>
              </w:rPr>
              <w:t>Job title</w:t>
            </w:r>
          </w:p>
        </w:tc>
      </w:tr>
      <w:tr w14:paraId="03F17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2" w:type="dxa"/>
            <w:vAlign w:val="center"/>
          </w:tcPr>
          <w:p w14:paraId="30A5AADA">
            <w:pPr>
              <w:spacing w:after="0" w:line="240" w:lineRule="auto"/>
              <w:jc w:val="center"/>
              <w:rPr>
                <w:rFonts w:hint="eastAsia"/>
                <w:b w:val="0"/>
                <w:sz w:val="19"/>
                <w:lang w:val="en-US" w:eastAsia="zh-CN"/>
              </w:rPr>
            </w:pPr>
            <w:r>
              <w:rPr>
                <w:rFonts w:hint="eastAsia"/>
                <w:b w:val="0"/>
                <w:sz w:val="19"/>
                <w:lang w:val="en-US" w:eastAsia="zh-CN"/>
              </w:rPr>
              <w:t>description</w:t>
            </w:r>
          </w:p>
        </w:tc>
        <w:tc>
          <w:tcPr>
            <w:tcW w:w="2462" w:type="dxa"/>
            <w:vAlign w:val="center"/>
          </w:tcPr>
          <w:p w14:paraId="5EF40F17">
            <w:pPr>
              <w:spacing w:after="0" w:line="240" w:lineRule="auto"/>
              <w:jc w:val="center"/>
              <w:rPr>
                <w:rFonts w:hint="eastAsia"/>
                <w:b w:val="0"/>
                <w:sz w:val="19"/>
                <w:lang w:val="en-US" w:eastAsia="zh-CN"/>
              </w:rPr>
            </w:pPr>
            <w:r>
              <w:rPr>
                <w:rFonts w:hint="eastAsia"/>
                <w:b w:val="0"/>
                <w:sz w:val="19"/>
                <w:lang w:val="en-US" w:eastAsia="zh-CN"/>
              </w:rPr>
              <w:t>string</w:t>
            </w:r>
          </w:p>
        </w:tc>
        <w:tc>
          <w:tcPr>
            <w:tcW w:w="2462" w:type="dxa"/>
            <w:vAlign w:val="center"/>
          </w:tcPr>
          <w:p w14:paraId="7CE99FFE">
            <w:pPr>
              <w:spacing w:after="0" w:line="240" w:lineRule="auto"/>
              <w:jc w:val="center"/>
              <w:rPr>
                <w:rFonts w:hint="eastAsia"/>
                <w:b w:val="0"/>
                <w:sz w:val="19"/>
                <w:lang w:val="en-US" w:eastAsia="zh-CN"/>
              </w:rPr>
            </w:pPr>
            <w:r>
              <w:rPr>
                <w:rFonts w:hint="eastAsia"/>
                <w:b w:val="0"/>
                <w:sz w:val="19"/>
                <w:lang w:val="en-US" w:eastAsia="zh-CN"/>
              </w:rPr>
              <w:t>Yes</w:t>
            </w:r>
          </w:p>
        </w:tc>
        <w:tc>
          <w:tcPr>
            <w:tcW w:w="2462" w:type="dxa"/>
            <w:vAlign w:val="center"/>
          </w:tcPr>
          <w:p w14:paraId="58479016">
            <w:pPr>
              <w:spacing w:after="0" w:line="240" w:lineRule="auto"/>
              <w:jc w:val="center"/>
              <w:rPr>
                <w:rFonts w:hint="eastAsia"/>
                <w:b w:val="0"/>
                <w:sz w:val="19"/>
                <w:lang w:val="en-US" w:eastAsia="zh-CN"/>
              </w:rPr>
            </w:pPr>
            <w:r>
              <w:rPr>
                <w:rFonts w:hint="eastAsia"/>
                <w:b w:val="0"/>
                <w:sz w:val="19"/>
                <w:lang w:val="en-US" w:eastAsia="zh-CN"/>
              </w:rPr>
              <w:t>Original job description</w:t>
            </w:r>
          </w:p>
        </w:tc>
      </w:tr>
      <w:tr w14:paraId="74A75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2" w:type="dxa"/>
            <w:vAlign w:val="center"/>
          </w:tcPr>
          <w:p w14:paraId="766FE7FF">
            <w:pPr>
              <w:spacing w:after="0" w:line="240" w:lineRule="auto"/>
              <w:jc w:val="center"/>
              <w:rPr>
                <w:rFonts w:hint="eastAsia"/>
                <w:b w:val="0"/>
                <w:sz w:val="19"/>
                <w:lang w:val="en-US" w:eastAsia="zh-CN"/>
              </w:rPr>
            </w:pPr>
            <w:r>
              <w:rPr>
                <w:rFonts w:hint="eastAsia"/>
                <w:b w:val="0"/>
                <w:sz w:val="19"/>
                <w:lang w:val="en-US" w:eastAsia="zh-CN"/>
              </w:rPr>
              <w:t>requirements</w:t>
            </w:r>
          </w:p>
        </w:tc>
        <w:tc>
          <w:tcPr>
            <w:tcW w:w="2462" w:type="dxa"/>
            <w:vAlign w:val="center"/>
          </w:tcPr>
          <w:p w14:paraId="702B9AFF">
            <w:pPr>
              <w:spacing w:after="0" w:line="240" w:lineRule="auto"/>
              <w:jc w:val="center"/>
              <w:rPr>
                <w:rFonts w:hint="eastAsia"/>
                <w:b w:val="0"/>
                <w:sz w:val="19"/>
                <w:lang w:val="en-US" w:eastAsia="zh-CN"/>
              </w:rPr>
            </w:pPr>
            <w:r>
              <w:rPr>
                <w:rFonts w:hint="eastAsia"/>
                <w:b w:val="0"/>
                <w:sz w:val="19"/>
                <w:lang w:val="en-US" w:eastAsia="zh-CN"/>
              </w:rPr>
              <w:t>string</w:t>
            </w:r>
          </w:p>
        </w:tc>
        <w:tc>
          <w:tcPr>
            <w:tcW w:w="2462" w:type="dxa"/>
            <w:vAlign w:val="center"/>
          </w:tcPr>
          <w:p w14:paraId="78C11767">
            <w:pPr>
              <w:spacing w:after="0" w:line="240" w:lineRule="auto"/>
              <w:jc w:val="center"/>
              <w:rPr>
                <w:rFonts w:hint="eastAsia"/>
                <w:b w:val="0"/>
                <w:sz w:val="19"/>
                <w:lang w:val="en-US" w:eastAsia="zh-CN"/>
              </w:rPr>
            </w:pPr>
            <w:r>
              <w:rPr>
                <w:rFonts w:hint="eastAsia"/>
                <w:b w:val="0"/>
                <w:sz w:val="19"/>
                <w:lang w:val="en-US" w:eastAsia="zh-CN"/>
              </w:rPr>
              <w:t>No</w:t>
            </w:r>
          </w:p>
        </w:tc>
        <w:tc>
          <w:tcPr>
            <w:tcW w:w="2462" w:type="dxa"/>
            <w:vAlign w:val="center"/>
          </w:tcPr>
          <w:p w14:paraId="268EA4C4">
            <w:pPr>
              <w:spacing w:after="0" w:line="240" w:lineRule="auto"/>
              <w:jc w:val="center"/>
              <w:rPr>
                <w:rFonts w:hint="eastAsia"/>
                <w:b w:val="0"/>
                <w:sz w:val="19"/>
                <w:lang w:val="en-US" w:eastAsia="zh-CN"/>
              </w:rPr>
            </w:pPr>
            <w:r>
              <w:rPr>
                <w:rFonts w:hint="eastAsia"/>
                <w:b w:val="0"/>
                <w:sz w:val="19"/>
                <w:lang w:val="en-US" w:eastAsia="zh-CN"/>
              </w:rPr>
              <w:t>Job requirements</w:t>
            </w:r>
          </w:p>
        </w:tc>
      </w:tr>
    </w:tbl>
    <w:p w14:paraId="0DCF670E">
      <w:pPr>
        <w:rPr>
          <w:rFonts w:hint="eastAsia" w:eastAsia="宋体"/>
          <w:lang w:val="en-US" w:eastAsia="zh-CN"/>
        </w:rPr>
      </w:pPr>
    </w:p>
    <w:p w14:paraId="5FD57214">
      <w:pPr>
        <w:rPr>
          <w:rFonts w:hint="default" w:eastAsia="宋体"/>
          <w:lang w:val="en-US" w:eastAsia="zh-CN"/>
        </w:rPr>
      </w:pPr>
      <w:r>
        <w:rPr>
          <w:rFonts w:hint="eastAsia" w:eastAsia="宋体"/>
          <w:b/>
          <w:sz w:val="21"/>
          <w:lang w:val="en-US" w:eastAsia="zh-CN"/>
        </w:rPr>
        <w:t>Response</w:t>
      </w:r>
      <w:r>
        <w:rPr>
          <w:b/>
          <w:sz w:val="21"/>
        </w:rPr>
        <w:t xml:space="preserve"> </w:t>
      </w:r>
      <w:r>
        <w:rPr>
          <w:rFonts w:hint="eastAsia" w:eastAsia="宋体"/>
          <w:b/>
          <w:sz w:val="21"/>
          <w:lang w:val="en-US" w:eastAsia="zh-CN"/>
        </w:rPr>
        <w:t>Data</w:t>
      </w:r>
    </w:p>
    <w:tbl>
      <w:tblPr>
        <w:tblStyle w:val="36"/>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79"/>
        <w:gridCol w:w="3279"/>
        <w:gridCol w:w="3282"/>
      </w:tblGrid>
      <w:tr w14:paraId="3E91F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shd w:val="clear" w:color="auto" w:fill="D9EAF7"/>
            <w:vAlign w:val="center"/>
          </w:tcPr>
          <w:p w14:paraId="0528123C">
            <w:pPr>
              <w:spacing w:after="0" w:line="240" w:lineRule="auto"/>
              <w:jc w:val="center"/>
            </w:pPr>
            <w:r>
              <w:rPr>
                <w:rFonts w:hint="eastAsia" w:eastAsia="宋体"/>
                <w:b/>
                <w:sz w:val="19"/>
                <w:lang w:val="en-US" w:eastAsia="zh-CN"/>
              </w:rPr>
              <w:t>Nam</w:t>
            </w:r>
            <w:r>
              <w:rPr>
                <w:rFonts w:ascii="Arial" w:hAnsi="Arial" w:eastAsia="Arial"/>
                <w:b/>
                <w:sz w:val="19"/>
              </w:rPr>
              <w:t>e</w:t>
            </w:r>
          </w:p>
        </w:tc>
        <w:tc>
          <w:tcPr>
            <w:tcW w:w="1666" w:type="pct"/>
            <w:shd w:val="clear" w:color="auto" w:fill="D9EAF7"/>
            <w:vAlign w:val="center"/>
          </w:tcPr>
          <w:p w14:paraId="4D9E0CC3">
            <w:pPr>
              <w:spacing w:after="0" w:line="240" w:lineRule="auto"/>
              <w:jc w:val="center"/>
            </w:pPr>
            <w:r>
              <w:rPr>
                <w:rFonts w:ascii="Arial" w:hAnsi="Arial" w:eastAsia="Arial"/>
                <w:b/>
                <w:sz w:val="19"/>
              </w:rPr>
              <w:t>Type</w:t>
            </w:r>
          </w:p>
        </w:tc>
        <w:tc>
          <w:tcPr>
            <w:tcW w:w="1667" w:type="pct"/>
            <w:shd w:val="clear" w:color="auto" w:fill="D9EAF7"/>
            <w:vAlign w:val="center"/>
          </w:tcPr>
          <w:p w14:paraId="62BA21C3">
            <w:pPr>
              <w:spacing w:after="0" w:line="240" w:lineRule="auto"/>
              <w:jc w:val="center"/>
            </w:pPr>
            <w:r>
              <w:rPr>
                <w:rFonts w:ascii="Arial" w:hAnsi="Arial" w:eastAsia="Arial"/>
                <w:b/>
                <w:sz w:val="19"/>
              </w:rPr>
              <w:t>Description</w:t>
            </w:r>
          </w:p>
        </w:tc>
      </w:tr>
      <w:tr w14:paraId="3AE6C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52E2B229">
            <w:pPr>
              <w:spacing w:after="0" w:line="240" w:lineRule="auto"/>
              <w:jc w:val="center"/>
              <w:rPr>
                <w:rFonts w:hint="eastAsia"/>
                <w:b w:val="0"/>
                <w:sz w:val="19"/>
                <w:lang w:val="en-US" w:eastAsia="zh-CN"/>
              </w:rPr>
            </w:pPr>
            <w:r>
              <w:rPr>
                <w:rFonts w:hint="eastAsia"/>
                <w:b w:val="0"/>
                <w:sz w:val="19"/>
                <w:lang w:val="en-US" w:eastAsia="zh-CN"/>
              </w:rPr>
              <w:t>improvedDescription</w:t>
            </w:r>
          </w:p>
        </w:tc>
        <w:tc>
          <w:tcPr>
            <w:tcW w:w="1666" w:type="pct"/>
            <w:vAlign w:val="center"/>
          </w:tcPr>
          <w:p w14:paraId="4C103D28">
            <w:pPr>
              <w:spacing w:after="0" w:line="240" w:lineRule="auto"/>
              <w:jc w:val="center"/>
              <w:rPr>
                <w:rFonts w:hint="default"/>
                <w:b w:val="0"/>
                <w:sz w:val="19"/>
                <w:lang w:val="en-US" w:eastAsia="zh-CN"/>
              </w:rPr>
            </w:pPr>
            <w:r>
              <w:rPr>
                <w:rFonts w:hint="eastAsia"/>
                <w:b w:val="0"/>
                <w:sz w:val="19"/>
                <w:lang w:val="en-US" w:eastAsia="zh-CN"/>
              </w:rPr>
              <w:t>string</w:t>
            </w:r>
          </w:p>
        </w:tc>
        <w:tc>
          <w:tcPr>
            <w:tcW w:w="1667" w:type="pct"/>
            <w:vAlign w:val="center"/>
          </w:tcPr>
          <w:p w14:paraId="070906BD">
            <w:pPr>
              <w:spacing w:after="0" w:line="240" w:lineRule="auto"/>
              <w:jc w:val="center"/>
              <w:rPr>
                <w:rFonts w:hint="eastAsia"/>
                <w:b w:val="0"/>
                <w:sz w:val="19"/>
                <w:lang w:val="en-US" w:eastAsia="zh-CN"/>
              </w:rPr>
            </w:pPr>
            <w:r>
              <w:rPr>
                <w:rFonts w:hint="eastAsia"/>
                <w:b w:val="0"/>
                <w:sz w:val="19"/>
                <w:lang w:val="en-US" w:eastAsia="zh-CN"/>
              </w:rPr>
              <w:t>Optimized job description</w:t>
            </w:r>
          </w:p>
        </w:tc>
      </w:tr>
      <w:tr w14:paraId="54A41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jc w:val="center"/>
        </w:trPr>
        <w:tc>
          <w:tcPr>
            <w:tcW w:w="1666" w:type="pct"/>
            <w:vAlign w:val="center"/>
          </w:tcPr>
          <w:p w14:paraId="1EC60877">
            <w:pPr>
              <w:spacing w:after="0" w:line="240" w:lineRule="auto"/>
              <w:jc w:val="center"/>
              <w:rPr>
                <w:rFonts w:hint="eastAsia"/>
                <w:b w:val="0"/>
                <w:sz w:val="19"/>
                <w:lang w:val="en-US" w:eastAsia="zh-CN"/>
              </w:rPr>
            </w:pPr>
            <w:r>
              <w:rPr>
                <w:rFonts w:hint="eastAsia"/>
                <w:b w:val="0"/>
                <w:sz w:val="19"/>
                <w:lang w:val="en-US" w:eastAsia="zh-CN"/>
              </w:rPr>
              <w:t>keywords</w:t>
            </w:r>
          </w:p>
        </w:tc>
        <w:tc>
          <w:tcPr>
            <w:tcW w:w="1666" w:type="pct"/>
            <w:vAlign w:val="center"/>
          </w:tcPr>
          <w:p w14:paraId="6DDDD64E">
            <w:pPr>
              <w:spacing w:after="0" w:line="240" w:lineRule="auto"/>
              <w:jc w:val="center"/>
              <w:rPr>
                <w:rFonts w:hint="eastAsia"/>
                <w:b w:val="0"/>
                <w:sz w:val="19"/>
                <w:lang w:val="en-US" w:eastAsia="zh-CN"/>
              </w:rPr>
            </w:pPr>
            <w:r>
              <w:rPr>
                <w:rFonts w:hint="eastAsia"/>
                <w:b w:val="0"/>
                <w:sz w:val="19"/>
                <w:lang w:val="en-US" w:eastAsia="zh-CN"/>
              </w:rPr>
              <w:t>array</w:t>
            </w:r>
          </w:p>
        </w:tc>
        <w:tc>
          <w:tcPr>
            <w:tcW w:w="1667" w:type="pct"/>
            <w:vAlign w:val="center"/>
          </w:tcPr>
          <w:p w14:paraId="4AD3EDC4">
            <w:pPr>
              <w:spacing w:after="0" w:line="240" w:lineRule="auto"/>
              <w:jc w:val="center"/>
              <w:rPr>
                <w:rFonts w:hint="eastAsia"/>
                <w:b w:val="0"/>
                <w:sz w:val="19"/>
                <w:lang w:val="en-US" w:eastAsia="zh-CN"/>
              </w:rPr>
            </w:pPr>
            <w:r>
              <w:rPr>
                <w:rFonts w:hint="eastAsia"/>
                <w:b w:val="0"/>
                <w:sz w:val="19"/>
                <w:lang w:val="en-US" w:eastAsia="zh-CN"/>
              </w:rPr>
              <w:t>Suggested keywords</w:t>
            </w:r>
          </w:p>
        </w:tc>
      </w:tr>
      <w:tr w14:paraId="47CBA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60C42065">
            <w:pPr>
              <w:spacing w:after="0" w:line="240" w:lineRule="auto"/>
              <w:jc w:val="center"/>
              <w:rPr>
                <w:rFonts w:hint="eastAsia"/>
                <w:b w:val="0"/>
                <w:sz w:val="19"/>
                <w:lang w:val="en-US" w:eastAsia="zh-CN"/>
              </w:rPr>
            </w:pPr>
            <w:r>
              <w:rPr>
                <w:rFonts w:hint="eastAsia"/>
                <w:b w:val="0"/>
                <w:sz w:val="19"/>
                <w:lang w:val="en-US" w:eastAsia="zh-CN"/>
              </w:rPr>
              <w:t>suggestions</w:t>
            </w:r>
          </w:p>
        </w:tc>
        <w:tc>
          <w:tcPr>
            <w:tcW w:w="1666" w:type="pct"/>
            <w:vAlign w:val="center"/>
          </w:tcPr>
          <w:p w14:paraId="20349675">
            <w:pPr>
              <w:spacing w:after="0" w:line="240" w:lineRule="auto"/>
              <w:jc w:val="center"/>
              <w:rPr>
                <w:rFonts w:hint="eastAsia"/>
                <w:b w:val="0"/>
                <w:sz w:val="19"/>
                <w:lang w:val="en-US" w:eastAsia="zh-CN"/>
              </w:rPr>
            </w:pPr>
            <w:r>
              <w:rPr>
                <w:rFonts w:hint="eastAsia"/>
                <w:b w:val="0"/>
                <w:sz w:val="19"/>
                <w:lang w:val="en-US" w:eastAsia="zh-CN"/>
              </w:rPr>
              <w:t>array</w:t>
            </w:r>
          </w:p>
        </w:tc>
        <w:tc>
          <w:tcPr>
            <w:tcW w:w="1667" w:type="pct"/>
            <w:vAlign w:val="center"/>
          </w:tcPr>
          <w:p w14:paraId="327C6070">
            <w:pPr>
              <w:spacing w:after="0" w:line="240" w:lineRule="auto"/>
              <w:jc w:val="center"/>
              <w:rPr>
                <w:rFonts w:hint="eastAsia"/>
                <w:b w:val="0"/>
                <w:sz w:val="19"/>
                <w:lang w:val="en-US" w:eastAsia="zh-CN"/>
              </w:rPr>
            </w:pPr>
            <w:r>
              <w:rPr>
                <w:rFonts w:hint="eastAsia"/>
                <w:b w:val="0"/>
                <w:sz w:val="19"/>
                <w:lang w:val="en-US" w:eastAsia="zh-CN"/>
              </w:rPr>
              <w:t>Writing suggestions</w:t>
            </w:r>
          </w:p>
        </w:tc>
      </w:tr>
    </w:tbl>
    <w:p w14:paraId="08FC0A2D">
      <w:pPr>
        <w:rPr>
          <w:rFonts w:hint="eastAsia" w:eastAsia="宋体"/>
          <w:lang w:val="en-US" w:eastAsia="zh-CN"/>
        </w:rPr>
      </w:pPr>
    </w:p>
    <w:p w14:paraId="103E3BBC">
      <w:pPr>
        <w:pStyle w:val="4"/>
        <w:rPr>
          <w:rFonts w:hint="default" w:eastAsia="宋体"/>
          <w:lang w:val="en-US" w:eastAsia="zh-CN"/>
        </w:rPr>
      </w:pPr>
      <w:r>
        <w:t>2</w:t>
      </w:r>
      <w:r>
        <w:rPr>
          <w:rFonts w:hint="eastAsia" w:eastAsia="宋体"/>
          <w:lang w:val="en-US" w:eastAsia="zh-CN"/>
        </w:rPr>
        <w:t>3</w:t>
      </w:r>
      <w:r>
        <w:t>.</w:t>
      </w:r>
      <w:r>
        <w:rPr>
          <w:rFonts w:hint="eastAsia" w:eastAsia="宋体"/>
          <w:lang w:val="en-US" w:eastAsia="zh-CN"/>
        </w:rPr>
        <w:t>9</w:t>
      </w:r>
      <w:r>
        <w:t xml:space="preserve">. </w:t>
      </w:r>
      <w:r>
        <w:rPr>
          <w:rFonts w:hint="eastAsia" w:eastAsia="宋体"/>
          <w:lang w:val="en-US" w:eastAsia="zh-CN"/>
        </w:rPr>
        <w:t>Employer Hiring Analytics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56CE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0E9612FF">
            <w:pPr>
              <w:spacing w:after="0" w:line="240" w:lineRule="auto"/>
              <w:jc w:val="center"/>
            </w:pPr>
            <w:r>
              <w:rPr>
                <w:rFonts w:ascii="Arial" w:hAnsi="Arial" w:eastAsia="Arial"/>
                <w:b/>
                <w:sz w:val="19"/>
              </w:rPr>
              <w:t>Field</w:t>
            </w:r>
          </w:p>
        </w:tc>
        <w:tc>
          <w:tcPr>
            <w:tcW w:w="4816" w:type="dxa"/>
            <w:shd w:val="clear" w:color="auto" w:fill="D9EAF7"/>
            <w:vAlign w:val="center"/>
          </w:tcPr>
          <w:p w14:paraId="7CFE5728">
            <w:pPr>
              <w:spacing w:after="0" w:line="240" w:lineRule="auto"/>
              <w:jc w:val="center"/>
            </w:pPr>
            <w:r>
              <w:rPr>
                <w:rFonts w:ascii="Arial" w:hAnsi="Arial" w:eastAsia="Arial"/>
                <w:b/>
                <w:sz w:val="19"/>
              </w:rPr>
              <w:t>Value</w:t>
            </w:r>
          </w:p>
        </w:tc>
      </w:tr>
      <w:tr w14:paraId="48F05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ECD4541">
            <w:pPr>
              <w:spacing w:after="0" w:line="240" w:lineRule="auto"/>
              <w:jc w:val="center"/>
            </w:pPr>
            <w:r>
              <w:rPr>
                <w:rFonts w:ascii="Arial" w:hAnsi="Arial" w:eastAsia="Arial"/>
                <w:b w:val="0"/>
                <w:sz w:val="19"/>
              </w:rPr>
              <w:t>Method</w:t>
            </w:r>
          </w:p>
        </w:tc>
        <w:tc>
          <w:tcPr>
            <w:tcW w:w="4816" w:type="dxa"/>
            <w:vAlign w:val="center"/>
          </w:tcPr>
          <w:p w14:paraId="1087F6B7">
            <w:pPr>
              <w:spacing w:after="0" w:line="240" w:lineRule="auto"/>
              <w:jc w:val="center"/>
            </w:pPr>
            <w:r>
              <w:rPr>
                <w:rFonts w:hint="eastAsia" w:eastAsia="宋体"/>
                <w:b w:val="0"/>
                <w:sz w:val="19"/>
                <w:lang w:val="en-US" w:eastAsia="zh-CN"/>
              </w:rPr>
              <w:t>GET</w:t>
            </w:r>
          </w:p>
        </w:tc>
      </w:tr>
      <w:tr w14:paraId="14900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jc w:val="center"/>
        </w:trPr>
        <w:tc>
          <w:tcPr>
            <w:tcW w:w="4816" w:type="dxa"/>
            <w:vAlign w:val="center"/>
          </w:tcPr>
          <w:p w14:paraId="3E8137AD">
            <w:pPr>
              <w:spacing w:after="0" w:line="240" w:lineRule="auto"/>
              <w:jc w:val="center"/>
            </w:pPr>
            <w:r>
              <w:rPr>
                <w:rFonts w:ascii="Arial" w:hAnsi="Arial" w:eastAsia="Arial"/>
                <w:b w:val="0"/>
                <w:sz w:val="19"/>
              </w:rPr>
              <w:t>Path</w:t>
            </w:r>
          </w:p>
        </w:tc>
        <w:tc>
          <w:tcPr>
            <w:tcW w:w="4816" w:type="dxa"/>
            <w:vAlign w:val="center"/>
          </w:tcPr>
          <w:p w14:paraId="13328CF1">
            <w:pPr>
              <w:spacing w:after="0" w:line="240" w:lineRule="auto"/>
              <w:rPr>
                <w:rFonts w:hint="default" w:eastAsia="宋体"/>
                <w:lang w:val="en-US" w:eastAsia="zh-CN"/>
              </w:rPr>
            </w:pPr>
            <w:r>
              <w:rPr>
                <w:rFonts w:ascii="Arial" w:hAnsi="Arial" w:eastAsia="Arial"/>
                <w:b w:val="0"/>
                <w:sz w:val="19"/>
              </w:rPr>
              <w:t>/</w:t>
            </w:r>
            <w:r>
              <w:rPr>
                <w:rFonts w:hint="eastAsia" w:eastAsia="宋体"/>
                <w:b w:val="0"/>
                <w:sz w:val="19"/>
                <w:lang w:val="en-US" w:eastAsia="zh-CN"/>
              </w:rPr>
              <w:t>a</w:t>
            </w:r>
            <w:r>
              <w:rPr>
                <w:rFonts w:hint="eastAsia" w:ascii="Arial" w:hAnsi="Arial" w:eastAsia="Arial"/>
                <w:b w:val="0"/>
                <w:sz w:val="19"/>
                <w:lang w:val="en-US" w:eastAsia="zh-CN"/>
              </w:rPr>
              <w:t>i/</w:t>
            </w:r>
            <w:r>
              <w:rPr>
                <w:rFonts w:ascii="Arial" w:hAnsi="Arial" w:eastAsia="Arial"/>
                <w:b w:val="0"/>
                <w:sz w:val="19"/>
              </w:rPr>
              <w:t>employer/hiring-analytics</w:t>
            </w:r>
          </w:p>
        </w:tc>
      </w:tr>
      <w:tr w14:paraId="65FDE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jc w:val="center"/>
        </w:trPr>
        <w:tc>
          <w:tcPr>
            <w:tcW w:w="4816" w:type="dxa"/>
            <w:shd w:val="clear" w:color="auto" w:fill="auto"/>
            <w:vAlign w:val="center"/>
          </w:tcPr>
          <w:p w14:paraId="7C9BBE5C">
            <w:pPr>
              <w:spacing w:after="0" w:line="240" w:lineRule="auto"/>
              <w:jc w:val="center"/>
              <w:rPr>
                <w:rFonts w:ascii="Arial" w:hAnsi="Arial" w:eastAsia="Arial" w:cstheme="minorBidi"/>
                <w:sz w:val="21"/>
                <w:szCs w:val="22"/>
                <w:lang w:val="en-US" w:eastAsia="en-US" w:bidi="ar-SA"/>
              </w:rPr>
            </w:pPr>
            <w:r>
              <w:rPr>
                <w:rFonts w:ascii="Arial" w:hAnsi="Arial" w:eastAsia="Arial"/>
                <w:b w:val="0"/>
                <w:sz w:val="19"/>
              </w:rPr>
              <w:t>Authorized roles</w:t>
            </w:r>
          </w:p>
        </w:tc>
        <w:tc>
          <w:tcPr>
            <w:tcW w:w="4816" w:type="dxa"/>
            <w:shd w:val="clear" w:color="auto" w:fill="auto"/>
            <w:vAlign w:val="center"/>
          </w:tcPr>
          <w:p w14:paraId="598EA8B1">
            <w:pPr>
              <w:spacing w:after="0" w:line="240" w:lineRule="auto"/>
              <w:jc w:val="center"/>
              <w:rPr>
                <w:rFonts w:hint="default" w:ascii="Arial" w:hAnsi="Arial" w:eastAsia="Arial" w:cstheme="minorBidi"/>
                <w:sz w:val="21"/>
                <w:szCs w:val="22"/>
                <w:lang w:val="en-US" w:eastAsia="en-US" w:bidi="ar-SA"/>
              </w:rPr>
            </w:pPr>
            <w:r>
              <w:rPr>
                <w:rFonts w:hint="eastAsia" w:eastAsia="宋体"/>
                <w:b w:val="0"/>
                <w:sz w:val="19"/>
                <w:lang w:val="en-US" w:eastAsia="zh-CN"/>
              </w:rPr>
              <w:t>employer</w:t>
            </w:r>
          </w:p>
        </w:tc>
      </w:tr>
      <w:tr w14:paraId="0F16D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AE52EC6">
            <w:pPr>
              <w:spacing w:after="0" w:line="240" w:lineRule="auto"/>
              <w:jc w:val="center"/>
              <w:rPr>
                <w:rFonts w:hint="eastAsia" w:ascii="Arial" w:hAnsi="Arial" w:eastAsia="宋体"/>
                <w:b w:val="0"/>
                <w:sz w:val="19"/>
                <w:lang w:val="en-US" w:eastAsia="zh-CN"/>
              </w:rPr>
            </w:pPr>
            <w:r>
              <w:rPr>
                <w:rFonts w:hint="eastAsia" w:eastAsia="宋体"/>
                <w:b w:val="0"/>
                <w:sz w:val="19"/>
                <w:lang w:val="en-US" w:eastAsia="zh-CN"/>
              </w:rPr>
              <w:t>Purpose</w:t>
            </w:r>
          </w:p>
        </w:tc>
        <w:tc>
          <w:tcPr>
            <w:tcW w:w="4816" w:type="dxa"/>
            <w:vAlign w:val="center"/>
          </w:tcPr>
          <w:p w14:paraId="7392B3D1">
            <w:pPr>
              <w:spacing w:after="0" w:line="240" w:lineRule="auto"/>
              <w:rPr>
                <w:rFonts w:ascii="Arial" w:hAnsi="Arial" w:eastAsia="Arial"/>
                <w:b w:val="0"/>
                <w:sz w:val="19"/>
              </w:rPr>
            </w:pPr>
            <w:r>
              <w:rPr>
                <w:rFonts w:hint="eastAsia" w:ascii="Arial" w:hAnsi="Arial" w:eastAsia="Arial"/>
                <w:b w:val="0"/>
                <w:sz w:val="19"/>
              </w:rPr>
              <w:t>Return employer dashboard analysis, including total jobs, active jobs, pending jobs, total applicants, best-fit candidates, and average applicants per job.</w:t>
            </w:r>
          </w:p>
        </w:tc>
      </w:tr>
    </w:tbl>
    <w:p w14:paraId="4E947392">
      <w:pPr>
        <w:rPr>
          <w:rFonts w:hint="eastAsia" w:eastAsia="宋体"/>
          <w:lang w:val="en-US" w:eastAsia="zh-CN"/>
        </w:rPr>
      </w:pPr>
    </w:p>
    <w:p w14:paraId="55B3F228">
      <w:pPr>
        <w:rPr>
          <w:rFonts w:hint="default" w:eastAsia="宋体"/>
          <w:lang w:val="en-US" w:eastAsia="zh-CN"/>
        </w:rPr>
      </w:pPr>
      <w:r>
        <w:rPr>
          <w:rFonts w:hint="eastAsia" w:eastAsia="宋体"/>
          <w:b/>
          <w:sz w:val="21"/>
          <w:lang w:val="en-US" w:eastAsia="zh-CN"/>
        </w:rPr>
        <w:t>Response</w:t>
      </w:r>
      <w:r>
        <w:rPr>
          <w:b/>
          <w:sz w:val="21"/>
        </w:rPr>
        <w:t xml:space="preserve"> </w:t>
      </w:r>
      <w:r>
        <w:rPr>
          <w:rFonts w:hint="eastAsia" w:eastAsia="宋体"/>
          <w:b/>
          <w:sz w:val="21"/>
          <w:lang w:val="en-US" w:eastAsia="zh-CN"/>
        </w:rPr>
        <w:t>Data</w:t>
      </w:r>
    </w:p>
    <w:tbl>
      <w:tblPr>
        <w:tblStyle w:val="36"/>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79"/>
        <w:gridCol w:w="3279"/>
        <w:gridCol w:w="3282"/>
      </w:tblGrid>
      <w:tr w14:paraId="6DBE4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shd w:val="clear" w:color="auto" w:fill="D9EAF7"/>
            <w:vAlign w:val="center"/>
          </w:tcPr>
          <w:p w14:paraId="2BC7A07F">
            <w:pPr>
              <w:spacing w:after="0" w:line="240" w:lineRule="auto"/>
              <w:jc w:val="center"/>
            </w:pPr>
            <w:r>
              <w:rPr>
                <w:rFonts w:hint="eastAsia" w:eastAsia="宋体"/>
                <w:b/>
                <w:sz w:val="19"/>
                <w:lang w:val="en-US" w:eastAsia="zh-CN"/>
              </w:rPr>
              <w:t>Nam</w:t>
            </w:r>
            <w:r>
              <w:rPr>
                <w:rFonts w:ascii="Arial" w:hAnsi="Arial" w:eastAsia="Arial"/>
                <w:b/>
                <w:sz w:val="19"/>
              </w:rPr>
              <w:t>e</w:t>
            </w:r>
          </w:p>
        </w:tc>
        <w:tc>
          <w:tcPr>
            <w:tcW w:w="1666" w:type="pct"/>
            <w:shd w:val="clear" w:color="auto" w:fill="D9EAF7"/>
            <w:vAlign w:val="center"/>
          </w:tcPr>
          <w:p w14:paraId="7F5EE69E">
            <w:pPr>
              <w:spacing w:after="0" w:line="240" w:lineRule="auto"/>
              <w:jc w:val="center"/>
            </w:pPr>
            <w:r>
              <w:rPr>
                <w:rFonts w:ascii="Arial" w:hAnsi="Arial" w:eastAsia="Arial"/>
                <w:b/>
                <w:sz w:val="19"/>
              </w:rPr>
              <w:t>Type</w:t>
            </w:r>
          </w:p>
        </w:tc>
        <w:tc>
          <w:tcPr>
            <w:tcW w:w="1667" w:type="pct"/>
            <w:shd w:val="clear" w:color="auto" w:fill="D9EAF7"/>
            <w:vAlign w:val="center"/>
          </w:tcPr>
          <w:p w14:paraId="47ADF71A">
            <w:pPr>
              <w:spacing w:after="0" w:line="240" w:lineRule="auto"/>
              <w:jc w:val="center"/>
            </w:pPr>
            <w:r>
              <w:rPr>
                <w:rFonts w:ascii="Arial" w:hAnsi="Arial" w:eastAsia="Arial"/>
                <w:b/>
                <w:sz w:val="19"/>
              </w:rPr>
              <w:t>Description</w:t>
            </w:r>
          </w:p>
        </w:tc>
      </w:tr>
      <w:tr w14:paraId="4A867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485D9D41">
            <w:pPr>
              <w:spacing w:after="0" w:line="240" w:lineRule="auto"/>
              <w:jc w:val="center"/>
              <w:rPr>
                <w:rFonts w:hint="eastAsia"/>
                <w:b w:val="0"/>
                <w:sz w:val="19"/>
                <w:lang w:val="en-US" w:eastAsia="zh-CN"/>
              </w:rPr>
            </w:pPr>
            <w:r>
              <w:rPr>
                <w:rFonts w:hint="eastAsia"/>
                <w:b w:val="0"/>
                <w:sz w:val="19"/>
                <w:lang w:val="en-US" w:eastAsia="zh-CN"/>
              </w:rPr>
              <w:t>totalJobs</w:t>
            </w:r>
          </w:p>
        </w:tc>
        <w:tc>
          <w:tcPr>
            <w:tcW w:w="1666" w:type="pct"/>
            <w:vAlign w:val="center"/>
          </w:tcPr>
          <w:p w14:paraId="4307EDC9">
            <w:pPr>
              <w:spacing w:after="0" w:line="240" w:lineRule="auto"/>
              <w:jc w:val="center"/>
              <w:rPr>
                <w:rFonts w:hint="default"/>
                <w:b w:val="0"/>
                <w:sz w:val="19"/>
                <w:lang w:val="en-US" w:eastAsia="zh-CN"/>
              </w:rPr>
            </w:pPr>
            <w:r>
              <w:rPr>
                <w:rFonts w:hint="eastAsia"/>
                <w:b w:val="0"/>
                <w:sz w:val="19"/>
                <w:lang w:val="en-US" w:eastAsia="zh-CN"/>
              </w:rPr>
              <w:t>integer</w:t>
            </w:r>
          </w:p>
        </w:tc>
        <w:tc>
          <w:tcPr>
            <w:tcW w:w="1667" w:type="pct"/>
            <w:vAlign w:val="center"/>
          </w:tcPr>
          <w:p w14:paraId="2FAC3B09">
            <w:pPr>
              <w:spacing w:after="0" w:line="240" w:lineRule="auto"/>
              <w:jc w:val="center"/>
              <w:rPr>
                <w:rFonts w:hint="eastAsia"/>
                <w:b w:val="0"/>
                <w:sz w:val="19"/>
                <w:lang w:val="en-US" w:eastAsia="zh-CN"/>
              </w:rPr>
            </w:pPr>
            <w:r>
              <w:rPr>
                <w:rFonts w:hint="eastAsia"/>
                <w:b w:val="0"/>
                <w:sz w:val="19"/>
                <w:lang w:val="en-US" w:eastAsia="zh-CN"/>
              </w:rPr>
              <w:t>Total jobs</w:t>
            </w:r>
          </w:p>
        </w:tc>
      </w:tr>
      <w:tr w14:paraId="4B60D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jc w:val="center"/>
        </w:trPr>
        <w:tc>
          <w:tcPr>
            <w:tcW w:w="1666" w:type="pct"/>
            <w:vAlign w:val="center"/>
          </w:tcPr>
          <w:p w14:paraId="5207995E">
            <w:pPr>
              <w:spacing w:after="0" w:line="240" w:lineRule="auto"/>
              <w:jc w:val="center"/>
              <w:rPr>
                <w:rFonts w:hint="eastAsia"/>
                <w:b w:val="0"/>
                <w:sz w:val="19"/>
                <w:lang w:val="en-US" w:eastAsia="zh-CN"/>
              </w:rPr>
            </w:pPr>
            <w:r>
              <w:rPr>
                <w:rFonts w:hint="eastAsia"/>
                <w:b w:val="0"/>
                <w:sz w:val="19"/>
                <w:lang w:val="en-US" w:eastAsia="zh-CN"/>
              </w:rPr>
              <w:t>activeJobs</w:t>
            </w:r>
          </w:p>
        </w:tc>
        <w:tc>
          <w:tcPr>
            <w:tcW w:w="1666" w:type="pct"/>
            <w:vAlign w:val="center"/>
          </w:tcPr>
          <w:p w14:paraId="29177DC1">
            <w:pPr>
              <w:spacing w:after="0" w:line="240" w:lineRule="auto"/>
              <w:jc w:val="center"/>
              <w:rPr>
                <w:rFonts w:hint="eastAsia"/>
                <w:b w:val="0"/>
                <w:sz w:val="19"/>
                <w:lang w:val="en-US" w:eastAsia="zh-CN"/>
              </w:rPr>
            </w:pPr>
            <w:r>
              <w:rPr>
                <w:rFonts w:hint="eastAsia"/>
                <w:b w:val="0"/>
                <w:sz w:val="19"/>
                <w:lang w:val="en-US" w:eastAsia="zh-CN"/>
              </w:rPr>
              <w:t>integer</w:t>
            </w:r>
          </w:p>
        </w:tc>
        <w:tc>
          <w:tcPr>
            <w:tcW w:w="1667" w:type="pct"/>
            <w:vAlign w:val="center"/>
          </w:tcPr>
          <w:p w14:paraId="1E49CA95">
            <w:pPr>
              <w:spacing w:after="0" w:line="240" w:lineRule="auto"/>
              <w:jc w:val="center"/>
              <w:rPr>
                <w:rFonts w:hint="eastAsia"/>
                <w:b w:val="0"/>
                <w:sz w:val="19"/>
                <w:lang w:val="en-US" w:eastAsia="zh-CN"/>
              </w:rPr>
            </w:pPr>
            <w:r>
              <w:rPr>
                <w:rFonts w:hint="eastAsia"/>
                <w:b w:val="0"/>
                <w:sz w:val="19"/>
                <w:lang w:val="en-US" w:eastAsia="zh-CN"/>
              </w:rPr>
              <w:t>Active jobs</w:t>
            </w:r>
          </w:p>
        </w:tc>
      </w:tr>
      <w:tr w14:paraId="5DEF6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47017212">
            <w:pPr>
              <w:spacing w:after="0" w:line="240" w:lineRule="auto"/>
              <w:jc w:val="center"/>
              <w:rPr>
                <w:rFonts w:hint="eastAsia"/>
                <w:b w:val="0"/>
                <w:sz w:val="19"/>
                <w:lang w:val="en-US" w:eastAsia="zh-CN"/>
              </w:rPr>
            </w:pPr>
            <w:r>
              <w:rPr>
                <w:rFonts w:hint="eastAsia"/>
                <w:b w:val="0"/>
                <w:sz w:val="19"/>
                <w:lang w:val="en-US" w:eastAsia="zh-CN"/>
              </w:rPr>
              <w:t>pendingJobs</w:t>
            </w:r>
          </w:p>
        </w:tc>
        <w:tc>
          <w:tcPr>
            <w:tcW w:w="1666" w:type="pct"/>
            <w:vAlign w:val="center"/>
          </w:tcPr>
          <w:p w14:paraId="79D9D3D3">
            <w:pPr>
              <w:spacing w:after="0" w:line="240" w:lineRule="auto"/>
              <w:jc w:val="center"/>
              <w:rPr>
                <w:rFonts w:hint="eastAsia"/>
                <w:b w:val="0"/>
                <w:sz w:val="19"/>
                <w:lang w:val="en-US" w:eastAsia="zh-CN"/>
              </w:rPr>
            </w:pPr>
            <w:r>
              <w:rPr>
                <w:rFonts w:hint="eastAsia"/>
                <w:b w:val="0"/>
                <w:sz w:val="19"/>
                <w:lang w:val="en-US" w:eastAsia="zh-CN"/>
              </w:rPr>
              <w:t>integer</w:t>
            </w:r>
          </w:p>
        </w:tc>
        <w:tc>
          <w:tcPr>
            <w:tcW w:w="1667" w:type="pct"/>
            <w:vAlign w:val="center"/>
          </w:tcPr>
          <w:p w14:paraId="49F9E3DB">
            <w:pPr>
              <w:spacing w:after="0" w:line="240" w:lineRule="auto"/>
              <w:jc w:val="center"/>
              <w:rPr>
                <w:rFonts w:hint="eastAsia"/>
                <w:b w:val="0"/>
                <w:sz w:val="19"/>
                <w:lang w:val="en-US" w:eastAsia="zh-CN"/>
              </w:rPr>
            </w:pPr>
            <w:r>
              <w:rPr>
                <w:rFonts w:hint="eastAsia"/>
                <w:b w:val="0"/>
                <w:sz w:val="19"/>
                <w:lang w:val="en-US" w:eastAsia="zh-CN"/>
              </w:rPr>
              <w:t>Pending jobs</w:t>
            </w:r>
          </w:p>
        </w:tc>
      </w:tr>
      <w:tr w14:paraId="62A32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595A0C45">
            <w:pPr>
              <w:spacing w:after="0" w:line="240" w:lineRule="auto"/>
              <w:jc w:val="center"/>
              <w:rPr>
                <w:rFonts w:hint="eastAsia"/>
                <w:b w:val="0"/>
                <w:sz w:val="19"/>
                <w:lang w:val="en-US" w:eastAsia="zh-CN"/>
              </w:rPr>
            </w:pPr>
            <w:r>
              <w:rPr>
                <w:rFonts w:hint="eastAsia"/>
                <w:b w:val="0"/>
                <w:sz w:val="19"/>
                <w:lang w:val="en-US" w:eastAsia="zh-CN"/>
              </w:rPr>
              <w:t>totalApplicants</w:t>
            </w:r>
          </w:p>
        </w:tc>
        <w:tc>
          <w:tcPr>
            <w:tcW w:w="1666" w:type="pct"/>
            <w:vAlign w:val="center"/>
          </w:tcPr>
          <w:p w14:paraId="69773DD8">
            <w:pPr>
              <w:spacing w:after="0" w:line="240" w:lineRule="auto"/>
              <w:jc w:val="center"/>
              <w:rPr>
                <w:rFonts w:hint="eastAsia"/>
                <w:b w:val="0"/>
                <w:sz w:val="19"/>
                <w:lang w:val="en-US" w:eastAsia="zh-CN"/>
              </w:rPr>
            </w:pPr>
            <w:r>
              <w:rPr>
                <w:rFonts w:hint="eastAsia"/>
                <w:b w:val="0"/>
                <w:sz w:val="19"/>
                <w:lang w:val="en-US" w:eastAsia="zh-CN"/>
              </w:rPr>
              <w:t>integer</w:t>
            </w:r>
          </w:p>
        </w:tc>
        <w:tc>
          <w:tcPr>
            <w:tcW w:w="1667" w:type="pct"/>
            <w:vAlign w:val="center"/>
          </w:tcPr>
          <w:p w14:paraId="412FC2C3">
            <w:pPr>
              <w:spacing w:after="0" w:line="240" w:lineRule="auto"/>
              <w:jc w:val="center"/>
              <w:rPr>
                <w:rFonts w:hint="eastAsia"/>
                <w:b w:val="0"/>
                <w:sz w:val="19"/>
                <w:lang w:val="en-US" w:eastAsia="zh-CN"/>
              </w:rPr>
            </w:pPr>
            <w:r>
              <w:rPr>
                <w:rFonts w:hint="eastAsia"/>
                <w:b w:val="0"/>
                <w:sz w:val="19"/>
                <w:lang w:val="en-US" w:eastAsia="zh-CN"/>
              </w:rPr>
              <w:t>Total applicants</w:t>
            </w:r>
          </w:p>
        </w:tc>
      </w:tr>
      <w:tr w14:paraId="06BD4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54962498">
            <w:pPr>
              <w:spacing w:after="0" w:line="240" w:lineRule="auto"/>
              <w:jc w:val="center"/>
              <w:rPr>
                <w:rFonts w:hint="eastAsia"/>
                <w:b w:val="0"/>
                <w:sz w:val="19"/>
                <w:lang w:val="en-US" w:eastAsia="zh-CN"/>
              </w:rPr>
            </w:pPr>
            <w:r>
              <w:rPr>
                <w:rFonts w:hint="eastAsia"/>
                <w:b w:val="0"/>
                <w:sz w:val="19"/>
                <w:lang w:val="en-US" w:eastAsia="zh-CN"/>
              </w:rPr>
              <w:t>bestCandidates</w:t>
            </w:r>
          </w:p>
        </w:tc>
        <w:tc>
          <w:tcPr>
            <w:tcW w:w="1666" w:type="pct"/>
            <w:vAlign w:val="center"/>
          </w:tcPr>
          <w:p w14:paraId="15CAC87D">
            <w:pPr>
              <w:spacing w:after="0" w:line="240" w:lineRule="auto"/>
              <w:jc w:val="center"/>
              <w:rPr>
                <w:rFonts w:hint="eastAsia"/>
                <w:b w:val="0"/>
                <w:sz w:val="19"/>
                <w:lang w:val="en-US" w:eastAsia="zh-CN"/>
              </w:rPr>
            </w:pPr>
            <w:r>
              <w:rPr>
                <w:rFonts w:hint="eastAsia"/>
                <w:b w:val="0"/>
                <w:sz w:val="19"/>
                <w:lang w:val="en-US" w:eastAsia="zh-CN"/>
              </w:rPr>
              <w:t>integer</w:t>
            </w:r>
          </w:p>
        </w:tc>
        <w:tc>
          <w:tcPr>
            <w:tcW w:w="1667" w:type="pct"/>
            <w:vAlign w:val="center"/>
          </w:tcPr>
          <w:p w14:paraId="4364777B">
            <w:pPr>
              <w:spacing w:after="0" w:line="240" w:lineRule="auto"/>
              <w:jc w:val="center"/>
              <w:rPr>
                <w:rFonts w:hint="eastAsia"/>
                <w:b w:val="0"/>
                <w:sz w:val="19"/>
                <w:lang w:val="en-US" w:eastAsia="zh-CN"/>
              </w:rPr>
            </w:pPr>
            <w:r>
              <w:rPr>
                <w:rFonts w:hint="eastAsia"/>
                <w:b w:val="0"/>
                <w:sz w:val="19"/>
                <w:lang w:val="en-US" w:eastAsia="zh-CN"/>
              </w:rPr>
              <w:t>High-match candidates</w:t>
            </w:r>
          </w:p>
        </w:tc>
      </w:tr>
      <w:tr w14:paraId="686C4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5FBF3E9B">
            <w:pPr>
              <w:spacing w:after="0" w:line="240" w:lineRule="auto"/>
              <w:jc w:val="center"/>
              <w:rPr>
                <w:rFonts w:hint="eastAsia"/>
                <w:b w:val="0"/>
                <w:sz w:val="19"/>
                <w:lang w:val="en-US" w:eastAsia="zh-CN"/>
              </w:rPr>
            </w:pPr>
            <w:r>
              <w:rPr>
                <w:rFonts w:hint="eastAsia"/>
                <w:b w:val="0"/>
                <w:sz w:val="19"/>
                <w:lang w:val="en-US" w:eastAsia="zh-CN"/>
              </w:rPr>
              <w:t>averageApplicantsPerJob</w:t>
            </w:r>
          </w:p>
        </w:tc>
        <w:tc>
          <w:tcPr>
            <w:tcW w:w="1666" w:type="pct"/>
            <w:vAlign w:val="center"/>
          </w:tcPr>
          <w:p w14:paraId="5B43DBF6">
            <w:pPr>
              <w:spacing w:after="0" w:line="240" w:lineRule="auto"/>
              <w:jc w:val="center"/>
              <w:rPr>
                <w:rFonts w:hint="eastAsia"/>
                <w:b w:val="0"/>
                <w:sz w:val="19"/>
                <w:lang w:val="en-US" w:eastAsia="zh-CN"/>
              </w:rPr>
            </w:pPr>
            <w:r>
              <w:rPr>
                <w:rFonts w:hint="eastAsia"/>
                <w:b w:val="0"/>
                <w:sz w:val="19"/>
                <w:lang w:val="en-US" w:eastAsia="zh-CN"/>
              </w:rPr>
              <w:t>decimal</w:t>
            </w:r>
          </w:p>
        </w:tc>
        <w:tc>
          <w:tcPr>
            <w:tcW w:w="1667" w:type="pct"/>
            <w:vAlign w:val="center"/>
          </w:tcPr>
          <w:p w14:paraId="010F9FEB">
            <w:pPr>
              <w:spacing w:after="0" w:line="240" w:lineRule="auto"/>
              <w:jc w:val="center"/>
              <w:rPr>
                <w:rFonts w:hint="eastAsia"/>
                <w:b w:val="0"/>
                <w:sz w:val="19"/>
                <w:lang w:val="en-US" w:eastAsia="zh-CN"/>
              </w:rPr>
            </w:pPr>
            <w:r>
              <w:rPr>
                <w:rFonts w:hint="eastAsia"/>
                <w:b w:val="0"/>
                <w:sz w:val="19"/>
                <w:lang w:val="en-US" w:eastAsia="zh-CN"/>
              </w:rPr>
              <w:t>Average applicants per job</w:t>
            </w:r>
          </w:p>
        </w:tc>
      </w:tr>
    </w:tbl>
    <w:p w14:paraId="4FCECB63">
      <w:pPr>
        <w:rPr>
          <w:rFonts w:hint="eastAsia" w:eastAsia="宋体"/>
          <w:lang w:val="en-US" w:eastAsia="zh-CN"/>
        </w:rPr>
      </w:pPr>
    </w:p>
    <w:p w14:paraId="53A1C57E">
      <w:pPr>
        <w:pStyle w:val="4"/>
        <w:rPr>
          <w:rFonts w:hint="default" w:eastAsia="宋体"/>
          <w:lang w:val="en-US" w:eastAsia="zh-CN"/>
        </w:rPr>
      </w:pPr>
      <w:r>
        <w:t>2</w:t>
      </w:r>
      <w:r>
        <w:rPr>
          <w:rFonts w:hint="eastAsia" w:eastAsia="宋体"/>
          <w:lang w:val="en-US" w:eastAsia="zh-CN"/>
        </w:rPr>
        <w:t>3</w:t>
      </w:r>
      <w:r>
        <w:t>.</w:t>
      </w:r>
      <w:r>
        <w:rPr>
          <w:rFonts w:hint="eastAsia" w:eastAsia="宋体"/>
          <w:lang w:val="en-US" w:eastAsia="zh-CN"/>
        </w:rPr>
        <w:t>10</w:t>
      </w:r>
      <w:r>
        <w:t xml:space="preserve">. </w:t>
      </w:r>
      <w:r>
        <w:rPr>
          <w:rFonts w:hint="eastAsia" w:eastAsia="宋体"/>
          <w:lang w:val="en-US" w:eastAsia="zh-CN"/>
        </w:rPr>
        <w:t>Admin Job Moderation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79676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26659379">
            <w:pPr>
              <w:spacing w:after="0" w:line="240" w:lineRule="auto"/>
              <w:jc w:val="center"/>
            </w:pPr>
            <w:r>
              <w:rPr>
                <w:rFonts w:ascii="Arial" w:hAnsi="Arial" w:eastAsia="Arial"/>
                <w:b/>
                <w:sz w:val="19"/>
              </w:rPr>
              <w:t>Field</w:t>
            </w:r>
          </w:p>
        </w:tc>
        <w:tc>
          <w:tcPr>
            <w:tcW w:w="4816" w:type="dxa"/>
            <w:shd w:val="clear" w:color="auto" w:fill="D9EAF7"/>
            <w:vAlign w:val="center"/>
          </w:tcPr>
          <w:p w14:paraId="0CA991C2">
            <w:pPr>
              <w:spacing w:after="0" w:line="240" w:lineRule="auto"/>
              <w:jc w:val="center"/>
            </w:pPr>
            <w:r>
              <w:rPr>
                <w:rFonts w:ascii="Arial" w:hAnsi="Arial" w:eastAsia="Arial"/>
                <w:b/>
                <w:sz w:val="19"/>
              </w:rPr>
              <w:t>Value</w:t>
            </w:r>
          </w:p>
        </w:tc>
      </w:tr>
      <w:tr w14:paraId="12D44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7FE977D">
            <w:pPr>
              <w:spacing w:after="0" w:line="240" w:lineRule="auto"/>
              <w:jc w:val="center"/>
            </w:pPr>
            <w:r>
              <w:rPr>
                <w:rFonts w:ascii="Arial" w:hAnsi="Arial" w:eastAsia="Arial"/>
                <w:b w:val="0"/>
                <w:sz w:val="19"/>
              </w:rPr>
              <w:t>Method</w:t>
            </w:r>
          </w:p>
        </w:tc>
        <w:tc>
          <w:tcPr>
            <w:tcW w:w="4816" w:type="dxa"/>
            <w:vAlign w:val="center"/>
          </w:tcPr>
          <w:p w14:paraId="6A5EBBFB">
            <w:pPr>
              <w:spacing w:after="0" w:line="240" w:lineRule="auto"/>
              <w:jc w:val="center"/>
            </w:pPr>
            <w:r>
              <w:rPr>
                <w:rFonts w:hint="eastAsia" w:eastAsia="宋体"/>
                <w:b w:val="0"/>
                <w:sz w:val="19"/>
                <w:lang w:val="en-US" w:eastAsia="zh-CN"/>
              </w:rPr>
              <w:t>GET</w:t>
            </w:r>
          </w:p>
        </w:tc>
      </w:tr>
      <w:tr w14:paraId="6E2DC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2FFA166">
            <w:pPr>
              <w:spacing w:after="0" w:line="240" w:lineRule="auto"/>
              <w:jc w:val="center"/>
            </w:pPr>
            <w:r>
              <w:rPr>
                <w:rFonts w:ascii="Arial" w:hAnsi="Arial" w:eastAsia="Arial"/>
                <w:b w:val="0"/>
                <w:sz w:val="19"/>
              </w:rPr>
              <w:t>Path</w:t>
            </w:r>
          </w:p>
        </w:tc>
        <w:tc>
          <w:tcPr>
            <w:tcW w:w="4816" w:type="dxa"/>
            <w:vAlign w:val="center"/>
          </w:tcPr>
          <w:p w14:paraId="4E977BF5">
            <w:pPr>
              <w:spacing w:after="0" w:line="240" w:lineRule="auto"/>
              <w:rPr>
                <w:rFonts w:hint="default" w:eastAsia="宋体"/>
                <w:lang w:val="en-US" w:eastAsia="zh-CN"/>
              </w:rPr>
            </w:pPr>
            <w:r>
              <w:rPr>
                <w:rFonts w:ascii="Arial" w:hAnsi="Arial" w:eastAsia="Arial"/>
                <w:b w:val="0"/>
                <w:sz w:val="19"/>
              </w:rPr>
              <w:t>/</w:t>
            </w:r>
            <w:r>
              <w:rPr>
                <w:rFonts w:hint="eastAsia" w:eastAsia="宋体"/>
                <w:b w:val="0"/>
                <w:sz w:val="19"/>
                <w:lang w:val="en-US" w:eastAsia="zh-CN"/>
              </w:rPr>
              <w:t>a</w:t>
            </w:r>
            <w:r>
              <w:rPr>
                <w:rFonts w:hint="eastAsia" w:ascii="Arial" w:hAnsi="Arial" w:eastAsia="Arial"/>
                <w:b w:val="0"/>
                <w:sz w:val="19"/>
                <w:lang w:val="en-US" w:eastAsia="zh-CN"/>
              </w:rPr>
              <w:t>i/</w:t>
            </w:r>
            <w:r>
              <w:rPr>
                <w:rFonts w:ascii="Arial" w:hAnsi="Arial" w:eastAsia="Arial"/>
                <w:b w:val="0"/>
                <w:sz w:val="19"/>
              </w:rPr>
              <w:t>admin/jobs/{jobId}/moderation</w:t>
            </w:r>
          </w:p>
        </w:tc>
      </w:tr>
      <w:tr w14:paraId="31A8F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auto"/>
            <w:vAlign w:val="center"/>
          </w:tcPr>
          <w:p w14:paraId="1F6D1572">
            <w:pPr>
              <w:spacing w:after="0" w:line="240" w:lineRule="auto"/>
              <w:jc w:val="center"/>
              <w:rPr>
                <w:rFonts w:ascii="Arial" w:hAnsi="Arial" w:eastAsia="Arial" w:cstheme="minorBidi"/>
                <w:sz w:val="21"/>
                <w:szCs w:val="22"/>
                <w:lang w:val="en-US" w:eastAsia="en-US" w:bidi="ar-SA"/>
              </w:rPr>
            </w:pPr>
            <w:r>
              <w:rPr>
                <w:rFonts w:ascii="Arial" w:hAnsi="Arial" w:eastAsia="Arial"/>
                <w:b w:val="0"/>
                <w:sz w:val="19"/>
              </w:rPr>
              <w:t>Authorized roles</w:t>
            </w:r>
          </w:p>
        </w:tc>
        <w:tc>
          <w:tcPr>
            <w:tcW w:w="4816" w:type="dxa"/>
            <w:shd w:val="clear" w:color="auto" w:fill="auto"/>
            <w:vAlign w:val="center"/>
          </w:tcPr>
          <w:p w14:paraId="35E6C47E">
            <w:pPr>
              <w:spacing w:after="0" w:line="240" w:lineRule="auto"/>
              <w:jc w:val="center"/>
              <w:rPr>
                <w:rFonts w:hint="default" w:ascii="Arial" w:hAnsi="Arial" w:eastAsia="Arial" w:cstheme="minorBidi"/>
                <w:sz w:val="21"/>
                <w:szCs w:val="22"/>
                <w:lang w:val="en-US" w:eastAsia="en-US" w:bidi="ar-SA"/>
              </w:rPr>
            </w:pPr>
            <w:r>
              <w:rPr>
                <w:rFonts w:hint="eastAsia" w:eastAsia="宋体"/>
                <w:b w:val="0"/>
                <w:sz w:val="19"/>
                <w:lang w:val="en-US" w:eastAsia="zh-CN"/>
              </w:rPr>
              <w:t>admin</w:t>
            </w:r>
          </w:p>
        </w:tc>
      </w:tr>
      <w:tr w14:paraId="4AE11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69CD1D50">
            <w:pPr>
              <w:spacing w:after="0" w:line="240" w:lineRule="auto"/>
              <w:jc w:val="center"/>
              <w:rPr>
                <w:rFonts w:hint="eastAsia" w:ascii="Arial" w:hAnsi="Arial" w:eastAsia="宋体"/>
                <w:b w:val="0"/>
                <w:sz w:val="19"/>
                <w:lang w:val="en-US" w:eastAsia="zh-CN"/>
              </w:rPr>
            </w:pPr>
            <w:r>
              <w:rPr>
                <w:rFonts w:hint="eastAsia" w:eastAsia="宋体"/>
                <w:b w:val="0"/>
                <w:sz w:val="19"/>
                <w:lang w:val="en-US" w:eastAsia="zh-CN"/>
              </w:rPr>
              <w:t>Purpose</w:t>
            </w:r>
          </w:p>
        </w:tc>
        <w:tc>
          <w:tcPr>
            <w:tcW w:w="4816" w:type="dxa"/>
            <w:vAlign w:val="center"/>
          </w:tcPr>
          <w:p w14:paraId="03423649">
            <w:pPr>
              <w:spacing w:after="0" w:line="240" w:lineRule="auto"/>
              <w:rPr>
                <w:rFonts w:ascii="Arial" w:hAnsi="Arial" w:eastAsia="Arial"/>
                <w:b w:val="0"/>
                <w:sz w:val="19"/>
              </w:rPr>
            </w:pPr>
            <w:r>
              <w:rPr>
                <w:rFonts w:hint="eastAsia" w:ascii="Arial" w:hAnsi="Arial" w:eastAsia="Arial"/>
                <w:b w:val="0"/>
                <w:sz w:val="19"/>
              </w:rPr>
              <w:t>Calculate a job risk score using rule-based checks, including missing fields, suspicious words, company verification status, salary validity, and deadline validity.</w:t>
            </w:r>
          </w:p>
        </w:tc>
      </w:tr>
    </w:tbl>
    <w:p w14:paraId="40376A24">
      <w:pPr>
        <w:rPr>
          <w:rFonts w:hint="eastAsia" w:eastAsia="宋体"/>
          <w:lang w:val="en-US" w:eastAsia="zh-CN"/>
        </w:rPr>
      </w:pPr>
    </w:p>
    <w:p w14:paraId="11D98518">
      <w:pPr>
        <w:rPr>
          <w:rFonts w:hint="default" w:eastAsia="宋体"/>
          <w:lang w:val="en-US" w:eastAsia="zh-CN"/>
        </w:rPr>
      </w:pPr>
      <w:r>
        <w:rPr>
          <w:rFonts w:hint="eastAsia" w:eastAsia="宋体"/>
          <w:b/>
          <w:sz w:val="21"/>
          <w:lang w:val="en-US" w:eastAsia="zh-CN"/>
        </w:rPr>
        <w:t>Response</w:t>
      </w:r>
      <w:r>
        <w:rPr>
          <w:b/>
          <w:sz w:val="21"/>
        </w:rPr>
        <w:t xml:space="preserve"> </w:t>
      </w:r>
      <w:r>
        <w:rPr>
          <w:rFonts w:hint="eastAsia" w:eastAsia="宋体"/>
          <w:b/>
          <w:sz w:val="21"/>
          <w:lang w:val="en-US" w:eastAsia="zh-CN"/>
        </w:rPr>
        <w:t>Data</w:t>
      </w:r>
    </w:p>
    <w:tbl>
      <w:tblPr>
        <w:tblStyle w:val="36"/>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79"/>
        <w:gridCol w:w="3279"/>
        <w:gridCol w:w="3282"/>
      </w:tblGrid>
      <w:tr w14:paraId="3E998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shd w:val="clear" w:color="auto" w:fill="D9EAF7"/>
            <w:vAlign w:val="center"/>
          </w:tcPr>
          <w:p w14:paraId="328EAA6A">
            <w:pPr>
              <w:spacing w:after="0" w:line="240" w:lineRule="auto"/>
              <w:jc w:val="center"/>
            </w:pPr>
            <w:r>
              <w:rPr>
                <w:rFonts w:hint="eastAsia" w:eastAsia="宋体"/>
                <w:b/>
                <w:sz w:val="19"/>
                <w:lang w:val="en-US" w:eastAsia="zh-CN"/>
              </w:rPr>
              <w:t>Nam</w:t>
            </w:r>
            <w:r>
              <w:rPr>
                <w:rFonts w:ascii="Arial" w:hAnsi="Arial" w:eastAsia="Arial"/>
                <w:b/>
                <w:sz w:val="19"/>
              </w:rPr>
              <w:t>e</w:t>
            </w:r>
          </w:p>
        </w:tc>
        <w:tc>
          <w:tcPr>
            <w:tcW w:w="1666" w:type="pct"/>
            <w:shd w:val="clear" w:color="auto" w:fill="D9EAF7"/>
            <w:vAlign w:val="center"/>
          </w:tcPr>
          <w:p w14:paraId="34F84DDE">
            <w:pPr>
              <w:spacing w:after="0" w:line="240" w:lineRule="auto"/>
              <w:jc w:val="center"/>
            </w:pPr>
            <w:r>
              <w:rPr>
                <w:rFonts w:ascii="Arial" w:hAnsi="Arial" w:eastAsia="Arial"/>
                <w:b/>
                <w:sz w:val="19"/>
              </w:rPr>
              <w:t>Type</w:t>
            </w:r>
          </w:p>
        </w:tc>
        <w:tc>
          <w:tcPr>
            <w:tcW w:w="1667" w:type="pct"/>
            <w:shd w:val="clear" w:color="auto" w:fill="D9EAF7"/>
            <w:vAlign w:val="center"/>
          </w:tcPr>
          <w:p w14:paraId="7F745F39">
            <w:pPr>
              <w:spacing w:after="0" w:line="240" w:lineRule="auto"/>
              <w:jc w:val="center"/>
            </w:pPr>
            <w:r>
              <w:rPr>
                <w:rFonts w:ascii="Arial" w:hAnsi="Arial" w:eastAsia="Arial"/>
                <w:b/>
                <w:sz w:val="19"/>
              </w:rPr>
              <w:t>Description</w:t>
            </w:r>
          </w:p>
        </w:tc>
      </w:tr>
      <w:tr w14:paraId="3D9BD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8" w:hRule="atLeast"/>
          <w:jc w:val="center"/>
        </w:trPr>
        <w:tc>
          <w:tcPr>
            <w:tcW w:w="1666" w:type="pct"/>
            <w:vAlign w:val="center"/>
          </w:tcPr>
          <w:p w14:paraId="257142C8">
            <w:pPr>
              <w:spacing w:after="0" w:line="240" w:lineRule="auto"/>
              <w:jc w:val="center"/>
              <w:rPr>
                <w:rFonts w:hint="eastAsia"/>
                <w:b w:val="0"/>
                <w:sz w:val="19"/>
                <w:lang w:val="en-US" w:eastAsia="zh-CN"/>
              </w:rPr>
            </w:pPr>
            <w:r>
              <w:rPr>
                <w:rFonts w:hint="eastAsia"/>
                <w:b w:val="0"/>
                <w:sz w:val="19"/>
                <w:lang w:val="en-US" w:eastAsia="zh-CN"/>
              </w:rPr>
              <w:t>riskScore</w:t>
            </w:r>
          </w:p>
        </w:tc>
        <w:tc>
          <w:tcPr>
            <w:tcW w:w="1666" w:type="pct"/>
            <w:vAlign w:val="center"/>
          </w:tcPr>
          <w:p w14:paraId="702ABB2D">
            <w:pPr>
              <w:spacing w:after="0" w:line="240" w:lineRule="auto"/>
              <w:jc w:val="center"/>
              <w:rPr>
                <w:rFonts w:hint="default"/>
                <w:b w:val="0"/>
                <w:sz w:val="19"/>
                <w:lang w:val="en-US" w:eastAsia="zh-CN"/>
              </w:rPr>
            </w:pPr>
            <w:r>
              <w:rPr>
                <w:rFonts w:hint="eastAsia"/>
                <w:b w:val="0"/>
                <w:sz w:val="19"/>
                <w:lang w:val="en-US" w:eastAsia="zh-CN"/>
              </w:rPr>
              <w:t>integer</w:t>
            </w:r>
          </w:p>
        </w:tc>
        <w:tc>
          <w:tcPr>
            <w:tcW w:w="1667" w:type="pct"/>
            <w:vAlign w:val="center"/>
          </w:tcPr>
          <w:p w14:paraId="64893834">
            <w:pPr>
              <w:spacing w:after="0" w:line="240" w:lineRule="auto"/>
              <w:jc w:val="center"/>
              <w:rPr>
                <w:rFonts w:hint="eastAsia"/>
                <w:b w:val="0"/>
                <w:sz w:val="19"/>
                <w:lang w:val="en-US" w:eastAsia="zh-CN"/>
              </w:rPr>
            </w:pPr>
            <w:r>
              <w:rPr>
                <w:rFonts w:hint="eastAsia"/>
                <w:b w:val="0"/>
                <w:sz w:val="19"/>
                <w:lang w:val="en-US" w:eastAsia="zh-CN"/>
              </w:rPr>
              <w:t>Risk score (0-100)</w:t>
            </w:r>
          </w:p>
        </w:tc>
      </w:tr>
      <w:tr w14:paraId="13019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jc w:val="center"/>
        </w:trPr>
        <w:tc>
          <w:tcPr>
            <w:tcW w:w="1666" w:type="pct"/>
            <w:vAlign w:val="center"/>
          </w:tcPr>
          <w:p w14:paraId="19D20C56">
            <w:pPr>
              <w:spacing w:after="0" w:line="240" w:lineRule="auto"/>
              <w:jc w:val="center"/>
              <w:rPr>
                <w:rFonts w:hint="eastAsia"/>
                <w:b w:val="0"/>
                <w:sz w:val="19"/>
                <w:lang w:val="en-US" w:eastAsia="zh-CN"/>
              </w:rPr>
            </w:pPr>
            <w:r>
              <w:rPr>
                <w:rFonts w:hint="eastAsia"/>
                <w:b w:val="0"/>
                <w:sz w:val="19"/>
                <w:lang w:val="en-US" w:eastAsia="zh-CN"/>
              </w:rPr>
              <w:t>riskLevel</w:t>
            </w:r>
          </w:p>
        </w:tc>
        <w:tc>
          <w:tcPr>
            <w:tcW w:w="1666" w:type="pct"/>
            <w:vAlign w:val="center"/>
          </w:tcPr>
          <w:p w14:paraId="65E1D456">
            <w:pPr>
              <w:spacing w:after="0" w:line="240" w:lineRule="auto"/>
              <w:jc w:val="center"/>
              <w:rPr>
                <w:rFonts w:hint="eastAsia"/>
                <w:b w:val="0"/>
                <w:sz w:val="19"/>
                <w:lang w:val="en-US" w:eastAsia="zh-CN"/>
              </w:rPr>
            </w:pPr>
            <w:r>
              <w:rPr>
                <w:rFonts w:hint="eastAsia"/>
                <w:b w:val="0"/>
                <w:sz w:val="19"/>
                <w:lang w:val="en-US" w:eastAsia="zh-CN"/>
              </w:rPr>
              <w:t>string</w:t>
            </w:r>
          </w:p>
        </w:tc>
        <w:tc>
          <w:tcPr>
            <w:tcW w:w="1667" w:type="pct"/>
            <w:vAlign w:val="center"/>
          </w:tcPr>
          <w:p w14:paraId="1E64FD25">
            <w:pPr>
              <w:spacing w:after="0" w:line="240" w:lineRule="auto"/>
              <w:jc w:val="center"/>
              <w:rPr>
                <w:rFonts w:hint="eastAsia"/>
                <w:b w:val="0"/>
                <w:sz w:val="19"/>
                <w:lang w:val="en-US" w:eastAsia="zh-CN"/>
              </w:rPr>
            </w:pPr>
            <w:r>
              <w:rPr>
                <w:rFonts w:hint="eastAsia"/>
                <w:b w:val="0"/>
                <w:sz w:val="19"/>
                <w:lang w:val="en-US" w:eastAsia="zh-CN"/>
              </w:rPr>
              <w:t>low, medium, high</w:t>
            </w:r>
          </w:p>
        </w:tc>
      </w:tr>
      <w:tr w14:paraId="5E83D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34D40279">
            <w:pPr>
              <w:spacing w:after="0" w:line="240" w:lineRule="auto"/>
              <w:jc w:val="center"/>
              <w:rPr>
                <w:rFonts w:hint="eastAsia"/>
                <w:b w:val="0"/>
                <w:sz w:val="19"/>
                <w:lang w:val="en-US" w:eastAsia="zh-CN"/>
              </w:rPr>
            </w:pPr>
            <w:r>
              <w:rPr>
                <w:rFonts w:hint="eastAsia"/>
                <w:b w:val="0"/>
                <w:sz w:val="19"/>
                <w:lang w:val="en-US" w:eastAsia="zh-CN"/>
              </w:rPr>
              <w:t>reasons</w:t>
            </w:r>
          </w:p>
        </w:tc>
        <w:tc>
          <w:tcPr>
            <w:tcW w:w="1666" w:type="pct"/>
            <w:vAlign w:val="center"/>
          </w:tcPr>
          <w:p w14:paraId="2A5B3055">
            <w:pPr>
              <w:spacing w:after="0" w:line="240" w:lineRule="auto"/>
              <w:jc w:val="center"/>
              <w:rPr>
                <w:rFonts w:hint="eastAsia"/>
                <w:b w:val="0"/>
                <w:sz w:val="19"/>
                <w:lang w:val="en-US" w:eastAsia="zh-CN"/>
              </w:rPr>
            </w:pPr>
            <w:r>
              <w:rPr>
                <w:rFonts w:hint="eastAsia"/>
                <w:b w:val="0"/>
                <w:sz w:val="19"/>
                <w:lang w:val="en-US" w:eastAsia="zh-CN"/>
              </w:rPr>
              <w:t>array</w:t>
            </w:r>
          </w:p>
        </w:tc>
        <w:tc>
          <w:tcPr>
            <w:tcW w:w="1667" w:type="pct"/>
            <w:vAlign w:val="center"/>
          </w:tcPr>
          <w:p w14:paraId="7E8F4D7A">
            <w:pPr>
              <w:spacing w:after="0" w:line="240" w:lineRule="auto"/>
              <w:jc w:val="center"/>
              <w:rPr>
                <w:rFonts w:hint="eastAsia"/>
                <w:b w:val="0"/>
                <w:sz w:val="19"/>
                <w:lang w:val="en-US" w:eastAsia="zh-CN"/>
              </w:rPr>
            </w:pPr>
            <w:r>
              <w:rPr>
                <w:rFonts w:hint="eastAsia"/>
                <w:b w:val="0"/>
                <w:sz w:val="19"/>
                <w:lang w:val="en-US" w:eastAsia="zh-CN"/>
              </w:rPr>
              <w:t>Risk reasons</w:t>
            </w:r>
          </w:p>
        </w:tc>
      </w:tr>
      <w:tr w14:paraId="3C93E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2B9DFC2A">
            <w:pPr>
              <w:spacing w:after="0" w:line="240" w:lineRule="auto"/>
              <w:jc w:val="center"/>
              <w:rPr>
                <w:rFonts w:hint="eastAsia"/>
                <w:b w:val="0"/>
                <w:sz w:val="19"/>
                <w:lang w:val="en-US" w:eastAsia="zh-CN"/>
              </w:rPr>
            </w:pPr>
            <w:r>
              <w:rPr>
                <w:rFonts w:hint="eastAsia"/>
                <w:b w:val="0"/>
                <w:sz w:val="19"/>
                <w:lang w:val="en-US" w:eastAsia="zh-CN"/>
              </w:rPr>
              <w:t>suggestions</w:t>
            </w:r>
          </w:p>
        </w:tc>
        <w:tc>
          <w:tcPr>
            <w:tcW w:w="1666" w:type="pct"/>
            <w:vAlign w:val="center"/>
          </w:tcPr>
          <w:p w14:paraId="48B5FF57">
            <w:pPr>
              <w:spacing w:after="0" w:line="240" w:lineRule="auto"/>
              <w:jc w:val="center"/>
              <w:rPr>
                <w:rFonts w:hint="eastAsia"/>
                <w:b w:val="0"/>
                <w:sz w:val="19"/>
                <w:lang w:val="en-US" w:eastAsia="zh-CN"/>
              </w:rPr>
            </w:pPr>
            <w:r>
              <w:rPr>
                <w:rFonts w:hint="eastAsia"/>
                <w:b w:val="0"/>
                <w:sz w:val="19"/>
                <w:lang w:val="en-US" w:eastAsia="zh-CN"/>
              </w:rPr>
              <w:t>array</w:t>
            </w:r>
          </w:p>
        </w:tc>
        <w:tc>
          <w:tcPr>
            <w:tcW w:w="1667" w:type="pct"/>
            <w:vAlign w:val="center"/>
          </w:tcPr>
          <w:p w14:paraId="4905E404">
            <w:pPr>
              <w:spacing w:after="0" w:line="240" w:lineRule="auto"/>
              <w:jc w:val="center"/>
              <w:rPr>
                <w:rFonts w:hint="eastAsia"/>
                <w:b w:val="0"/>
                <w:sz w:val="19"/>
                <w:lang w:val="en-US" w:eastAsia="zh-CN"/>
              </w:rPr>
            </w:pPr>
            <w:r>
              <w:rPr>
                <w:rFonts w:hint="eastAsia"/>
                <w:b w:val="0"/>
                <w:sz w:val="19"/>
                <w:lang w:val="en-US" w:eastAsia="zh-CN"/>
              </w:rPr>
              <w:t>Moderation suggestions</w:t>
            </w:r>
          </w:p>
        </w:tc>
      </w:tr>
    </w:tbl>
    <w:p w14:paraId="23D96E04">
      <w:pPr>
        <w:rPr>
          <w:rFonts w:hint="eastAsia" w:eastAsia="宋体"/>
          <w:lang w:val="en-US" w:eastAsia="zh-CN"/>
        </w:rPr>
      </w:pPr>
    </w:p>
    <w:p w14:paraId="1DAED616">
      <w:pPr>
        <w:pStyle w:val="4"/>
        <w:rPr>
          <w:rFonts w:hint="default" w:eastAsia="宋体"/>
          <w:lang w:val="en-US" w:eastAsia="zh-CN"/>
        </w:rPr>
      </w:pPr>
      <w:r>
        <w:t>2</w:t>
      </w:r>
      <w:r>
        <w:rPr>
          <w:rFonts w:hint="eastAsia" w:eastAsia="宋体"/>
          <w:lang w:val="en-US" w:eastAsia="zh-CN"/>
        </w:rPr>
        <w:t>3</w:t>
      </w:r>
      <w:r>
        <w:t>.</w:t>
      </w:r>
      <w:r>
        <w:rPr>
          <w:rFonts w:hint="eastAsia" w:eastAsia="宋体"/>
          <w:lang w:val="en-US" w:eastAsia="zh-CN"/>
        </w:rPr>
        <w:t>11</w:t>
      </w:r>
      <w:r>
        <w:t xml:space="preserve">. </w:t>
      </w:r>
      <w:r>
        <w:rPr>
          <w:rFonts w:hint="eastAsia" w:eastAsia="宋体"/>
          <w:lang w:val="en-US" w:eastAsia="zh-CN"/>
        </w:rPr>
        <w:t>Admin Fraud Detection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23B4E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7E42CAAB">
            <w:pPr>
              <w:spacing w:after="0" w:line="240" w:lineRule="auto"/>
              <w:jc w:val="center"/>
            </w:pPr>
            <w:r>
              <w:rPr>
                <w:rFonts w:ascii="Arial" w:hAnsi="Arial" w:eastAsia="Arial"/>
                <w:b/>
                <w:sz w:val="19"/>
              </w:rPr>
              <w:t>Field</w:t>
            </w:r>
          </w:p>
        </w:tc>
        <w:tc>
          <w:tcPr>
            <w:tcW w:w="4816" w:type="dxa"/>
            <w:shd w:val="clear" w:color="auto" w:fill="D9EAF7"/>
            <w:vAlign w:val="center"/>
          </w:tcPr>
          <w:p w14:paraId="27290D5F">
            <w:pPr>
              <w:spacing w:after="0" w:line="240" w:lineRule="auto"/>
              <w:jc w:val="center"/>
            </w:pPr>
            <w:r>
              <w:rPr>
                <w:rFonts w:ascii="Arial" w:hAnsi="Arial" w:eastAsia="Arial"/>
                <w:b/>
                <w:sz w:val="19"/>
              </w:rPr>
              <w:t>Value</w:t>
            </w:r>
          </w:p>
        </w:tc>
      </w:tr>
      <w:tr w14:paraId="5DB8F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2CE7743">
            <w:pPr>
              <w:spacing w:after="0" w:line="240" w:lineRule="auto"/>
              <w:jc w:val="center"/>
            </w:pPr>
            <w:r>
              <w:rPr>
                <w:rFonts w:ascii="Arial" w:hAnsi="Arial" w:eastAsia="Arial"/>
                <w:b w:val="0"/>
                <w:sz w:val="19"/>
              </w:rPr>
              <w:t>Method</w:t>
            </w:r>
          </w:p>
        </w:tc>
        <w:tc>
          <w:tcPr>
            <w:tcW w:w="4816" w:type="dxa"/>
            <w:vAlign w:val="center"/>
          </w:tcPr>
          <w:p w14:paraId="4EA7A693">
            <w:pPr>
              <w:spacing w:after="0" w:line="240" w:lineRule="auto"/>
              <w:jc w:val="center"/>
            </w:pPr>
            <w:r>
              <w:rPr>
                <w:rFonts w:hint="eastAsia" w:eastAsia="宋体"/>
                <w:b w:val="0"/>
                <w:sz w:val="19"/>
                <w:lang w:val="en-US" w:eastAsia="zh-CN"/>
              </w:rPr>
              <w:t>GET</w:t>
            </w:r>
          </w:p>
        </w:tc>
      </w:tr>
      <w:tr w14:paraId="3D967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0A11000">
            <w:pPr>
              <w:spacing w:after="0" w:line="240" w:lineRule="auto"/>
              <w:jc w:val="center"/>
            </w:pPr>
            <w:r>
              <w:rPr>
                <w:rFonts w:ascii="Arial" w:hAnsi="Arial" w:eastAsia="Arial"/>
                <w:b w:val="0"/>
                <w:sz w:val="19"/>
              </w:rPr>
              <w:t>Path</w:t>
            </w:r>
          </w:p>
        </w:tc>
        <w:tc>
          <w:tcPr>
            <w:tcW w:w="4816" w:type="dxa"/>
            <w:vAlign w:val="center"/>
          </w:tcPr>
          <w:p w14:paraId="2FB29F62">
            <w:pPr>
              <w:spacing w:after="0" w:line="240" w:lineRule="auto"/>
              <w:rPr>
                <w:rFonts w:hint="default" w:eastAsia="宋体"/>
                <w:lang w:val="en-US" w:eastAsia="zh-CN"/>
              </w:rPr>
            </w:pPr>
            <w:r>
              <w:rPr>
                <w:rFonts w:ascii="Arial" w:hAnsi="Arial" w:eastAsia="Arial"/>
                <w:b w:val="0"/>
                <w:sz w:val="19"/>
              </w:rPr>
              <w:t>/</w:t>
            </w:r>
            <w:r>
              <w:rPr>
                <w:rFonts w:hint="eastAsia" w:eastAsia="宋体"/>
                <w:b w:val="0"/>
                <w:sz w:val="19"/>
                <w:lang w:val="en-US" w:eastAsia="zh-CN"/>
              </w:rPr>
              <w:t>a</w:t>
            </w:r>
            <w:r>
              <w:rPr>
                <w:rFonts w:hint="eastAsia" w:ascii="Arial" w:hAnsi="Arial" w:eastAsia="Arial"/>
                <w:b w:val="0"/>
                <w:sz w:val="19"/>
                <w:lang w:val="en-US" w:eastAsia="zh-CN"/>
              </w:rPr>
              <w:t>i/</w:t>
            </w:r>
            <w:r>
              <w:rPr>
                <w:rFonts w:ascii="Arial" w:hAnsi="Arial" w:eastAsia="Arial"/>
                <w:b w:val="0"/>
                <w:sz w:val="19"/>
              </w:rPr>
              <w:t>admin/fraud-detection</w:t>
            </w:r>
          </w:p>
        </w:tc>
      </w:tr>
      <w:tr w14:paraId="2D7D6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auto"/>
            <w:vAlign w:val="center"/>
          </w:tcPr>
          <w:p w14:paraId="5E9F29E3">
            <w:pPr>
              <w:spacing w:after="0" w:line="240" w:lineRule="auto"/>
              <w:jc w:val="center"/>
              <w:rPr>
                <w:rFonts w:ascii="Arial" w:hAnsi="Arial" w:eastAsia="Arial" w:cstheme="minorBidi"/>
                <w:sz w:val="21"/>
                <w:szCs w:val="22"/>
                <w:lang w:val="en-US" w:eastAsia="en-US" w:bidi="ar-SA"/>
              </w:rPr>
            </w:pPr>
            <w:r>
              <w:rPr>
                <w:rFonts w:ascii="Arial" w:hAnsi="Arial" w:eastAsia="Arial"/>
                <w:b w:val="0"/>
                <w:sz w:val="19"/>
              </w:rPr>
              <w:t>Authorized roles</w:t>
            </w:r>
          </w:p>
        </w:tc>
        <w:tc>
          <w:tcPr>
            <w:tcW w:w="4816" w:type="dxa"/>
            <w:shd w:val="clear" w:color="auto" w:fill="auto"/>
            <w:vAlign w:val="center"/>
          </w:tcPr>
          <w:p w14:paraId="6B1D4D42">
            <w:pPr>
              <w:spacing w:after="0" w:line="240" w:lineRule="auto"/>
              <w:jc w:val="center"/>
              <w:rPr>
                <w:rFonts w:hint="default" w:ascii="Arial" w:hAnsi="Arial" w:eastAsia="Arial" w:cstheme="minorBidi"/>
                <w:sz w:val="21"/>
                <w:szCs w:val="22"/>
                <w:lang w:val="en-US" w:eastAsia="en-US" w:bidi="ar-SA"/>
              </w:rPr>
            </w:pPr>
            <w:r>
              <w:rPr>
                <w:rFonts w:hint="eastAsia" w:eastAsia="宋体"/>
                <w:b w:val="0"/>
                <w:sz w:val="19"/>
                <w:lang w:val="en-US" w:eastAsia="zh-CN"/>
              </w:rPr>
              <w:t>admin</w:t>
            </w:r>
          </w:p>
        </w:tc>
      </w:tr>
      <w:tr w14:paraId="3736B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01440CA">
            <w:pPr>
              <w:spacing w:after="0" w:line="240" w:lineRule="auto"/>
              <w:jc w:val="center"/>
              <w:rPr>
                <w:rFonts w:hint="eastAsia" w:ascii="Arial" w:hAnsi="Arial" w:eastAsia="宋体"/>
                <w:b w:val="0"/>
                <w:sz w:val="19"/>
                <w:lang w:val="en-US" w:eastAsia="zh-CN"/>
              </w:rPr>
            </w:pPr>
            <w:r>
              <w:rPr>
                <w:rFonts w:hint="eastAsia" w:eastAsia="宋体"/>
                <w:b w:val="0"/>
                <w:sz w:val="19"/>
                <w:lang w:val="en-US" w:eastAsia="zh-CN"/>
              </w:rPr>
              <w:t>Purpose</w:t>
            </w:r>
          </w:p>
        </w:tc>
        <w:tc>
          <w:tcPr>
            <w:tcW w:w="4816" w:type="dxa"/>
            <w:vAlign w:val="center"/>
          </w:tcPr>
          <w:p w14:paraId="09B3B150">
            <w:pPr>
              <w:spacing w:after="0" w:line="240" w:lineRule="auto"/>
              <w:rPr>
                <w:rFonts w:ascii="Arial" w:hAnsi="Arial" w:eastAsia="Arial"/>
                <w:b w:val="0"/>
                <w:sz w:val="19"/>
              </w:rPr>
            </w:pPr>
            <w:r>
              <w:rPr>
                <w:rFonts w:hint="eastAsia" w:ascii="Arial" w:hAnsi="Arial" w:eastAsia="Arial"/>
                <w:b w:val="0"/>
                <w:sz w:val="19"/>
              </w:rPr>
              <w:t>Detect risky users and risky jobs using rule-based checks such as account status, suspicious email patterns, unverified employers, and multiple risky job postings.</w:t>
            </w:r>
          </w:p>
        </w:tc>
      </w:tr>
    </w:tbl>
    <w:p w14:paraId="22230580">
      <w:pPr>
        <w:rPr>
          <w:rFonts w:hint="eastAsia" w:eastAsia="宋体"/>
          <w:lang w:val="en-US" w:eastAsia="zh-CN"/>
        </w:rPr>
      </w:pPr>
    </w:p>
    <w:p w14:paraId="29E38653">
      <w:pPr>
        <w:rPr>
          <w:rFonts w:hint="default" w:eastAsia="宋体"/>
          <w:lang w:val="en-US" w:eastAsia="zh-CN"/>
        </w:rPr>
      </w:pPr>
      <w:r>
        <w:rPr>
          <w:rFonts w:hint="eastAsia" w:eastAsia="宋体"/>
          <w:b/>
          <w:sz w:val="21"/>
          <w:lang w:val="en-US" w:eastAsia="zh-CN"/>
        </w:rPr>
        <w:t>Response</w:t>
      </w:r>
      <w:r>
        <w:rPr>
          <w:b/>
          <w:sz w:val="21"/>
        </w:rPr>
        <w:t xml:space="preserve"> </w:t>
      </w:r>
      <w:r>
        <w:rPr>
          <w:rFonts w:hint="eastAsia" w:eastAsia="宋体"/>
          <w:b/>
          <w:sz w:val="21"/>
          <w:lang w:val="en-US" w:eastAsia="zh-CN"/>
        </w:rPr>
        <w:t>Data</w:t>
      </w:r>
    </w:p>
    <w:tbl>
      <w:tblPr>
        <w:tblStyle w:val="36"/>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79"/>
        <w:gridCol w:w="3279"/>
        <w:gridCol w:w="3282"/>
      </w:tblGrid>
      <w:tr w14:paraId="115AE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shd w:val="clear" w:color="auto" w:fill="D9EAF7"/>
            <w:vAlign w:val="center"/>
          </w:tcPr>
          <w:p w14:paraId="58D6905F">
            <w:pPr>
              <w:spacing w:after="0" w:line="240" w:lineRule="auto"/>
              <w:jc w:val="center"/>
            </w:pPr>
            <w:r>
              <w:rPr>
                <w:rFonts w:hint="eastAsia" w:eastAsia="宋体"/>
                <w:b/>
                <w:sz w:val="19"/>
                <w:lang w:val="en-US" w:eastAsia="zh-CN"/>
              </w:rPr>
              <w:t>Nam</w:t>
            </w:r>
            <w:r>
              <w:rPr>
                <w:rFonts w:ascii="Arial" w:hAnsi="Arial" w:eastAsia="Arial"/>
                <w:b/>
                <w:sz w:val="19"/>
              </w:rPr>
              <w:t>e</w:t>
            </w:r>
          </w:p>
        </w:tc>
        <w:tc>
          <w:tcPr>
            <w:tcW w:w="1666" w:type="pct"/>
            <w:shd w:val="clear" w:color="auto" w:fill="D9EAF7"/>
            <w:vAlign w:val="center"/>
          </w:tcPr>
          <w:p w14:paraId="06F4C26A">
            <w:pPr>
              <w:spacing w:after="0" w:line="240" w:lineRule="auto"/>
              <w:jc w:val="center"/>
            </w:pPr>
            <w:r>
              <w:rPr>
                <w:rFonts w:ascii="Arial" w:hAnsi="Arial" w:eastAsia="Arial"/>
                <w:b/>
                <w:sz w:val="19"/>
              </w:rPr>
              <w:t>Type</w:t>
            </w:r>
          </w:p>
        </w:tc>
        <w:tc>
          <w:tcPr>
            <w:tcW w:w="1667" w:type="pct"/>
            <w:shd w:val="clear" w:color="auto" w:fill="D9EAF7"/>
            <w:vAlign w:val="center"/>
          </w:tcPr>
          <w:p w14:paraId="464F6808">
            <w:pPr>
              <w:spacing w:after="0" w:line="240" w:lineRule="auto"/>
              <w:jc w:val="center"/>
            </w:pPr>
            <w:r>
              <w:rPr>
                <w:rFonts w:ascii="Arial" w:hAnsi="Arial" w:eastAsia="Arial"/>
                <w:b/>
                <w:sz w:val="19"/>
              </w:rPr>
              <w:t>Description</w:t>
            </w:r>
          </w:p>
        </w:tc>
      </w:tr>
      <w:tr w14:paraId="0991C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8" w:hRule="atLeast"/>
          <w:jc w:val="center"/>
        </w:trPr>
        <w:tc>
          <w:tcPr>
            <w:tcW w:w="1666" w:type="pct"/>
            <w:vAlign w:val="center"/>
          </w:tcPr>
          <w:p w14:paraId="22C5388F">
            <w:pPr>
              <w:spacing w:after="0" w:line="240" w:lineRule="auto"/>
              <w:jc w:val="center"/>
              <w:rPr>
                <w:rFonts w:hint="eastAsia"/>
                <w:b w:val="0"/>
                <w:sz w:val="19"/>
                <w:lang w:val="en-US" w:eastAsia="zh-CN"/>
              </w:rPr>
            </w:pPr>
            <w:r>
              <w:rPr>
                <w:rFonts w:hint="eastAsia"/>
                <w:b w:val="0"/>
                <w:sz w:val="19"/>
                <w:lang w:val="en-US" w:eastAsia="zh-CN"/>
              </w:rPr>
              <w:t>riskyUsers</w:t>
            </w:r>
          </w:p>
        </w:tc>
        <w:tc>
          <w:tcPr>
            <w:tcW w:w="1666" w:type="pct"/>
            <w:vAlign w:val="center"/>
          </w:tcPr>
          <w:p w14:paraId="760C7C6E">
            <w:pPr>
              <w:spacing w:after="0" w:line="240" w:lineRule="auto"/>
              <w:jc w:val="center"/>
              <w:rPr>
                <w:rFonts w:hint="default"/>
                <w:b w:val="0"/>
                <w:sz w:val="19"/>
                <w:lang w:val="en-US" w:eastAsia="zh-CN"/>
              </w:rPr>
            </w:pPr>
            <w:r>
              <w:rPr>
                <w:rFonts w:hint="eastAsia"/>
                <w:b w:val="0"/>
                <w:sz w:val="19"/>
                <w:lang w:val="en-US" w:eastAsia="zh-CN"/>
              </w:rPr>
              <w:t>integer</w:t>
            </w:r>
          </w:p>
        </w:tc>
        <w:tc>
          <w:tcPr>
            <w:tcW w:w="1667" w:type="pct"/>
            <w:vAlign w:val="center"/>
          </w:tcPr>
          <w:p w14:paraId="70D2052C">
            <w:pPr>
              <w:spacing w:after="0" w:line="240" w:lineRule="auto"/>
              <w:jc w:val="center"/>
              <w:rPr>
                <w:rFonts w:hint="eastAsia"/>
                <w:b w:val="0"/>
                <w:sz w:val="19"/>
                <w:lang w:val="en-US" w:eastAsia="zh-CN"/>
              </w:rPr>
            </w:pPr>
            <w:r>
              <w:rPr>
                <w:rFonts w:hint="eastAsia"/>
                <w:b w:val="0"/>
                <w:sz w:val="19"/>
                <w:lang w:val="en-US" w:eastAsia="zh-CN"/>
              </w:rPr>
              <w:t>Number of risky users</w:t>
            </w:r>
          </w:p>
        </w:tc>
      </w:tr>
      <w:tr w14:paraId="70494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jc w:val="center"/>
        </w:trPr>
        <w:tc>
          <w:tcPr>
            <w:tcW w:w="1666" w:type="pct"/>
            <w:vAlign w:val="center"/>
          </w:tcPr>
          <w:p w14:paraId="68542C52">
            <w:pPr>
              <w:spacing w:after="0" w:line="240" w:lineRule="auto"/>
              <w:jc w:val="center"/>
              <w:rPr>
                <w:rFonts w:hint="eastAsia"/>
                <w:b w:val="0"/>
                <w:sz w:val="19"/>
                <w:lang w:val="en-US" w:eastAsia="zh-CN"/>
              </w:rPr>
            </w:pPr>
            <w:r>
              <w:rPr>
                <w:rFonts w:hint="eastAsia"/>
                <w:b w:val="0"/>
                <w:sz w:val="19"/>
                <w:lang w:val="en-US" w:eastAsia="zh-CN"/>
              </w:rPr>
              <w:t>riskyJobs</w:t>
            </w:r>
          </w:p>
        </w:tc>
        <w:tc>
          <w:tcPr>
            <w:tcW w:w="1666" w:type="pct"/>
            <w:vAlign w:val="center"/>
          </w:tcPr>
          <w:p w14:paraId="3C0F6408">
            <w:pPr>
              <w:spacing w:after="0" w:line="240" w:lineRule="auto"/>
              <w:jc w:val="center"/>
              <w:rPr>
                <w:rFonts w:hint="eastAsia"/>
                <w:b w:val="0"/>
                <w:sz w:val="19"/>
                <w:lang w:val="en-US" w:eastAsia="zh-CN"/>
              </w:rPr>
            </w:pPr>
            <w:r>
              <w:rPr>
                <w:rFonts w:hint="eastAsia"/>
                <w:b w:val="0"/>
                <w:sz w:val="19"/>
                <w:lang w:val="en-US" w:eastAsia="zh-CN"/>
              </w:rPr>
              <w:t>integer</w:t>
            </w:r>
          </w:p>
        </w:tc>
        <w:tc>
          <w:tcPr>
            <w:tcW w:w="1667" w:type="pct"/>
            <w:vAlign w:val="center"/>
          </w:tcPr>
          <w:p w14:paraId="45B3D24C">
            <w:pPr>
              <w:spacing w:after="0" w:line="240" w:lineRule="auto"/>
              <w:jc w:val="center"/>
              <w:rPr>
                <w:rFonts w:hint="eastAsia"/>
                <w:b w:val="0"/>
                <w:sz w:val="19"/>
                <w:lang w:val="en-US" w:eastAsia="zh-CN"/>
              </w:rPr>
            </w:pPr>
            <w:r>
              <w:rPr>
                <w:rFonts w:hint="eastAsia"/>
                <w:b w:val="0"/>
                <w:sz w:val="19"/>
                <w:lang w:val="en-US" w:eastAsia="zh-CN"/>
              </w:rPr>
              <w:t>Number of risky jobs</w:t>
            </w:r>
          </w:p>
        </w:tc>
      </w:tr>
      <w:tr w14:paraId="1A94B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50FEE829">
            <w:pPr>
              <w:spacing w:after="0" w:line="240" w:lineRule="auto"/>
              <w:jc w:val="center"/>
              <w:rPr>
                <w:rFonts w:hint="eastAsia"/>
                <w:b w:val="0"/>
                <w:sz w:val="19"/>
                <w:lang w:val="en-US" w:eastAsia="zh-CN"/>
              </w:rPr>
            </w:pPr>
            <w:r>
              <w:rPr>
                <w:rFonts w:hint="eastAsia"/>
                <w:b w:val="0"/>
                <w:sz w:val="19"/>
                <w:lang w:val="en-US" w:eastAsia="zh-CN"/>
              </w:rPr>
              <w:t>riskIndicators</w:t>
            </w:r>
          </w:p>
        </w:tc>
        <w:tc>
          <w:tcPr>
            <w:tcW w:w="1666" w:type="pct"/>
            <w:vAlign w:val="center"/>
          </w:tcPr>
          <w:p w14:paraId="3E78F92C">
            <w:pPr>
              <w:spacing w:after="0" w:line="240" w:lineRule="auto"/>
              <w:jc w:val="center"/>
              <w:rPr>
                <w:rFonts w:hint="eastAsia"/>
                <w:b w:val="0"/>
                <w:sz w:val="19"/>
                <w:lang w:val="en-US" w:eastAsia="zh-CN"/>
              </w:rPr>
            </w:pPr>
            <w:r>
              <w:rPr>
                <w:rFonts w:hint="eastAsia"/>
                <w:b w:val="0"/>
                <w:sz w:val="19"/>
                <w:lang w:val="en-US" w:eastAsia="zh-CN"/>
              </w:rPr>
              <w:t>array</w:t>
            </w:r>
          </w:p>
        </w:tc>
        <w:tc>
          <w:tcPr>
            <w:tcW w:w="1667" w:type="pct"/>
            <w:vAlign w:val="center"/>
          </w:tcPr>
          <w:p w14:paraId="77B4CD8B">
            <w:pPr>
              <w:spacing w:after="0" w:line="240" w:lineRule="auto"/>
              <w:jc w:val="center"/>
              <w:rPr>
                <w:rFonts w:hint="eastAsia"/>
                <w:b w:val="0"/>
                <w:sz w:val="19"/>
                <w:lang w:val="en-US" w:eastAsia="zh-CN"/>
              </w:rPr>
            </w:pPr>
            <w:r>
              <w:rPr>
                <w:rFonts w:hint="eastAsia"/>
                <w:b w:val="0"/>
                <w:sz w:val="19"/>
                <w:lang w:val="en-US" w:eastAsia="zh-CN"/>
              </w:rPr>
              <w:t>Fraud indicators</w:t>
            </w:r>
          </w:p>
        </w:tc>
      </w:tr>
      <w:tr w14:paraId="663C0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5525D779">
            <w:pPr>
              <w:spacing w:after="0" w:line="240" w:lineRule="auto"/>
              <w:jc w:val="center"/>
              <w:rPr>
                <w:rFonts w:hint="eastAsia"/>
                <w:b w:val="0"/>
                <w:sz w:val="19"/>
                <w:lang w:val="en-US" w:eastAsia="zh-CN"/>
              </w:rPr>
            </w:pPr>
            <w:r>
              <w:rPr>
                <w:rFonts w:hint="eastAsia"/>
                <w:b w:val="0"/>
                <w:sz w:val="19"/>
                <w:lang w:val="en-US" w:eastAsia="zh-CN"/>
              </w:rPr>
              <w:t>details</w:t>
            </w:r>
          </w:p>
        </w:tc>
        <w:tc>
          <w:tcPr>
            <w:tcW w:w="1666" w:type="pct"/>
            <w:vAlign w:val="center"/>
          </w:tcPr>
          <w:p w14:paraId="0C2C73DB">
            <w:pPr>
              <w:spacing w:after="0" w:line="240" w:lineRule="auto"/>
              <w:jc w:val="center"/>
              <w:rPr>
                <w:rFonts w:hint="eastAsia"/>
                <w:b w:val="0"/>
                <w:sz w:val="19"/>
                <w:lang w:val="en-US" w:eastAsia="zh-CN"/>
              </w:rPr>
            </w:pPr>
            <w:r>
              <w:rPr>
                <w:rFonts w:hint="eastAsia"/>
                <w:b w:val="0"/>
                <w:sz w:val="19"/>
                <w:lang w:val="en-US" w:eastAsia="zh-CN"/>
              </w:rPr>
              <w:t>array</w:t>
            </w:r>
          </w:p>
        </w:tc>
        <w:tc>
          <w:tcPr>
            <w:tcW w:w="1667" w:type="pct"/>
            <w:vAlign w:val="center"/>
          </w:tcPr>
          <w:p w14:paraId="11230699">
            <w:pPr>
              <w:spacing w:after="0" w:line="240" w:lineRule="auto"/>
              <w:jc w:val="center"/>
              <w:rPr>
                <w:rFonts w:hint="eastAsia"/>
                <w:b w:val="0"/>
                <w:sz w:val="19"/>
                <w:lang w:val="en-US" w:eastAsia="zh-CN"/>
              </w:rPr>
            </w:pPr>
            <w:r>
              <w:rPr>
                <w:rFonts w:hint="eastAsia"/>
                <w:b w:val="0"/>
                <w:sz w:val="19"/>
                <w:lang w:val="en-US" w:eastAsia="zh-CN"/>
              </w:rPr>
              <w:t>Risk analysis details</w:t>
            </w:r>
          </w:p>
        </w:tc>
      </w:tr>
    </w:tbl>
    <w:p w14:paraId="7FBA5375">
      <w:pPr>
        <w:rPr>
          <w:rFonts w:hint="eastAsia" w:eastAsia="宋体"/>
          <w:lang w:val="en-US" w:eastAsia="zh-CN"/>
        </w:rPr>
      </w:pPr>
    </w:p>
    <w:p w14:paraId="5DACBE47">
      <w:pPr>
        <w:pStyle w:val="4"/>
        <w:rPr>
          <w:rFonts w:hint="default" w:eastAsia="宋体"/>
          <w:lang w:val="en-US" w:eastAsia="zh-CN"/>
        </w:rPr>
      </w:pPr>
      <w:r>
        <w:t>2</w:t>
      </w:r>
      <w:r>
        <w:rPr>
          <w:rFonts w:hint="eastAsia" w:eastAsia="宋体"/>
          <w:lang w:val="en-US" w:eastAsia="zh-CN"/>
        </w:rPr>
        <w:t>3</w:t>
      </w:r>
      <w:r>
        <w:t>.</w:t>
      </w:r>
      <w:r>
        <w:rPr>
          <w:rFonts w:hint="eastAsia" w:eastAsia="宋体"/>
          <w:lang w:val="en-US" w:eastAsia="zh-CN"/>
        </w:rPr>
        <w:t>12</w:t>
      </w:r>
      <w:r>
        <w:t xml:space="preserve">. </w:t>
      </w:r>
      <w:r>
        <w:rPr>
          <w:rFonts w:hint="eastAsia" w:eastAsia="宋体"/>
          <w:lang w:val="en-US" w:eastAsia="zh-CN"/>
        </w:rPr>
        <w:t>Admin Platform Analytics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5521C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7D6390FA">
            <w:pPr>
              <w:spacing w:after="0" w:line="240" w:lineRule="auto"/>
              <w:jc w:val="center"/>
            </w:pPr>
            <w:r>
              <w:rPr>
                <w:rFonts w:ascii="Arial" w:hAnsi="Arial" w:eastAsia="Arial"/>
                <w:b/>
                <w:sz w:val="19"/>
              </w:rPr>
              <w:t>Field</w:t>
            </w:r>
          </w:p>
        </w:tc>
        <w:tc>
          <w:tcPr>
            <w:tcW w:w="4816" w:type="dxa"/>
            <w:shd w:val="clear" w:color="auto" w:fill="D9EAF7"/>
            <w:vAlign w:val="center"/>
          </w:tcPr>
          <w:p w14:paraId="5750B449">
            <w:pPr>
              <w:spacing w:after="0" w:line="240" w:lineRule="auto"/>
              <w:jc w:val="center"/>
            </w:pPr>
            <w:r>
              <w:rPr>
                <w:rFonts w:ascii="Arial" w:hAnsi="Arial" w:eastAsia="Arial"/>
                <w:b/>
                <w:sz w:val="19"/>
              </w:rPr>
              <w:t>Value</w:t>
            </w:r>
          </w:p>
        </w:tc>
      </w:tr>
      <w:tr w14:paraId="7732C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7989076">
            <w:pPr>
              <w:spacing w:after="0" w:line="240" w:lineRule="auto"/>
              <w:jc w:val="center"/>
            </w:pPr>
            <w:r>
              <w:rPr>
                <w:rFonts w:ascii="Arial" w:hAnsi="Arial" w:eastAsia="Arial"/>
                <w:b w:val="0"/>
                <w:sz w:val="19"/>
              </w:rPr>
              <w:t>Method</w:t>
            </w:r>
          </w:p>
        </w:tc>
        <w:tc>
          <w:tcPr>
            <w:tcW w:w="4816" w:type="dxa"/>
            <w:vAlign w:val="center"/>
          </w:tcPr>
          <w:p w14:paraId="0BF54DDC">
            <w:pPr>
              <w:spacing w:after="0" w:line="240" w:lineRule="auto"/>
              <w:jc w:val="center"/>
            </w:pPr>
            <w:r>
              <w:rPr>
                <w:rFonts w:hint="eastAsia" w:eastAsia="宋体"/>
                <w:b w:val="0"/>
                <w:sz w:val="19"/>
                <w:lang w:val="en-US" w:eastAsia="zh-CN"/>
              </w:rPr>
              <w:t>GET</w:t>
            </w:r>
          </w:p>
        </w:tc>
      </w:tr>
      <w:tr w14:paraId="79D75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3E93A48">
            <w:pPr>
              <w:spacing w:after="0" w:line="240" w:lineRule="auto"/>
              <w:jc w:val="center"/>
            </w:pPr>
            <w:r>
              <w:rPr>
                <w:rFonts w:ascii="Arial" w:hAnsi="Arial" w:eastAsia="Arial"/>
                <w:b w:val="0"/>
                <w:sz w:val="19"/>
              </w:rPr>
              <w:t>Path</w:t>
            </w:r>
          </w:p>
        </w:tc>
        <w:tc>
          <w:tcPr>
            <w:tcW w:w="4816" w:type="dxa"/>
            <w:vAlign w:val="center"/>
          </w:tcPr>
          <w:p w14:paraId="09AF624F">
            <w:pPr>
              <w:spacing w:after="0" w:line="240" w:lineRule="auto"/>
              <w:rPr>
                <w:rFonts w:hint="default" w:eastAsia="宋体"/>
                <w:lang w:val="en-US" w:eastAsia="zh-CN"/>
              </w:rPr>
            </w:pPr>
            <w:r>
              <w:rPr>
                <w:rFonts w:ascii="Arial" w:hAnsi="Arial" w:eastAsia="Arial"/>
                <w:b w:val="0"/>
                <w:sz w:val="19"/>
              </w:rPr>
              <w:t>/</w:t>
            </w:r>
            <w:r>
              <w:rPr>
                <w:rFonts w:hint="eastAsia" w:ascii="Arial" w:hAnsi="Arial" w:eastAsia="Arial"/>
                <w:b w:val="0"/>
                <w:sz w:val="19"/>
                <w:lang w:val="en-US" w:eastAsia="zh-CN"/>
              </w:rPr>
              <w:t>ai/</w:t>
            </w:r>
            <w:r>
              <w:rPr>
                <w:rFonts w:ascii="Arial" w:hAnsi="Arial" w:eastAsia="Arial"/>
                <w:b w:val="0"/>
                <w:sz w:val="19"/>
              </w:rPr>
              <w:t>admin/platform-analytics</w:t>
            </w:r>
          </w:p>
        </w:tc>
      </w:tr>
      <w:tr w14:paraId="565CE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auto"/>
            <w:vAlign w:val="center"/>
          </w:tcPr>
          <w:p w14:paraId="06A13355">
            <w:pPr>
              <w:spacing w:after="0" w:line="240" w:lineRule="auto"/>
              <w:jc w:val="center"/>
              <w:rPr>
                <w:rFonts w:ascii="Arial" w:hAnsi="Arial" w:eastAsia="Arial" w:cstheme="minorBidi"/>
                <w:sz w:val="21"/>
                <w:szCs w:val="22"/>
                <w:lang w:val="en-US" w:eastAsia="en-US" w:bidi="ar-SA"/>
              </w:rPr>
            </w:pPr>
            <w:r>
              <w:rPr>
                <w:rFonts w:ascii="Arial" w:hAnsi="Arial" w:eastAsia="Arial"/>
                <w:b w:val="0"/>
                <w:sz w:val="19"/>
              </w:rPr>
              <w:t>Authorized roles</w:t>
            </w:r>
          </w:p>
        </w:tc>
        <w:tc>
          <w:tcPr>
            <w:tcW w:w="4816" w:type="dxa"/>
            <w:shd w:val="clear" w:color="auto" w:fill="auto"/>
            <w:vAlign w:val="center"/>
          </w:tcPr>
          <w:p w14:paraId="7B792D57">
            <w:pPr>
              <w:spacing w:after="0" w:line="240" w:lineRule="auto"/>
              <w:jc w:val="center"/>
              <w:rPr>
                <w:rFonts w:hint="default" w:ascii="Arial" w:hAnsi="Arial" w:eastAsia="Arial" w:cstheme="minorBidi"/>
                <w:sz w:val="21"/>
                <w:szCs w:val="22"/>
                <w:lang w:val="en-US" w:eastAsia="en-US" w:bidi="ar-SA"/>
              </w:rPr>
            </w:pPr>
            <w:r>
              <w:rPr>
                <w:rFonts w:hint="eastAsia" w:eastAsia="宋体"/>
                <w:b w:val="0"/>
                <w:sz w:val="19"/>
                <w:lang w:val="en-US" w:eastAsia="zh-CN"/>
              </w:rPr>
              <w:t>admin</w:t>
            </w:r>
          </w:p>
        </w:tc>
      </w:tr>
      <w:tr w14:paraId="5E5ED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F050B7D">
            <w:pPr>
              <w:spacing w:after="0" w:line="240" w:lineRule="auto"/>
              <w:jc w:val="center"/>
              <w:rPr>
                <w:rFonts w:hint="eastAsia" w:ascii="Arial" w:hAnsi="Arial" w:eastAsia="宋体"/>
                <w:b w:val="0"/>
                <w:sz w:val="19"/>
                <w:lang w:val="en-US" w:eastAsia="zh-CN"/>
              </w:rPr>
            </w:pPr>
            <w:r>
              <w:rPr>
                <w:rFonts w:hint="eastAsia" w:eastAsia="宋体"/>
                <w:b w:val="0"/>
                <w:sz w:val="19"/>
                <w:lang w:val="en-US" w:eastAsia="zh-CN"/>
              </w:rPr>
              <w:t>Purpose</w:t>
            </w:r>
          </w:p>
        </w:tc>
        <w:tc>
          <w:tcPr>
            <w:tcW w:w="4816" w:type="dxa"/>
            <w:vAlign w:val="center"/>
          </w:tcPr>
          <w:p w14:paraId="203F0F51">
            <w:pPr>
              <w:spacing w:after="0" w:line="240" w:lineRule="auto"/>
              <w:rPr>
                <w:rFonts w:ascii="Arial" w:hAnsi="Arial" w:eastAsia="Arial"/>
                <w:b w:val="0"/>
                <w:sz w:val="19"/>
              </w:rPr>
            </w:pPr>
            <w:r>
              <w:rPr>
                <w:rFonts w:hint="eastAsia" w:ascii="Arial" w:hAnsi="Arial" w:eastAsia="Arial"/>
                <w:b w:val="0"/>
                <w:sz w:val="19"/>
              </w:rPr>
              <w:t>Return platform statistics, including users, employers, jobs, students, applications, application success rate, popular industries, job type trends, and application status trends.</w:t>
            </w:r>
          </w:p>
        </w:tc>
      </w:tr>
    </w:tbl>
    <w:p w14:paraId="223C6ECF">
      <w:pPr>
        <w:rPr>
          <w:rFonts w:hint="eastAsia" w:eastAsia="宋体"/>
          <w:lang w:val="en-US" w:eastAsia="zh-CN"/>
        </w:rPr>
      </w:pPr>
    </w:p>
    <w:p w14:paraId="22217A21">
      <w:pPr>
        <w:rPr>
          <w:rFonts w:hint="default" w:eastAsia="宋体"/>
          <w:lang w:val="en-US" w:eastAsia="zh-CN"/>
        </w:rPr>
      </w:pPr>
      <w:r>
        <w:rPr>
          <w:rFonts w:hint="eastAsia" w:eastAsia="宋体"/>
          <w:b/>
          <w:sz w:val="21"/>
          <w:lang w:val="en-US" w:eastAsia="zh-CN"/>
        </w:rPr>
        <w:t>Response</w:t>
      </w:r>
      <w:r>
        <w:rPr>
          <w:b/>
          <w:sz w:val="21"/>
        </w:rPr>
        <w:t xml:space="preserve"> </w:t>
      </w:r>
      <w:r>
        <w:rPr>
          <w:rFonts w:hint="eastAsia" w:eastAsia="宋体"/>
          <w:b/>
          <w:sz w:val="21"/>
          <w:lang w:val="en-US" w:eastAsia="zh-CN"/>
        </w:rPr>
        <w:t>Data</w:t>
      </w:r>
    </w:p>
    <w:tbl>
      <w:tblPr>
        <w:tblStyle w:val="36"/>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79"/>
        <w:gridCol w:w="3279"/>
        <w:gridCol w:w="3282"/>
      </w:tblGrid>
      <w:tr w14:paraId="03122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shd w:val="clear" w:color="auto" w:fill="D9EAF7"/>
            <w:vAlign w:val="center"/>
          </w:tcPr>
          <w:p w14:paraId="74113558">
            <w:pPr>
              <w:spacing w:after="0" w:line="240" w:lineRule="auto"/>
              <w:jc w:val="center"/>
            </w:pPr>
            <w:r>
              <w:rPr>
                <w:rFonts w:hint="eastAsia" w:eastAsia="宋体"/>
                <w:b/>
                <w:sz w:val="19"/>
                <w:lang w:val="en-US" w:eastAsia="zh-CN"/>
              </w:rPr>
              <w:t>Nam</w:t>
            </w:r>
            <w:r>
              <w:rPr>
                <w:rFonts w:ascii="Arial" w:hAnsi="Arial" w:eastAsia="Arial"/>
                <w:b/>
                <w:sz w:val="19"/>
              </w:rPr>
              <w:t>e</w:t>
            </w:r>
          </w:p>
        </w:tc>
        <w:tc>
          <w:tcPr>
            <w:tcW w:w="1666" w:type="pct"/>
            <w:shd w:val="clear" w:color="auto" w:fill="D9EAF7"/>
            <w:vAlign w:val="center"/>
          </w:tcPr>
          <w:p w14:paraId="059D3E40">
            <w:pPr>
              <w:spacing w:after="0" w:line="240" w:lineRule="auto"/>
              <w:jc w:val="center"/>
            </w:pPr>
            <w:r>
              <w:rPr>
                <w:rFonts w:ascii="Arial" w:hAnsi="Arial" w:eastAsia="Arial"/>
                <w:b/>
                <w:sz w:val="19"/>
              </w:rPr>
              <w:t>Type</w:t>
            </w:r>
          </w:p>
        </w:tc>
        <w:tc>
          <w:tcPr>
            <w:tcW w:w="1667" w:type="pct"/>
            <w:shd w:val="clear" w:color="auto" w:fill="D9EAF7"/>
            <w:vAlign w:val="center"/>
          </w:tcPr>
          <w:p w14:paraId="553E641D">
            <w:pPr>
              <w:spacing w:after="0" w:line="240" w:lineRule="auto"/>
              <w:jc w:val="center"/>
            </w:pPr>
            <w:r>
              <w:rPr>
                <w:rFonts w:ascii="Arial" w:hAnsi="Arial" w:eastAsia="Arial"/>
                <w:b/>
                <w:sz w:val="19"/>
              </w:rPr>
              <w:t>Description</w:t>
            </w:r>
          </w:p>
        </w:tc>
      </w:tr>
      <w:tr w14:paraId="05D20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8" w:hRule="atLeast"/>
          <w:jc w:val="center"/>
        </w:trPr>
        <w:tc>
          <w:tcPr>
            <w:tcW w:w="1666" w:type="pct"/>
            <w:vAlign w:val="center"/>
          </w:tcPr>
          <w:p w14:paraId="3B2EF31E">
            <w:pPr>
              <w:spacing w:after="0" w:line="240" w:lineRule="auto"/>
              <w:jc w:val="center"/>
              <w:rPr>
                <w:rFonts w:hint="eastAsia"/>
                <w:b w:val="0"/>
                <w:sz w:val="19"/>
                <w:lang w:val="en-US" w:eastAsia="zh-CN"/>
              </w:rPr>
            </w:pPr>
            <w:r>
              <w:rPr>
                <w:rFonts w:hint="eastAsia"/>
                <w:b w:val="0"/>
                <w:sz w:val="19"/>
                <w:lang w:val="en-US" w:eastAsia="zh-CN"/>
              </w:rPr>
              <w:t>totalUsers</w:t>
            </w:r>
          </w:p>
        </w:tc>
        <w:tc>
          <w:tcPr>
            <w:tcW w:w="1666" w:type="pct"/>
            <w:vAlign w:val="center"/>
          </w:tcPr>
          <w:p w14:paraId="3419A70B">
            <w:pPr>
              <w:spacing w:after="0" w:line="240" w:lineRule="auto"/>
              <w:jc w:val="center"/>
              <w:rPr>
                <w:rFonts w:hint="default"/>
                <w:b w:val="0"/>
                <w:sz w:val="19"/>
                <w:lang w:val="en-US" w:eastAsia="zh-CN"/>
              </w:rPr>
            </w:pPr>
            <w:r>
              <w:rPr>
                <w:rFonts w:hint="eastAsia"/>
                <w:b w:val="0"/>
                <w:sz w:val="19"/>
                <w:lang w:val="en-US" w:eastAsia="zh-CN"/>
              </w:rPr>
              <w:t>integer</w:t>
            </w:r>
          </w:p>
        </w:tc>
        <w:tc>
          <w:tcPr>
            <w:tcW w:w="1667" w:type="pct"/>
            <w:vAlign w:val="center"/>
          </w:tcPr>
          <w:p w14:paraId="1239277A">
            <w:pPr>
              <w:spacing w:after="0" w:line="240" w:lineRule="auto"/>
              <w:jc w:val="center"/>
              <w:rPr>
                <w:rFonts w:hint="eastAsia"/>
                <w:b w:val="0"/>
                <w:sz w:val="19"/>
                <w:lang w:val="en-US" w:eastAsia="zh-CN"/>
              </w:rPr>
            </w:pPr>
            <w:r>
              <w:rPr>
                <w:rFonts w:hint="eastAsia"/>
                <w:b w:val="0"/>
                <w:sz w:val="19"/>
                <w:lang w:val="en-US" w:eastAsia="zh-CN"/>
              </w:rPr>
              <w:t>Total users</w:t>
            </w:r>
          </w:p>
        </w:tc>
      </w:tr>
      <w:tr w14:paraId="21E3D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jc w:val="center"/>
        </w:trPr>
        <w:tc>
          <w:tcPr>
            <w:tcW w:w="1666" w:type="pct"/>
            <w:vAlign w:val="center"/>
          </w:tcPr>
          <w:p w14:paraId="78628F77">
            <w:pPr>
              <w:spacing w:after="0" w:line="240" w:lineRule="auto"/>
              <w:jc w:val="center"/>
              <w:rPr>
                <w:rFonts w:hint="eastAsia"/>
                <w:b w:val="0"/>
                <w:sz w:val="19"/>
                <w:lang w:val="en-US" w:eastAsia="zh-CN"/>
              </w:rPr>
            </w:pPr>
            <w:r>
              <w:rPr>
                <w:rFonts w:hint="eastAsia"/>
                <w:b w:val="0"/>
                <w:sz w:val="19"/>
                <w:lang w:val="en-US" w:eastAsia="zh-CN"/>
              </w:rPr>
              <w:t>totalEmployers</w:t>
            </w:r>
          </w:p>
        </w:tc>
        <w:tc>
          <w:tcPr>
            <w:tcW w:w="1666" w:type="pct"/>
            <w:vAlign w:val="center"/>
          </w:tcPr>
          <w:p w14:paraId="7435B88A">
            <w:pPr>
              <w:spacing w:after="0" w:line="240" w:lineRule="auto"/>
              <w:jc w:val="center"/>
              <w:rPr>
                <w:rFonts w:hint="eastAsia"/>
                <w:b w:val="0"/>
                <w:sz w:val="19"/>
                <w:lang w:val="en-US" w:eastAsia="zh-CN"/>
              </w:rPr>
            </w:pPr>
            <w:r>
              <w:rPr>
                <w:rFonts w:hint="eastAsia"/>
                <w:b w:val="0"/>
                <w:sz w:val="19"/>
                <w:lang w:val="en-US" w:eastAsia="zh-CN"/>
              </w:rPr>
              <w:t>integer</w:t>
            </w:r>
          </w:p>
        </w:tc>
        <w:tc>
          <w:tcPr>
            <w:tcW w:w="1667" w:type="pct"/>
            <w:vAlign w:val="center"/>
          </w:tcPr>
          <w:p w14:paraId="7F4B7AEA">
            <w:pPr>
              <w:spacing w:after="0" w:line="240" w:lineRule="auto"/>
              <w:jc w:val="center"/>
              <w:rPr>
                <w:rFonts w:hint="eastAsia"/>
                <w:b w:val="0"/>
                <w:sz w:val="19"/>
                <w:lang w:val="en-US" w:eastAsia="zh-CN"/>
              </w:rPr>
            </w:pPr>
            <w:r>
              <w:rPr>
                <w:rFonts w:hint="eastAsia"/>
                <w:b w:val="0"/>
                <w:sz w:val="19"/>
                <w:lang w:val="en-US" w:eastAsia="zh-CN"/>
              </w:rPr>
              <w:t>Total employers</w:t>
            </w:r>
          </w:p>
        </w:tc>
      </w:tr>
      <w:tr w14:paraId="06970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514F6E76">
            <w:pPr>
              <w:spacing w:after="0" w:line="240" w:lineRule="auto"/>
              <w:jc w:val="center"/>
              <w:rPr>
                <w:rFonts w:hint="eastAsia"/>
                <w:b w:val="0"/>
                <w:sz w:val="19"/>
                <w:lang w:val="en-US" w:eastAsia="zh-CN"/>
              </w:rPr>
            </w:pPr>
            <w:r>
              <w:rPr>
                <w:rFonts w:hint="eastAsia"/>
                <w:b w:val="0"/>
                <w:sz w:val="19"/>
                <w:lang w:val="en-US" w:eastAsia="zh-CN"/>
              </w:rPr>
              <w:t>totalJobs</w:t>
            </w:r>
          </w:p>
        </w:tc>
        <w:tc>
          <w:tcPr>
            <w:tcW w:w="1666" w:type="pct"/>
            <w:vAlign w:val="center"/>
          </w:tcPr>
          <w:p w14:paraId="06AD20DB">
            <w:pPr>
              <w:spacing w:after="0" w:line="240" w:lineRule="auto"/>
              <w:jc w:val="center"/>
              <w:rPr>
                <w:rFonts w:hint="eastAsia"/>
                <w:b w:val="0"/>
                <w:sz w:val="19"/>
                <w:lang w:val="en-US" w:eastAsia="zh-CN"/>
              </w:rPr>
            </w:pPr>
            <w:r>
              <w:rPr>
                <w:rFonts w:hint="eastAsia"/>
                <w:b w:val="0"/>
                <w:sz w:val="19"/>
                <w:lang w:val="en-US" w:eastAsia="zh-CN"/>
              </w:rPr>
              <w:t>integer</w:t>
            </w:r>
          </w:p>
        </w:tc>
        <w:tc>
          <w:tcPr>
            <w:tcW w:w="1667" w:type="pct"/>
            <w:vAlign w:val="center"/>
          </w:tcPr>
          <w:p w14:paraId="56E4A633">
            <w:pPr>
              <w:spacing w:after="0" w:line="240" w:lineRule="auto"/>
              <w:jc w:val="center"/>
              <w:rPr>
                <w:rFonts w:hint="eastAsia"/>
                <w:b w:val="0"/>
                <w:sz w:val="19"/>
                <w:lang w:val="en-US" w:eastAsia="zh-CN"/>
              </w:rPr>
            </w:pPr>
            <w:r>
              <w:rPr>
                <w:rFonts w:hint="eastAsia"/>
                <w:b w:val="0"/>
                <w:sz w:val="19"/>
                <w:lang w:val="en-US" w:eastAsia="zh-CN"/>
              </w:rPr>
              <w:t>Total jobs</w:t>
            </w:r>
          </w:p>
        </w:tc>
      </w:tr>
      <w:tr w14:paraId="6917E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3279155F">
            <w:pPr>
              <w:spacing w:after="0" w:line="240" w:lineRule="auto"/>
              <w:jc w:val="center"/>
              <w:rPr>
                <w:rFonts w:hint="eastAsia"/>
                <w:b w:val="0"/>
                <w:sz w:val="19"/>
                <w:lang w:val="en-US" w:eastAsia="zh-CN"/>
              </w:rPr>
            </w:pPr>
            <w:r>
              <w:rPr>
                <w:rFonts w:hint="eastAsia"/>
                <w:b w:val="0"/>
                <w:sz w:val="19"/>
                <w:lang w:val="en-US" w:eastAsia="zh-CN"/>
              </w:rPr>
              <w:t>totalApplications</w:t>
            </w:r>
          </w:p>
        </w:tc>
        <w:tc>
          <w:tcPr>
            <w:tcW w:w="1666" w:type="pct"/>
            <w:vAlign w:val="center"/>
          </w:tcPr>
          <w:p w14:paraId="33D17EED">
            <w:pPr>
              <w:spacing w:after="0" w:line="240" w:lineRule="auto"/>
              <w:jc w:val="center"/>
              <w:rPr>
                <w:rFonts w:hint="eastAsia"/>
                <w:b w:val="0"/>
                <w:sz w:val="19"/>
                <w:lang w:val="en-US" w:eastAsia="zh-CN"/>
              </w:rPr>
            </w:pPr>
            <w:r>
              <w:rPr>
                <w:rFonts w:hint="eastAsia"/>
                <w:b w:val="0"/>
                <w:sz w:val="19"/>
                <w:lang w:val="en-US" w:eastAsia="zh-CN"/>
              </w:rPr>
              <w:t>integer</w:t>
            </w:r>
          </w:p>
        </w:tc>
        <w:tc>
          <w:tcPr>
            <w:tcW w:w="1667" w:type="pct"/>
            <w:vAlign w:val="center"/>
          </w:tcPr>
          <w:p w14:paraId="25E8098A">
            <w:pPr>
              <w:spacing w:after="0" w:line="240" w:lineRule="auto"/>
              <w:jc w:val="center"/>
              <w:rPr>
                <w:rFonts w:hint="eastAsia"/>
                <w:b w:val="0"/>
                <w:sz w:val="19"/>
                <w:lang w:val="en-US" w:eastAsia="zh-CN"/>
              </w:rPr>
            </w:pPr>
            <w:r>
              <w:rPr>
                <w:rFonts w:hint="eastAsia"/>
                <w:b w:val="0"/>
                <w:sz w:val="19"/>
                <w:lang w:val="en-US" w:eastAsia="zh-CN"/>
              </w:rPr>
              <w:t>Total applications</w:t>
            </w:r>
          </w:p>
        </w:tc>
      </w:tr>
      <w:tr w14:paraId="29241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07868C12">
            <w:pPr>
              <w:spacing w:after="0" w:line="240" w:lineRule="auto"/>
              <w:jc w:val="center"/>
              <w:rPr>
                <w:rFonts w:hint="eastAsia"/>
                <w:b w:val="0"/>
                <w:sz w:val="19"/>
                <w:lang w:val="en-US" w:eastAsia="zh-CN"/>
              </w:rPr>
            </w:pPr>
            <w:r>
              <w:rPr>
                <w:rFonts w:hint="eastAsia"/>
                <w:b w:val="0"/>
                <w:sz w:val="19"/>
                <w:lang w:val="en-US" w:eastAsia="zh-CN"/>
              </w:rPr>
              <w:t>applicationSuccessRate</w:t>
            </w:r>
          </w:p>
        </w:tc>
        <w:tc>
          <w:tcPr>
            <w:tcW w:w="1666" w:type="pct"/>
            <w:vAlign w:val="center"/>
          </w:tcPr>
          <w:p w14:paraId="65085A6E">
            <w:pPr>
              <w:spacing w:after="0" w:line="240" w:lineRule="auto"/>
              <w:jc w:val="center"/>
              <w:rPr>
                <w:rFonts w:hint="eastAsia"/>
                <w:b w:val="0"/>
                <w:sz w:val="19"/>
                <w:lang w:val="en-US" w:eastAsia="zh-CN"/>
              </w:rPr>
            </w:pPr>
            <w:r>
              <w:rPr>
                <w:rFonts w:hint="eastAsia"/>
                <w:b w:val="0"/>
                <w:sz w:val="19"/>
                <w:lang w:val="en-US" w:eastAsia="zh-CN"/>
              </w:rPr>
              <w:t>decimal</w:t>
            </w:r>
          </w:p>
        </w:tc>
        <w:tc>
          <w:tcPr>
            <w:tcW w:w="1667" w:type="pct"/>
            <w:vAlign w:val="center"/>
          </w:tcPr>
          <w:p w14:paraId="20EF25BB">
            <w:pPr>
              <w:spacing w:after="0" w:line="240" w:lineRule="auto"/>
              <w:jc w:val="center"/>
              <w:rPr>
                <w:rFonts w:hint="eastAsia"/>
                <w:b w:val="0"/>
                <w:sz w:val="19"/>
                <w:lang w:val="en-US" w:eastAsia="zh-CN"/>
              </w:rPr>
            </w:pPr>
            <w:r>
              <w:rPr>
                <w:rFonts w:hint="eastAsia"/>
                <w:b w:val="0"/>
                <w:sz w:val="19"/>
                <w:lang w:val="en-US" w:eastAsia="zh-CN"/>
              </w:rPr>
              <w:t>Application success rate</w:t>
            </w:r>
          </w:p>
        </w:tc>
      </w:tr>
      <w:tr w14:paraId="3723C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51A76435">
            <w:pPr>
              <w:spacing w:after="0" w:line="240" w:lineRule="auto"/>
              <w:jc w:val="center"/>
              <w:rPr>
                <w:rFonts w:hint="eastAsia"/>
                <w:b w:val="0"/>
                <w:sz w:val="19"/>
                <w:lang w:val="en-US" w:eastAsia="zh-CN"/>
              </w:rPr>
            </w:pPr>
            <w:r>
              <w:rPr>
                <w:rFonts w:hint="eastAsia"/>
                <w:b w:val="0"/>
                <w:sz w:val="19"/>
                <w:lang w:val="en-US" w:eastAsia="zh-CN"/>
              </w:rPr>
              <w:t>popularIndustries</w:t>
            </w:r>
          </w:p>
        </w:tc>
        <w:tc>
          <w:tcPr>
            <w:tcW w:w="1666" w:type="pct"/>
            <w:vAlign w:val="center"/>
          </w:tcPr>
          <w:p w14:paraId="0CA17896">
            <w:pPr>
              <w:spacing w:after="0" w:line="240" w:lineRule="auto"/>
              <w:jc w:val="center"/>
              <w:rPr>
                <w:rFonts w:hint="eastAsia"/>
                <w:b w:val="0"/>
                <w:sz w:val="19"/>
                <w:lang w:val="en-US" w:eastAsia="zh-CN"/>
              </w:rPr>
            </w:pPr>
            <w:r>
              <w:rPr>
                <w:rFonts w:hint="eastAsia"/>
                <w:b w:val="0"/>
                <w:sz w:val="19"/>
                <w:lang w:val="en-US" w:eastAsia="zh-CN"/>
              </w:rPr>
              <w:t>array</w:t>
            </w:r>
          </w:p>
        </w:tc>
        <w:tc>
          <w:tcPr>
            <w:tcW w:w="1667" w:type="pct"/>
            <w:vAlign w:val="center"/>
          </w:tcPr>
          <w:p w14:paraId="7573A42A">
            <w:pPr>
              <w:spacing w:after="0" w:line="240" w:lineRule="auto"/>
              <w:jc w:val="center"/>
              <w:rPr>
                <w:rFonts w:hint="eastAsia"/>
                <w:b w:val="0"/>
                <w:sz w:val="19"/>
                <w:lang w:val="en-US" w:eastAsia="zh-CN"/>
              </w:rPr>
            </w:pPr>
            <w:r>
              <w:rPr>
                <w:rFonts w:hint="eastAsia"/>
                <w:b w:val="0"/>
                <w:sz w:val="19"/>
                <w:lang w:val="en-US" w:eastAsia="zh-CN"/>
              </w:rPr>
              <w:t>Most active industries</w:t>
            </w:r>
          </w:p>
        </w:tc>
      </w:tr>
      <w:tr w14:paraId="46C5E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3E6D1C77">
            <w:pPr>
              <w:spacing w:after="0" w:line="240" w:lineRule="auto"/>
              <w:jc w:val="center"/>
              <w:rPr>
                <w:rFonts w:hint="eastAsia"/>
                <w:b w:val="0"/>
                <w:sz w:val="19"/>
                <w:lang w:val="en-US" w:eastAsia="zh-CN"/>
              </w:rPr>
            </w:pPr>
            <w:r>
              <w:rPr>
                <w:rFonts w:hint="eastAsia"/>
                <w:b w:val="0"/>
                <w:sz w:val="19"/>
                <w:lang w:val="en-US" w:eastAsia="zh-CN"/>
              </w:rPr>
              <w:t>jobTypeTrends</w:t>
            </w:r>
          </w:p>
        </w:tc>
        <w:tc>
          <w:tcPr>
            <w:tcW w:w="1666" w:type="pct"/>
            <w:vAlign w:val="center"/>
          </w:tcPr>
          <w:p w14:paraId="31C030EC">
            <w:pPr>
              <w:spacing w:after="0" w:line="240" w:lineRule="auto"/>
              <w:jc w:val="center"/>
              <w:rPr>
                <w:rFonts w:hint="eastAsia"/>
                <w:b w:val="0"/>
                <w:sz w:val="19"/>
                <w:lang w:val="en-US" w:eastAsia="zh-CN"/>
              </w:rPr>
            </w:pPr>
            <w:r>
              <w:rPr>
                <w:rFonts w:hint="eastAsia"/>
                <w:b w:val="0"/>
                <w:sz w:val="19"/>
                <w:lang w:val="en-US" w:eastAsia="zh-CN"/>
              </w:rPr>
              <w:t>array</w:t>
            </w:r>
          </w:p>
        </w:tc>
        <w:tc>
          <w:tcPr>
            <w:tcW w:w="1667" w:type="pct"/>
            <w:vAlign w:val="center"/>
          </w:tcPr>
          <w:p w14:paraId="73A75E70">
            <w:pPr>
              <w:spacing w:after="0" w:line="240" w:lineRule="auto"/>
              <w:jc w:val="center"/>
              <w:rPr>
                <w:rFonts w:hint="eastAsia"/>
                <w:b w:val="0"/>
                <w:sz w:val="19"/>
                <w:lang w:val="en-US" w:eastAsia="zh-CN"/>
              </w:rPr>
            </w:pPr>
            <w:r>
              <w:rPr>
                <w:rFonts w:hint="eastAsia"/>
                <w:b w:val="0"/>
                <w:sz w:val="19"/>
                <w:lang w:val="en-US" w:eastAsia="zh-CN"/>
              </w:rPr>
              <w:t>Job type statistics</w:t>
            </w:r>
          </w:p>
        </w:tc>
      </w:tr>
    </w:tbl>
    <w:p w14:paraId="57885609">
      <w:pPr>
        <w:rPr>
          <w:rFonts w:hint="eastAsia" w:eastAsia="宋体"/>
          <w:lang w:val="en-US" w:eastAsia="zh-CN"/>
        </w:rPr>
      </w:pPr>
    </w:p>
    <w:p w14:paraId="4E3736FC">
      <w:pPr>
        <w:pStyle w:val="4"/>
        <w:rPr>
          <w:rFonts w:hint="default" w:eastAsia="宋体"/>
          <w:lang w:val="en-US" w:eastAsia="zh-CN"/>
        </w:rPr>
      </w:pPr>
      <w:r>
        <w:t>2</w:t>
      </w:r>
      <w:r>
        <w:rPr>
          <w:rFonts w:hint="eastAsia" w:eastAsia="宋体"/>
          <w:lang w:val="en-US" w:eastAsia="zh-CN"/>
        </w:rPr>
        <w:t>3</w:t>
      </w:r>
      <w:r>
        <w:t>.</w:t>
      </w:r>
      <w:r>
        <w:rPr>
          <w:rFonts w:hint="eastAsia" w:eastAsia="宋体"/>
          <w:lang w:val="en-US" w:eastAsia="zh-CN"/>
        </w:rPr>
        <w:t>13</w:t>
      </w:r>
      <w:r>
        <w:t xml:space="preserve">. </w:t>
      </w:r>
      <w:r>
        <w:rPr>
          <w:rFonts w:hint="eastAsia" w:eastAsia="宋体"/>
          <w:lang w:val="en-US" w:eastAsia="zh-CN"/>
        </w:rPr>
        <w:t>Admin Monthly Platform Report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6"/>
        <w:gridCol w:w="4816"/>
      </w:tblGrid>
      <w:tr w14:paraId="2651D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75A2CDBE">
            <w:pPr>
              <w:spacing w:after="0" w:line="240" w:lineRule="auto"/>
              <w:jc w:val="center"/>
            </w:pPr>
            <w:r>
              <w:rPr>
                <w:rFonts w:ascii="Arial" w:hAnsi="Arial" w:eastAsia="Arial"/>
                <w:b/>
                <w:sz w:val="19"/>
              </w:rPr>
              <w:t>Field</w:t>
            </w:r>
          </w:p>
        </w:tc>
        <w:tc>
          <w:tcPr>
            <w:tcW w:w="4816" w:type="dxa"/>
            <w:shd w:val="clear" w:color="auto" w:fill="D9EAF7"/>
            <w:vAlign w:val="center"/>
          </w:tcPr>
          <w:p w14:paraId="391DE8AD">
            <w:pPr>
              <w:spacing w:after="0" w:line="240" w:lineRule="auto"/>
              <w:jc w:val="center"/>
            </w:pPr>
            <w:r>
              <w:rPr>
                <w:rFonts w:ascii="Arial" w:hAnsi="Arial" w:eastAsia="Arial"/>
                <w:b/>
                <w:sz w:val="19"/>
              </w:rPr>
              <w:t>Value</w:t>
            </w:r>
          </w:p>
        </w:tc>
      </w:tr>
      <w:tr w14:paraId="3A4CF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2B7DA75">
            <w:pPr>
              <w:spacing w:after="0" w:line="240" w:lineRule="auto"/>
              <w:jc w:val="center"/>
            </w:pPr>
            <w:r>
              <w:rPr>
                <w:rFonts w:ascii="Arial" w:hAnsi="Arial" w:eastAsia="Arial"/>
                <w:b w:val="0"/>
                <w:sz w:val="19"/>
              </w:rPr>
              <w:t>Method</w:t>
            </w:r>
          </w:p>
        </w:tc>
        <w:tc>
          <w:tcPr>
            <w:tcW w:w="4816" w:type="dxa"/>
            <w:vAlign w:val="center"/>
          </w:tcPr>
          <w:p w14:paraId="392AC7B4">
            <w:pPr>
              <w:spacing w:after="0" w:line="240" w:lineRule="auto"/>
              <w:jc w:val="center"/>
            </w:pPr>
            <w:r>
              <w:rPr>
                <w:rFonts w:hint="eastAsia" w:eastAsia="宋体"/>
                <w:b w:val="0"/>
                <w:sz w:val="19"/>
                <w:lang w:val="en-US" w:eastAsia="zh-CN"/>
              </w:rPr>
              <w:t>GET</w:t>
            </w:r>
          </w:p>
        </w:tc>
      </w:tr>
      <w:tr w14:paraId="1D66D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B5507C0">
            <w:pPr>
              <w:spacing w:after="0" w:line="240" w:lineRule="auto"/>
              <w:jc w:val="center"/>
            </w:pPr>
            <w:r>
              <w:rPr>
                <w:rFonts w:ascii="Arial" w:hAnsi="Arial" w:eastAsia="Arial"/>
                <w:b w:val="0"/>
                <w:sz w:val="19"/>
              </w:rPr>
              <w:t>Path</w:t>
            </w:r>
          </w:p>
        </w:tc>
        <w:tc>
          <w:tcPr>
            <w:tcW w:w="4816" w:type="dxa"/>
            <w:vAlign w:val="center"/>
          </w:tcPr>
          <w:p w14:paraId="033FDB9A">
            <w:pPr>
              <w:spacing w:after="0" w:line="240" w:lineRule="auto"/>
              <w:rPr>
                <w:rFonts w:hint="default" w:eastAsia="宋体"/>
                <w:lang w:val="en-US" w:eastAsia="zh-CN"/>
              </w:rPr>
            </w:pPr>
            <w:r>
              <w:rPr>
                <w:rFonts w:ascii="Arial" w:hAnsi="Arial" w:eastAsia="Arial"/>
                <w:b w:val="0"/>
                <w:sz w:val="19"/>
              </w:rPr>
              <w:t>/</w:t>
            </w:r>
            <w:r>
              <w:rPr>
                <w:rFonts w:hint="eastAsia" w:ascii="Arial" w:hAnsi="Arial" w:eastAsia="Arial"/>
                <w:b w:val="0"/>
                <w:sz w:val="19"/>
                <w:lang w:val="en-US" w:eastAsia="zh-CN"/>
              </w:rPr>
              <w:t>ai/</w:t>
            </w:r>
            <w:r>
              <w:rPr>
                <w:rFonts w:ascii="Arial" w:hAnsi="Arial" w:eastAsia="Arial"/>
                <w:b w:val="0"/>
                <w:sz w:val="19"/>
              </w:rPr>
              <w:t>admin/monthly-report</w:t>
            </w:r>
          </w:p>
        </w:tc>
      </w:tr>
      <w:tr w14:paraId="70C75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auto"/>
            <w:vAlign w:val="center"/>
          </w:tcPr>
          <w:p w14:paraId="491625B9">
            <w:pPr>
              <w:spacing w:after="0" w:line="240" w:lineRule="auto"/>
              <w:jc w:val="center"/>
              <w:rPr>
                <w:rFonts w:ascii="Arial" w:hAnsi="Arial" w:eastAsia="Arial" w:cstheme="minorBidi"/>
                <w:sz w:val="21"/>
                <w:szCs w:val="22"/>
                <w:lang w:val="en-US" w:eastAsia="en-US" w:bidi="ar-SA"/>
              </w:rPr>
            </w:pPr>
            <w:r>
              <w:rPr>
                <w:rFonts w:ascii="Arial" w:hAnsi="Arial" w:eastAsia="Arial"/>
                <w:b w:val="0"/>
                <w:sz w:val="19"/>
              </w:rPr>
              <w:t>Authorized roles</w:t>
            </w:r>
          </w:p>
        </w:tc>
        <w:tc>
          <w:tcPr>
            <w:tcW w:w="4816" w:type="dxa"/>
            <w:shd w:val="clear" w:color="auto" w:fill="auto"/>
            <w:vAlign w:val="center"/>
          </w:tcPr>
          <w:p w14:paraId="400E6E03">
            <w:pPr>
              <w:spacing w:after="0" w:line="240" w:lineRule="auto"/>
              <w:jc w:val="center"/>
              <w:rPr>
                <w:rFonts w:hint="default" w:ascii="Arial" w:hAnsi="Arial" w:eastAsia="Arial" w:cstheme="minorBidi"/>
                <w:sz w:val="21"/>
                <w:szCs w:val="22"/>
                <w:lang w:val="en-US" w:eastAsia="en-US" w:bidi="ar-SA"/>
              </w:rPr>
            </w:pPr>
            <w:r>
              <w:rPr>
                <w:rFonts w:hint="eastAsia" w:eastAsia="宋体"/>
                <w:b w:val="0"/>
                <w:sz w:val="19"/>
                <w:lang w:val="en-US" w:eastAsia="zh-CN"/>
              </w:rPr>
              <w:t>admin</w:t>
            </w:r>
          </w:p>
        </w:tc>
      </w:tr>
      <w:tr w14:paraId="4D370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7961B06">
            <w:pPr>
              <w:spacing w:after="0" w:line="240" w:lineRule="auto"/>
              <w:jc w:val="center"/>
              <w:rPr>
                <w:rFonts w:hint="eastAsia" w:ascii="Arial" w:hAnsi="Arial" w:eastAsia="宋体"/>
                <w:b w:val="0"/>
                <w:sz w:val="19"/>
                <w:lang w:val="en-US" w:eastAsia="zh-CN"/>
              </w:rPr>
            </w:pPr>
            <w:r>
              <w:rPr>
                <w:rFonts w:hint="eastAsia" w:eastAsia="宋体"/>
                <w:b w:val="0"/>
                <w:sz w:val="19"/>
                <w:lang w:val="en-US" w:eastAsia="zh-CN"/>
              </w:rPr>
              <w:t>Purpose</w:t>
            </w:r>
          </w:p>
        </w:tc>
        <w:tc>
          <w:tcPr>
            <w:tcW w:w="4816" w:type="dxa"/>
            <w:vAlign w:val="center"/>
          </w:tcPr>
          <w:p w14:paraId="4C58C84B">
            <w:pPr>
              <w:spacing w:after="0" w:line="240" w:lineRule="auto"/>
              <w:rPr>
                <w:rFonts w:ascii="Arial" w:hAnsi="Arial" w:eastAsia="Arial"/>
                <w:b w:val="0"/>
                <w:sz w:val="19"/>
              </w:rPr>
            </w:pPr>
            <w:r>
              <w:rPr>
                <w:rFonts w:hint="eastAsia" w:ascii="Arial" w:hAnsi="Arial" w:eastAsia="Arial"/>
                <w:b w:val="0"/>
                <w:sz w:val="19"/>
              </w:rPr>
              <w:t>Generate a monthly platform report based on job numbers, application numbers, platform activity, and management suggestions.</w:t>
            </w:r>
          </w:p>
        </w:tc>
      </w:tr>
    </w:tbl>
    <w:p w14:paraId="07FF248A">
      <w:pPr>
        <w:rPr>
          <w:rFonts w:hint="eastAsia" w:eastAsia="宋体"/>
          <w:lang w:val="en-US" w:eastAsia="zh-CN"/>
        </w:rPr>
      </w:pPr>
    </w:p>
    <w:p w14:paraId="3B4FA25B">
      <w:pPr>
        <w:rPr>
          <w:rFonts w:hint="default" w:eastAsia="宋体"/>
          <w:lang w:val="en-US" w:eastAsia="zh-CN"/>
        </w:rPr>
      </w:pPr>
      <w:r>
        <w:rPr>
          <w:rFonts w:hint="eastAsia" w:eastAsia="宋体"/>
          <w:b/>
          <w:sz w:val="21"/>
          <w:lang w:val="en-US" w:eastAsia="zh-CN"/>
        </w:rPr>
        <w:t>Response</w:t>
      </w:r>
      <w:r>
        <w:rPr>
          <w:b/>
          <w:sz w:val="21"/>
        </w:rPr>
        <w:t xml:space="preserve"> </w:t>
      </w:r>
      <w:r>
        <w:rPr>
          <w:rFonts w:hint="eastAsia" w:eastAsia="宋体"/>
          <w:b/>
          <w:sz w:val="21"/>
          <w:lang w:val="en-US" w:eastAsia="zh-CN"/>
        </w:rPr>
        <w:t>Data</w:t>
      </w:r>
    </w:p>
    <w:tbl>
      <w:tblPr>
        <w:tblStyle w:val="36"/>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79"/>
        <w:gridCol w:w="3279"/>
        <w:gridCol w:w="3282"/>
      </w:tblGrid>
      <w:tr w14:paraId="30028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shd w:val="clear" w:color="auto" w:fill="D9EAF7"/>
            <w:vAlign w:val="center"/>
          </w:tcPr>
          <w:p w14:paraId="2D2A1C8F">
            <w:pPr>
              <w:spacing w:after="0" w:line="240" w:lineRule="auto"/>
              <w:jc w:val="center"/>
            </w:pPr>
            <w:r>
              <w:rPr>
                <w:rFonts w:hint="eastAsia" w:eastAsia="宋体"/>
                <w:b/>
                <w:sz w:val="19"/>
                <w:lang w:val="en-US" w:eastAsia="zh-CN"/>
              </w:rPr>
              <w:t>Nam</w:t>
            </w:r>
            <w:r>
              <w:rPr>
                <w:rFonts w:ascii="Arial" w:hAnsi="Arial" w:eastAsia="Arial"/>
                <w:b/>
                <w:sz w:val="19"/>
              </w:rPr>
              <w:t>e</w:t>
            </w:r>
          </w:p>
        </w:tc>
        <w:tc>
          <w:tcPr>
            <w:tcW w:w="1666" w:type="pct"/>
            <w:shd w:val="clear" w:color="auto" w:fill="D9EAF7"/>
            <w:vAlign w:val="center"/>
          </w:tcPr>
          <w:p w14:paraId="108F1909">
            <w:pPr>
              <w:spacing w:after="0" w:line="240" w:lineRule="auto"/>
              <w:jc w:val="center"/>
            </w:pPr>
            <w:r>
              <w:rPr>
                <w:rFonts w:ascii="Arial" w:hAnsi="Arial" w:eastAsia="Arial"/>
                <w:b/>
                <w:sz w:val="19"/>
              </w:rPr>
              <w:t>Type</w:t>
            </w:r>
          </w:p>
        </w:tc>
        <w:tc>
          <w:tcPr>
            <w:tcW w:w="1667" w:type="pct"/>
            <w:shd w:val="clear" w:color="auto" w:fill="D9EAF7"/>
            <w:vAlign w:val="center"/>
          </w:tcPr>
          <w:p w14:paraId="432592CE">
            <w:pPr>
              <w:spacing w:after="0" w:line="240" w:lineRule="auto"/>
              <w:jc w:val="center"/>
            </w:pPr>
            <w:r>
              <w:rPr>
                <w:rFonts w:ascii="Arial" w:hAnsi="Arial" w:eastAsia="Arial"/>
                <w:b/>
                <w:sz w:val="19"/>
              </w:rPr>
              <w:t>Description</w:t>
            </w:r>
          </w:p>
        </w:tc>
      </w:tr>
      <w:tr w14:paraId="396F5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8" w:hRule="atLeast"/>
          <w:jc w:val="center"/>
        </w:trPr>
        <w:tc>
          <w:tcPr>
            <w:tcW w:w="1666" w:type="pct"/>
            <w:vAlign w:val="center"/>
          </w:tcPr>
          <w:p w14:paraId="516A6474">
            <w:pPr>
              <w:spacing w:after="0" w:line="240" w:lineRule="auto"/>
              <w:jc w:val="center"/>
              <w:rPr>
                <w:rFonts w:hint="eastAsia"/>
                <w:b w:val="0"/>
                <w:sz w:val="19"/>
                <w:lang w:val="en-US" w:eastAsia="zh-CN"/>
              </w:rPr>
            </w:pPr>
            <w:r>
              <w:rPr>
                <w:rFonts w:hint="eastAsia"/>
                <w:b w:val="0"/>
                <w:sz w:val="19"/>
                <w:lang w:val="en-US" w:eastAsia="zh-CN"/>
              </w:rPr>
              <w:t>month</w:t>
            </w:r>
          </w:p>
        </w:tc>
        <w:tc>
          <w:tcPr>
            <w:tcW w:w="1666" w:type="pct"/>
            <w:vAlign w:val="center"/>
          </w:tcPr>
          <w:p w14:paraId="7E7924DA">
            <w:pPr>
              <w:spacing w:after="0" w:line="240" w:lineRule="auto"/>
              <w:jc w:val="center"/>
              <w:rPr>
                <w:rFonts w:hint="default"/>
                <w:b w:val="0"/>
                <w:sz w:val="19"/>
                <w:lang w:val="en-US" w:eastAsia="zh-CN"/>
              </w:rPr>
            </w:pPr>
            <w:r>
              <w:rPr>
                <w:rFonts w:hint="eastAsia"/>
                <w:b w:val="0"/>
                <w:sz w:val="19"/>
                <w:lang w:val="en-US" w:eastAsia="zh-CN"/>
              </w:rPr>
              <w:t>string</w:t>
            </w:r>
          </w:p>
        </w:tc>
        <w:tc>
          <w:tcPr>
            <w:tcW w:w="1667" w:type="pct"/>
            <w:vAlign w:val="center"/>
          </w:tcPr>
          <w:p w14:paraId="4D413BAD">
            <w:pPr>
              <w:spacing w:after="0" w:line="240" w:lineRule="auto"/>
              <w:jc w:val="center"/>
              <w:rPr>
                <w:rFonts w:hint="eastAsia"/>
                <w:b w:val="0"/>
                <w:sz w:val="19"/>
                <w:lang w:val="en-US" w:eastAsia="zh-CN"/>
              </w:rPr>
            </w:pPr>
            <w:r>
              <w:rPr>
                <w:rFonts w:hint="eastAsia"/>
                <w:b w:val="0"/>
                <w:sz w:val="19"/>
                <w:lang w:val="en-US" w:eastAsia="zh-CN"/>
              </w:rPr>
              <w:t>Report month</w:t>
            </w:r>
          </w:p>
        </w:tc>
      </w:tr>
      <w:tr w14:paraId="184B0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jc w:val="center"/>
        </w:trPr>
        <w:tc>
          <w:tcPr>
            <w:tcW w:w="1666" w:type="pct"/>
            <w:vAlign w:val="center"/>
          </w:tcPr>
          <w:p w14:paraId="71ECEB2F">
            <w:pPr>
              <w:spacing w:after="0" w:line="240" w:lineRule="auto"/>
              <w:jc w:val="center"/>
              <w:rPr>
                <w:rFonts w:hint="eastAsia"/>
                <w:b w:val="0"/>
                <w:sz w:val="19"/>
                <w:lang w:val="en-US" w:eastAsia="zh-CN"/>
              </w:rPr>
            </w:pPr>
            <w:r>
              <w:rPr>
                <w:rFonts w:hint="eastAsia"/>
                <w:b w:val="0"/>
                <w:sz w:val="19"/>
                <w:lang w:val="en-US" w:eastAsia="zh-CN"/>
              </w:rPr>
              <w:t>summary</w:t>
            </w:r>
          </w:p>
        </w:tc>
        <w:tc>
          <w:tcPr>
            <w:tcW w:w="1666" w:type="pct"/>
            <w:vAlign w:val="center"/>
          </w:tcPr>
          <w:p w14:paraId="6E97B2C5">
            <w:pPr>
              <w:spacing w:after="0" w:line="240" w:lineRule="auto"/>
              <w:jc w:val="center"/>
              <w:rPr>
                <w:rFonts w:hint="eastAsia"/>
                <w:b w:val="0"/>
                <w:sz w:val="19"/>
                <w:lang w:val="en-US" w:eastAsia="zh-CN"/>
              </w:rPr>
            </w:pPr>
            <w:r>
              <w:rPr>
                <w:rFonts w:hint="eastAsia"/>
                <w:b w:val="0"/>
                <w:sz w:val="19"/>
                <w:lang w:val="en-US" w:eastAsia="zh-CN"/>
              </w:rPr>
              <w:t>string</w:t>
            </w:r>
          </w:p>
        </w:tc>
        <w:tc>
          <w:tcPr>
            <w:tcW w:w="1667" w:type="pct"/>
            <w:vAlign w:val="center"/>
          </w:tcPr>
          <w:p w14:paraId="7202A623">
            <w:pPr>
              <w:spacing w:after="0" w:line="240" w:lineRule="auto"/>
              <w:jc w:val="center"/>
              <w:rPr>
                <w:rFonts w:hint="eastAsia"/>
                <w:b w:val="0"/>
                <w:sz w:val="19"/>
                <w:lang w:val="en-US" w:eastAsia="zh-CN"/>
              </w:rPr>
            </w:pPr>
            <w:r>
              <w:rPr>
                <w:rFonts w:hint="eastAsia"/>
                <w:b w:val="0"/>
                <w:sz w:val="19"/>
                <w:lang w:val="en-US" w:eastAsia="zh-CN"/>
              </w:rPr>
              <w:t>Platform summary</w:t>
            </w:r>
          </w:p>
        </w:tc>
      </w:tr>
      <w:tr w14:paraId="58700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5A601D1E">
            <w:pPr>
              <w:spacing w:after="0" w:line="240" w:lineRule="auto"/>
              <w:jc w:val="center"/>
              <w:rPr>
                <w:rFonts w:hint="eastAsia"/>
                <w:b w:val="0"/>
                <w:sz w:val="19"/>
                <w:lang w:val="en-US" w:eastAsia="zh-CN"/>
              </w:rPr>
            </w:pPr>
            <w:r>
              <w:rPr>
                <w:rFonts w:hint="eastAsia"/>
                <w:b w:val="0"/>
                <w:sz w:val="19"/>
                <w:lang w:val="en-US" w:eastAsia="zh-CN"/>
              </w:rPr>
              <w:t>reportContent</w:t>
            </w:r>
          </w:p>
        </w:tc>
        <w:tc>
          <w:tcPr>
            <w:tcW w:w="1666" w:type="pct"/>
            <w:vAlign w:val="center"/>
          </w:tcPr>
          <w:p w14:paraId="70A056F7">
            <w:pPr>
              <w:spacing w:after="0" w:line="240" w:lineRule="auto"/>
              <w:jc w:val="center"/>
              <w:rPr>
                <w:rFonts w:hint="eastAsia"/>
                <w:b w:val="0"/>
                <w:sz w:val="19"/>
                <w:lang w:val="en-US" w:eastAsia="zh-CN"/>
              </w:rPr>
            </w:pPr>
            <w:r>
              <w:rPr>
                <w:rFonts w:hint="eastAsia"/>
                <w:b w:val="0"/>
                <w:sz w:val="19"/>
                <w:lang w:val="en-US" w:eastAsia="zh-CN"/>
              </w:rPr>
              <w:t>string</w:t>
            </w:r>
          </w:p>
        </w:tc>
        <w:tc>
          <w:tcPr>
            <w:tcW w:w="1667" w:type="pct"/>
            <w:vAlign w:val="center"/>
          </w:tcPr>
          <w:p w14:paraId="20E4D4EF">
            <w:pPr>
              <w:spacing w:after="0" w:line="240" w:lineRule="auto"/>
              <w:jc w:val="center"/>
              <w:rPr>
                <w:rFonts w:hint="eastAsia"/>
                <w:b w:val="0"/>
                <w:sz w:val="19"/>
                <w:lang w:val="en-US" w:eastAsia="zh-CN"/>
              </w:rPr>
            </w:pPr>
            <w:r>
              <w:rPr>
                <w:rFonts w:hint="eastAsia"/>
                <w:b w:val="0"/>
                <w:sz w:val="19"/>
                <w:lang w:val="en-US" w:eastAsia="zh-CN"/>
              </w:rPr>
              <w:t>Generated report content</w:t>
            </w:r>
          </w:p>
        </w:tc>
      </w:tr>
      <w:tr w14:paraId="4DB68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vAlign w:val="center"/>
          </w:tcPr>
          <w:p w14:paraId="206C7315">
            <w:pPr>
              <w:spacing w:after="0" w:line="240" w:lineRule="auto"/>
              <w:jc w:val="center"/>
              <w:rPr>
                <w:rFonts w:hint="eastAsia"/>
                <w:b w:val="0"/>
                <w:sz w:val="19"/>
                <w:lang w:val="en-US" w:eastAsia="zh-CN"/>
              </w:rPr>
            </w:pPr>
            <w:r>
              <w:rPr>
                <w:rFonts w:hint="eastAsia"/>
                <w:b w:val="0"/>
                <w:sz w:val="19"/>
                <w:lang w:val="en-US" w:eastAsia="zh-CN"/>
              </w:rPr>
              <w:t>suggestions</w:t>
            </w:r>
          </w:p>
        </w:tc>
        <w:tc>
          <w:tcPr>
            <w:tcW w:w="1666" w:type="pct"/>
            <w:vAlign w:val="center"/>
          </w:tcPr>
          <w:p w14:paraId="76640582">
            <w:pPr>
              <w:spacing w:after="0" w:line="240" w:lineRule="auto"/>
              <w:jc w:val="center"/>
              <w:rPr>
                <w:rFonts w:hint="eastAsia"/>
                <w:b w:val="0"/>
                <w:sz w:val="19"/>
                <w:lang w:val="en-US" w:eastAsia="zh-CN"/>
              </w:rPr>
            </w:pPr>
            <w:r>
              <w:rPr>
                <w:rFonts w:hint="eastAsia"/>
                <w:b w:val="0"/>
                <w:sz w:val="19"/>
                <w:lang w:val="en-US" w:eastAsia="zh-CN"/>
              </w:rPr>
              <w:t>array</w:t>
            </w:r>
          </w:p>
        </w:tc>
        <w:tc>
          <w:tcPr>
            <w:tcW w:w="1667" w:type="pct"/>
            <w:vAlign w:val="center"/>
          </w:tcPr>
          <w:p w14:paraId="087CBAF5">
            <w:pPr>
              <w:spacing w:after="0" w:line="240" w:lineRule="auto"/>
              <w:jc w:val="center"/>
              <w:rPr>
                <w:rFonts w:hint="eastAsia"/>
                <w:b w:val="0"/>
                <w:sz w:val="19"/>
                <w:lang w:val="en-US" w:eastAsia="zh-CN"/>
              </w:rPr>
            </w:pPr>
            <w:r>
              <w:rPr>
                <w:rFonts w:hint="eastAsia"/>
                <w:b w:val="0"/>
                <w:sz w:val="19"/>
                <w:lang w:val="en-US" w:eastAsia="zh-CN"/>
              </w:rPr>
              <w:t>Platform management suggestions</w:t>
            </w:r>
          </w:p>
        </w:tc>
      </w:tr>
    </w:tbl>
    <w:p w14:paraId="2A1FB83C">
      <w:pPr>
        <w:rPr>
          <w:rFonts w:hint="eastAsia" w:eastAsia="宋体"/>
          <w:lang w:val="en-US" w:eastAsia="zh-CN"/>
        </w:rPr>
      </w:pPr>
    </w:p>
    <w:p w14:paraId="5188681D">
      <w:pPr>
        <w:pStyle w:val="3"/>
      </w:pPr>
      <w:r>
        <w:t>2</w:t>
      </w:r>
      <w:r>
        <w:rPr>
          <w:rFonts w:hint="eastAsia" w:eastAsia="宋体"/>
          <w:lang w:val="en-US" w:eastAsia="zh-CN"/>
        </w:rPr>
        <w:t>4</w:t>
      </w:r>
      <w:r>
        <w:t>. HTTP Status Codes</w:t>
      </w:r>
    </w:p>
    <w:p w14:paraId="5F709517">
      <w:r>
        <w:rPr>
          <w:b/>
          <w:sz w:val="21"/>
        </w:rPr>
        <w:t>Status Codes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1"/>
      </w:tblGrid>
      <w:tr w14:paraId="19C0C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shd w:val="clear" w:color="auto" w:fill="D9EAF7"/>
            <w:vAlign w:val="center"/>
          </w:tcPr>
          <w:p w14:paraId="726C4E7C">
            <w:pPr>
              <w:spacing w:after="0" w:line="240" w:lineRule="auto"/>
              <w:jc w:val="center"/>
            </w:pPr>
            <w:r>
              <w:rPr>
                <w:rFonts w:ascii="Arial" w:hAnsi="Arial" w:eastAsia="Arial"/>
                <w:b/>
                <w:sz w:val="19"/>
              </w:rPr>
              <w:t>Code</w:t>
            </w:r>
          </w:p>
        </w:tc>
        <w:tc>
          <w:tcPr>
            <w:tcW w:w="3211" w:type="dxa"/>
            <w:shd w:val="clear" w:color="auto" w:fill="D9EAF7"/>
            <w:vAlign w:val="center"/>
          </w:tcPr>
          <w:p w14:paraId="4D173605">
            <w:pPr>
              <w:spacing w:after="0" w:line="240" w:lineRule="auto"/>
              <w:jc w:val="center"/>
            </w:pPr>
            <w:r>
              <w:rPr>
                <w:rFonts w:ascii="Arial" w:hAnsi="Arial" w:eastAsia="Arial"/>
                <w:b/>
                <w:sz w:val="19"/>
              </w:rPr>
              <w:t>Meaning</w:t>
            </w:r>
          </w:p>
        </w:tc>
        <w:tc>
          <w:tcPr>
            <w:tcW w:w="3211" w:type="dxa"/>
            <w:shd w:val="clear" w:color="auto" w:fill="D9EAF7"/>
            <w:vAlign w:val="center"/>
          </w:tcPr>
          <w:p w14:paraId="69A14720">
            <w:pPr>
              <w:spacing w:after="0" w:line="240" w:lineRule="auto"/>
              <w:jc w:val="center"/>
            </w:pPr>
            <w:r>
              <w:rPr>
                <w:rFonts w:ascii="Arial" w:hAnsi="Arial" w:eastAsia="Arial"/>
                <w:b/>
                <w:sz w:val="19"/>
              </w:rPr>
              <w:t>Typical Use</w:t>
            </w:r>
          </w:p>
        </w:tc>
      </w:tr>
      <w:tr w14:paraId="00FC1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3AC0FD83">
            <w:pPr>
              <w:spacing w:after="0" w:line="240" w:lineRule="auto"/>
              <w:jc w:val="center"/>
            </w:pPr>
            <w:r>
              <w:rPr>
                <w:rFonts w:ascii="Arial" w:hAnsi="Arial" w:eastAsia="Arial"/>
                <w:b w:val="0"/>
                <w:sz w:val="19"/>
              </w:rPr>
              <w:t>200</w:t>
            </w:r>
          </w:p>
        </w:tc>
        <w:tc>
          <w:tcPr>
            <w:tcW w:w="3211" w:type="dxa"/>
            <w:vAlign w:val="center"/>
          </w:tcPr>
          <w:p w14:paraId="396D9A87">
            <w:pPr>
              <w:spacing w:after="0" w:line="240" w:lineRule="auto"/>
              <w:jc w:val="center"/>
            </w:pPr>
            <w:r>
              <w:rPr>
                <w:rFonts w:ascii="Arial" w:hAnsi="Arial" w:eastAsia="Arial"/>
                <w:b w:val="0"/>
                <w:sz w:val="19"/>
              </w:rPr>
              <w:t>OK</w:t>
            </w:r>
          </w:p>
        </w:tc>
        <w:tc>
          <w:tcPr>
            <w:tcW w:w="3211" w:type="dxa"/>
            <w:vAlign w:val="center"/>
          </w:tcPr>
          <w:p w14:paraId="49D1A5E2">
            <w:pPr>
              <w:spacing w:after="0" w:line="240" w:lineRule="auto"/>
            </w:pPr>
            <w:r>
              <w:rPr>
                <w:rFonts w:ascii="Arial" w:hAnsi="Arial" w:eastAsia="Arial"/>
                <w:b w:val="0"/>
                <w:sz w:val="19"/>
              </w:rPr>
              <w:t>Successful read/update request</w:t>
            </w:r>
          </w:p>
        </w:tc>
      </w:tr>
      <w:tr w14:paraId="2246F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10C86255">
            <w:pPr>
              <w:spacing w:after="0" w:line="240" w:lineRule="auto"/>
              <w:jc w:val="center"/>
            </w:pPr>
            <w:r>
              <w:rPr>
                <w:rFonts w:ascii="Arial" w:hAnsi="Arial" w:eastAsia="Arial"/>
                <w:b w:val="0"/>
                <w:sz w:val="19"/>
              </w:rPr>
              <w:t>201</w:t>
            </w:r>
          </w:p>
        </w:tc>
        <w:tc>
          <w:tcPr>
            <w:tcW w:w="3211" w:type="dxa"/>
            <w:vAlign w:val="center"/>
          </w:tcPr>
          <w:p w14:paraId="5E477A7E">
            <w:pPr>
              <w:spacing w:after="0" w:line="240" w:lineRule="auto"/>
              <w:jc w:val="center"/>
            </w:pPr>
            <w:r>
              <w:rPr>
                <w:rFonts w:ascii="Arial" w:hAnsi="Arial" w:eastAsia="Arial"/>
                <w:b w:val="0"/>
                <w:sz w:val="19"/>
              </w:rPr>
              <w:t>Created</w:t>
            </w:r>
          </w:p>
        </w:tc>
        <w:tc>
          <w:tcPr>
            <w:tcW w:w="3211" w:type="dxa"/>
            <w:vAlign w:val="center"/>
          </w:tcPr>
          <w:p w14:paraId="4190E4EC">
            <w:pPr>
              <w:spacing w:after="0" w:line="240" w:lineRule="auto"/>
            </w:pPr>
            <w:r>
              <w:rPr>
                <w:rFonts w:ascii="Arial" w:hAnsi="Arial" w:eastAsia="Arial"/>
                <w:b w:val="0"/>
                <w:sz w:val="19"/>
              </w:rPr>
              <w:t>Successful creation request</w:t>
            </w:r>
          </w:p>
        </w:tc>
      </w:tr>
      <w:tr w14:paraId="6BA21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1A1C7A0">
            <w:pPr>
              <w:spacing w:after="0" w:line="240" w:lineRule="auto"/>
              <w:jc w:val="center"/>
            </w:pPr>
            <w:r>
              <w:rPr>
                <w:rFonts w:ascii="Arial" w:hAnsi="Arial" w:eastAsia="Arial"/>
                <w:b w:val="0"/>
                <w:sz w:val="19"/>
              </w:rPr>
              <w:t>400</w:t>
            </w:r>
          </w:p>
        </w:tc>
        <w:tc>
          <w:tcPr>
            <w:tcW w:w="3211" w:type="dxa"/>
            <w:vAlign w:val="center"/>
          </w:tcPr>
          <w:p w14:paraId="4FE0A297">
            <w:pPr>
              <w:spacing w:after="0" w:line="240" w:lineRule="auto"/>
              <w:jc w:val="center"/>
            </w:pPr>
            <w:r>
              <w:rPr>
                <w:rFonts w:ascii="Arial" w:hAnsi="Arial" w:eastAsia="Arial"/>
                <w:b w:val="0"/>
                <w:sz w:val="19"/>
              </w:rPr>
              <w:t>Bad Request</w:t>
            </w:r>
          </w:p>
        </w:tc>
        <w:tc>
          <w:tcPr>
            <w:tcW w:w="3211" w:type="dxa"/>
            <w:vAlign w:val="center"/>
          </w:tcPr>
          <w:p w14:paraId="212D5322">
            <w:pPr>
              <w:spacing w:after="0" w:line="240" w:lineRule="auto"/>
            </w:pPr>
            <w:r>
              <w:rPr>
                <w:rFonts w:ascii="Arial" w:hAnsi="Arial" w:eastAsia="Arial"/>
                <w:b w:val="0"/>
                <w:sz w:val="19"/>
              </w:rPr>
              <w:t>Validation failure or malformed input</w:t>
            </w:r>
          </w:p>
        </w:tc>
      </w:tr>
      <w:tr w14:paraId="17E21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7BF0F936">
            <w:pPr>
              <w:spacing w:after="0" w:line="240" w:lineRule="auto"/>
              <w:jc w:val="center"/>
            </w:pPr>
            <w:r>
              <w:rPr>
                <w:rFonts w:ascii="Arial" w:hAnsi="Arial" w:eastAsia="Arial"/>
                <w:b w:val="0"/>
                <w:sz w:val="19"/>
              </w:rPr>
              <w:t>401</w:t>
            </w:r>
          </w:p>
        </w:tc>
        <w:tc>
          <w:tcPr>
            <w:tcW w:w="3211" w:type="dxa"/>
            <w:vAlign w:val="center"/>
          </w:tcPr>
          <w:p w14:paraId="001AB163">
            <w:pPr>
              <w:spacing w:after="0" w:line="240" w:lineRule="auto"/>
              <w:jc w:val="center"/>
            </w:pPr>
            <w:r>
              <w:rPr>
                <w:rFonts w:ascii="Arial" w:hAnsi="Arial" w:eastAsia="Arial"/>
                <w:b w:val="0"/>
                <w:sz w:val="19"/>
              </w:rPr>
              <w:t>Unauthorized</w:t>
            </w:r>
          </w:p>
        </w:tc>
        <w:tc>
          <w:tcPr>
            <w:tcW w:w="3211" w:type="dxa"/>
            <w:vAlign w:val="center"/>
          </w:tcPr>
          <w:p w14:paraId="059432A0">
            <w:pPr>
              <w:spacing w:after="0" w:line="240" w:lineRule="auto"/>
            </w:pPr>
            <w:r>
              <w:rPr>
                <w:rFonts w:ascii="Arial" w:hAnsi="Arial" w:eastAsia="Arial"/>
                <w:b w:val="0"/>
                <w:sz w:val="19"/>
              </w:rPr>
              <w:t>Missing or invalid token</w:t>
            </w:r>
          </w:p>
        </w:tc>
      </w:tr>
      <w:tr w14:paraId="37A65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27CF1F81">
            <w:pPr>
              <w:spacing w:after="0" w:line="240" w:lineRule="auto"/>
              <w:jc w:val="center"/>
            </w:pPr>
            <w:r>
              <w:rPr>
                <w:rFonts w:ascii="Arial" w:hAnsi="Arial" w:eastAsia="Arial"/>
                <w:b w:val="0"/>
                <w:sz w:val="19"/>
              </w:rPr>
              <w:t>403</w:t>
            </w:r>
          </w:p>
        </w:tc>
        <w:tc>
          <w:tcPr>
            <w:tcW w:w="3211" w:type="dxa"/>
            <w:vAlign w:val="center"/>
          </w:tcPr>
          <w:p w14:paraId="3B479D90">
            <w:pPr>
              <w:spacing w:after="0" w:line="240" w:lineRule="auto"/>
              <w:jc w:val="center"/>
            </w:pPr>
            <w:r>
              <w:rPr>
                <w:rFonts w:ascii="Arial" w:hAnsi="Arial" w:eastAsia="Arial"/>
                <w:b w:val="0"/>
                <w:sz w:val="19"/>
              </w:rPr>
              <w:t>Forbidden</w:t>
            </w:r>
          </w:p>
        </w:tc>
        <w:tc>
          <w:tcPr>
            <w:tcW w:w="3211" w:type="dxa"/>
            <w:vAlign w:val="center"/>
          </w:tcPr>
          <w:p w14:paraId="0E5A2E72">
            <w:pPr>
              <w:spacing w:after="0" w:line="240" w:lineRule="auto"/>
            </w:pPr>
            <w:r>
              <w:rPr>
                <w:rFonts w:ascii="Arial" w:hAnsi="Arial" w:eastAsia="Arial"/>
                <w:b w:val="0"/>
                <w:sz w:val="19"/>
              </w:rPr>
              <w:t>Authenticated but not permitted</w:t>
            </w:r>
          </w:p>
        </w:tc>
      </w:tr>
      <w:tr w14:paraId="4533E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3744391">
            <w:pPr>
              <w:spacing w:after="0" w:line="240" w:lineRule="auto"/>
              <w:jc w:val="center"/>
            </w:pPr>
            <w:r>
              <w:rPr>
                <w:rFonts w:ascii="Arial" w:hAnsi="Arial" w:eastAsia="Arial"/>
                <w:b w:val="0"/>
                <w:sz w:val="19"/>
              </w:rPr>
              <w:t>404</w:t>
            </w:r>
          </w:p>
        </w:tc>
        <w:tc>
          <w:tcPr>
            <w:tcW w:w="3211" w:type="dxa"/>
            <w:vAlign w:val="center"/>
          </w:tcPr>
          <w:p w14:paraId="21A45F32">
            <w:pPr>
              <w:spacing w:after="0" w:line="240" w:lineRule="auto"/>
              <w:jc w:val="center"/>
            </w:pPr>
            <w:r>
              <w:rPr>
                <w:rFonts w:ascii="Arial" w:hAnsi="Arial" w:eastAsia="Arial"/>
                <w:b w:val="0"/>
                <w:sz w:val="19"/>
              </w:rPr>
              <w:t>Not Found</w:t>
            </w:r>
          </w:p>
        </w:tc>
        <w:tc>
          <w:tcPr>
            <w:tcW w:w="3211" w:type="dxa"/>
            <w:vAlign w:val="center"/>
          </w:tcPr>
          <w:p w14:paraId="4A35A27C">
            <w:pPr>
              <w:spacing w:after="0" w:line="240" w:lineRule="auto"/>
            </w:pPr>
            <w:r>
              <w:rPr>
                <w:rFonts w:ascii="Arial" w:hAnsi="Arial" w:eastAsia="Arial"/>
                <w:b w:val="0"/>
                <w:sz w:val="19"/>
              </w:rPr>
              <w:t>Requested resource not found</w:t>
            </w:r>
          </w:p>
        </w:tc>
      </w:tr>
      <w:tr w14:paraId="14C80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47C5FCBD">
            <w:pPr>
              <w:spacing w:after="0" w:line="240" w:lineRule="auto"/>
              <w:jc w:val="center"/>
            </w:pPr>
            <w:r>
              <w:rPr>
                <w:rFonts w:ascii="Arial" w:hAnsi="Arial" w:eastAsia="Arial"/>
                <w:b w:val="0"/>
                <w:sz w:val="19"/>
              </w:rPr>
              <w:t>409</w:t>
            </w:r>
          </w:p>
        </w:tc>
        <w:tc>
          <w:tcPr>
            <w:tcW w:w="3211" w:type="dxa"/>
            <w:vAlign w:val="center"/>
          </w:tcPr>
          <w:p w14:paraId="0D38C4A4">
            <w:pPr>
              <w:spacing w:after="0" w:line="240" w:lineRule="auto"/>
              <w:jc w:val="center"/>
            </w:pPr>
            <w:r>
              <w:rPr>
                <w:rFonts w:ascii="Arial" w:hAnsi="Arial" w:eastAsia="Arial"/>
                <w:b w:val="0"/>
                <w:sz w:val="19"/>
              </w:rPr>
              <w:t>Conflict</w:t>
            </w:r>
          </w:p>
        </w:tc>
        <w:tc>
          <w:tcPr>
            <w:tcW w:w="3211" w:type="dxa"/>
            <w:vAlign w:val="center"/>
          </w:tcPr>
          <w:p w14:paraId="470094BC">
            <w:pPr>
              <w:spacing w:after="0" w:line="240" w:lineRule="auto"/>
            </w:pPr>
            <w:r>
              <w:rPr>
                <w:rFonts w:ascii="Arial" w:hAnsi="Arial" w:eastAsia="Arial"/>
                <w:b w:val="0"/>
                <w:sz w:val="19"/>
              </w:rPr>
              <w:t>Duplicate or conflicting state</w:t>
            </w:r>
          </w:p>
        </w:tc>
      </w:tr>
      <w:tr w14:paraId="610C7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501F0FE3">
            <w:pPr>
              <w:spacing w:after="0" w:line="240" w:lineRule="auto"/>
              <w:jc w:val="center"/>
            </w:pPr>
            <w:r>
              <w:rPr>
                <w:rFonts w:ascii="Arial" w:hAnsi="Arial" w:eastAsia="Arial"/>
                <w:b w:val="0"/>
                <w:sz w:val="19"/>
              </w:rPr>
              <w:t>415</w:t>
            </w:r>
          </w:p>
        </w:tc>
        <w:tc>
          <w:tcPr>
            <w:tcW w:w="3211" w:type="dxa"/>
            <w:vAlign w:val="center"/>
          </w:tcPr>
          <w:p w14:paraId="4ACEF0E2">
            <w:pPr>
              <w:spacing w:after="0" w:line="240" w:lineRule="auto"/>
            </w:pPr>
            <w:r>
              <w:rPr>
                <w:rFonts w:ascii="Arial" w:hAnsi="Arial" w:eastAsia="Arial"/>
                <w:b w:val="0"/>
                <w:sz w:val="19"/>
              </w:rPr>
              <w:t>Unsupported Media Type</w:t>
            </w:r>
          </w:p>
        </w:tc>
        <w:tc>
          <w:tcPr>
            <w:tcW w:w="3211" w:type="dxa"/>
            <w:vAlign w:val="center"/>
          </w:tcPr>
          <w:p w14:paraId="1AB89990">
            <w:pPr>
              <w:spacing w:after="0" w:line="240" w:lineRule="auto"/>
            </w:pPr>
            <w:r>
              <w:rPr>
                <w:rFonts w:ascii="Arial" w:hAnsi="Arial" w:eastAsia="Arial"/>
                <w:b w:val="0"/>
                <w:sz w:val="19"/>
              </w:rPr>
              <w:t>Wrong content type for upload or payload</w:t>
            </w:r>
          </w:p>
        </w:tc>
      </w:tr>
      <w:tr w14:paraId="5AB0F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1" w:type="dxa"/>
            <w:vAlign w:val="center"/>
          </w:tcPr>
          <w:p w14:paraId="01109BA7">
            <w:pPr>
              <w:spacing w:after="0" w:line="240" w:lineRule="auto"/>
              <w:jc w:val="center"/>
            </w:pPr>
            <w:r>
              <w:rPr>
                <w:rFonts w:ascii="Arial" w:hAnsi="Arial" w:eastAsia="Arial"/>
                <w:b w:val="0"/>
                <w:sz w:val="19"/>
              </w:rPr>
              <w:t>500</w:t>
            </w:r>
          </w:p>
        </w:tc>
        <w:tc>
          <w:tcPr>
            <w:tcW w:w="3211" w:type="dxa"/>
            <w:vAlign w:val="center"/>
          </w:tcPr>
          <w:p w14:paraId="675CA357">
            <w:pPr>
              <w:spacing w:after="0" w:line="240" w:lineRule="auto"/>
            </w:pPr>
            <w:r>
              <w:rPr>
                <w:rFonts w:ascii="Arial" w:hAnsi="Arial" w:eastAsia="Arial"/>
                <w:b w:val="0"/>
                <w:sz w:val="19"/>
              </w:rPr>
              <w:t>Internal Server Error</w:t>
            </w:r>
          </w:p>
        </w:tc>
        <w:tc>
          <w:tcPr>
            <w:tcW w:w="3211" w:type="dxa"/>
            <w:vAlign w:val="center"/>
          </w:tcPr>
          <w:p w14:paraId="7DF589EB">
            <w:pPr>
              <w:spacing w:after="0" w:line="240" w:lineRule="auto"/>
            </w:pPr>
            <w:r>
              <w:rPr>
                <w:rFonts w:ascii="Arial" w:hAnsi="Arial" w:eastAsia="Arial"/>
                <w:b w:val="0"/>
                <w:sz w:val="19"/>
              </w:rPr>
              <w:t>Unexpected server-side failure</w:t>
            </w:r>
          </w:p>
        </w:tc>
      </w:tr>
    </w:tbl>
    <w:p w14:paraId="4EADC99C"/>
    <w:p w14:paraId="13CDFCAE">
      <w:pPr>
        <w:pStyle w:val="3"/>
      </w:pPr>
      <w:r>
        <w:t>2</w:t>
      </w:r>
      <w:r>
        <w:rPr>
          <w:rFonts w:hint="eastAsia" w:eastAsia="宋体"/>
          <w:lang w:val="en-US" w:eastAsia="zh-CN"/>
        </w:rPr>
        <w:t>5</w:t>
      </w:r>
      <w:r>
        <w:t>. Permission Matrix</w:t>
      </w:r>
    </w:p>
    <w:p w14:paraId="52AD9632">
      <w:r>
        <w:rPr>
          <w:b/>
          <w:sz w:val="21"/>
        </w:rPr>
        <w:t>Module Permissions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6"/>
        <w:gridCol w:w="1926"/>
        <w:gridCol w:w="1926"/>
        <w:gridCol w:w="1926"/>
        <w:gridCol w:w="1926"/>
      </w:tblGrid>
      <w:tr w14:paraId="5EAFA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shd w:val="clear" w:color="auto" w:fill="D9EAF7"/>
            <w:vAlign w:val="center"/>
          </w:tcPr>
          <w:p w14:paraId="71B93249">
            <w:pPr>
              <w:spacing w:after="0" w:line="240" w:lineRule="auto"/>
              <w:jc w:val="center"/>
            </w:pPr>
            <w:r>
              <w:rPr>
                <w:rFonts w:ascii="Arial" w:hAnsi="Arial" w:eastAsia="Arial"/>
                <w:b/>
                <w:sz w:val="19"/>
              </w:rPr>
              <w:t>Module</w:t>
            </w:r>
          </w:p>
        </w:tc>
        <w:tc>
          <w:tcPr>
            <w:tcW w:w="1926" w:type="dxa"/>
            <w:shd w:val="clear" w:color="auto" w:fill="D9EAF7"/>
            <w:vAlign w:val="center"/>
          </w:tcPr>
          <w:p w14:paraId="25652267">
            <w:pPr>
              <w:spacing w:after="0" w:line="240" w:lineRule="auto"/>
              <w:jc w:val="center"/>
            </w:pPr>
            <w:r>
              <w:rPr>
                <w:rFonts w:ascii="Arial" w:hAnsi="Arial" w:eastAsia="Arial"/>
                <w:b/>
                <w:sz w:val="19"/>
              </w:rPr>
              <w:t>student/graduate</w:t>
            </w:r>
          </w:p>
        </w:tc>
        <w:tc>
          <w:tcPr>
            <w:tcW w:w="1926" w:type="dxa"/>
            <w:shd w:val="clear" w:color="auto" w:fill="D9EAF7"/>
            <w:vAlign w:val="center"/>
          </w:tcPr>
          <w:p w14:paraId="54DE89B0">
            <w:pPr>
              <w:spacing w:after="0" w:line="240" w:lineRule="auto"/>
              <w:jc w:val="center"/>
            </w:pPr>
            <w:r>
              <w:rPr>
                <w:rFonts w:ascii="Arial" w:hAnsi="Arial" w:eastAsia="Arial"/>
                <w:b/>
                <w:sz w:val="19"/>
              </w:rPr>
              <w:t>employer</w:t>
            </w:r>
          </w:p>
        </w:tc>
        <w:tc>
          <w:tcPr>
            <w:tcW w:w="1926" w:type="dxa"/>
            <w:shd w:val="clear" w:color="auto" w:fill="D9EAF7"/>
            <w:vAlign w:val="center"/>
          </w:tcPr>
          <w:p w14:paraId="33C48E1C">
            <w:pPr>
              <w:spacing w:after="0" w:line="240" w:lineRule="auto"/>
              <w:jc w:val="center"/>
            </w:pPr>
            <w:r>
              <w:rPr>
                <w:rFonts w:ascii="Arial" w:hAnsi="Arial" w:eastAsia="Arial"/>
                <w:b/>
                <w:sz w:val="19"/>
              </w:rPr>
              <w:t>career_staff</w:t>
            </w:r>
          </w:p>
        </w:tc>
        <w:tc>
          <w:tcPr>
            <w:tcW w:w="1926" w:type="dxa"/>
            <w:shd w:val="clear" w:color="auto" w:fill="D9EAF7"/>
            <w:vAlign w:val="center"/>
          </w:tcPr>
          <w:p w14:paraId="39262B56">
            <w:pPr>
              <w:spacing w:after="0" w:line="240" w:lineRule="auto"/>
              <w:jc w:val="center"/>
            </w:pPr>
            <w:r>
              <w:rPr>
                <w:rFonts w:ascii="Arial" w:hAnsi="Arial" w:eastAsia="Arial"/>
                <w:b/>
                <w:sz w:val="19"/>
              </w:rPr>
              <w:t>admin</w:t>
            </w:r>
          </w:p>
        </w:tc>
      </w:tr>
      <w:tr w14:paraId="2B23C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1D671A55">
            <w:pPr>
              <w:spacing w:after="0" w:line="240" w:lineRule="auto"/>
              <w:jc w:val="center"/>
            </w:pPr>
            <w:r>
              <w:rPr>
                <w:rFonts w:ascii="Arial" w:hAnsi="Arial" w:eastAsia="Arial"/>
                <w:b w:val="0"/>
                <w:sz w:val="19"/>
              </w:rPr>
              <w:t>Auth</w:t>
            </w:r>
          </w:p>
        </w:tc>
        <w:tc>
          <w:tcPr>
            <w:tcW w:w="1926" w:type="dxa"/>
            <w:vAlign w:val="center"/>
          </w:tcPr>
          <w:p w14:paraId="552B1005">
            <w:pPr>
              <w:spacing w:after="0" w:line="240" w:lineRule="auto"/>
              <w:jc w:val="center"/>
            </w:pPr>
            <w:r>
              <w:rPr>
                <w:rFonts w:ascii="Arial" w:hAnsi="Arial" w:eastAsia="Arial"/>
                <w:b w:val="0"/>
                <w:sz w:val="19"/>
              </w:rPr>
              <w:t>Yes</w:t>
            </w:r>
          </w:p>
        </w:tc>
        <w:tc>
          <w:tcPr>
            <w:tcW w:w="1926" w:type="dxa"/>
            <w:vAlign w:val="center"/>
          </w:tcPr>
          <w:p w14:paraId="16DF02EC">
            <w:pPr>
              <w:spacing w:after="0" w:line="240" w:lineRule="auto"/>
              <w:jc w:val="center"/>
            </w:pPr>
            <w:r>
              <w:rPr>
                <w:rFonts w:ascii="Arial" w:hAnsi="Arial" w:eastAsia="Arial"/>
                <w:b w:val="0"/>
                <w:sz w:val="19"/>
              </w:rPr>
              <w:t>Yes</w:t>
            </w:r>
          </w:p>
        </w:tc>
        <w:tc>
          <w:tcPr>
            <w:tcW w:w="1926" w:type="dxa"/>
            <w:vAlign w:val="center"/>
          </w:tcPr>
          <w:p w14:paraId="1D3433E4">
            <w:pPr>
              <w:spacing w:after="0" w:line="240" w:lineRule="auto"/>
              <w:jc w:val="center"/>
            </w:pPr>
            <w:r>
              <w:rPr>
                <w:rFonts w:ascii="Arial" w:hAnsi="Arial" w:eastAsia="Arial"/>
                <w:b w:val="0"/>
                <w:sz w:val="19"/>
              </w:rPr>
              <w:t>Yes</w:t>
            </w:r>
          </w:p>
        </w:tc>
        <w:tc>
          <w:tcPr>
            <w:tcW w:w="1926" w:type="dxa"/>
            <w:vAlign w:val="center"/>
          </w:tcPr>
          <w:p w14:paraId="67BC62C1">
            <w:pPr>
              <w:spacing w:after="0" w:line="240" w:lineRule="auto"/>
              <w:jc w:val="center"/>
            </w:pPr>
            <w:r>
              <w:rPr>
                <w:rFonts w:ascii="Arial" w:hAnsi="Arial" w:eastAsia="Arial"/>
                <w:b w:val="0"/>
                <w:sz w:val="19"/>
              </w:rPr>
              <w:t>Yes</w:t>
            </w:r>
          </w:p>
        </w:tc>
      </w:tr>
      <w:tr w14:paraId="69765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10A42BC5">
            <w:pPr>
              <w:spacing w:after="0" w:line="240" w:lineRule="auto"/>
              <w:jc w:val="center"/>
            </w:pPr>
            <w:r>
              <w:rPr>
                <w:rFonts w:ascii="Arial" w:hAnsi="Arial" w:eastAsia="Arial"/>
                <w:b w:val="0"/>
                <w:sz w:val="19"/>
              </w:rPr>
              <w:t>User account</w:t>
            </w:r>
          </w:p>
        </w:tc>
        <w:tc>
          <w:tcPr>
            <w:tcW w:w="1926" w:type="dxa"/>
            <w:vAlign w:val="center"/>
          </w:tcPr>
          <w:p w14:paraId="5B62DDE9">
            <w:pPr>
              <w:spacing w:after="0" w:line="240" w:lineRule="auto"/>
              <w:jc w:val="center"/>
            </w:pPr>
            <w:r>
              <w:rPr>
                <w:rFonts w:ascii="Arial" w:hAnsi="Arial" w:eastAsia="Arial"/>
                <w:b w:val="0"/>
                <w:sz w:val="19"/>
              </w:rPr>
              <w:t>Own only</w:t>
            </w:r>
          </w:p>
        </w:tc>
        <w:tc>
          <w:tcPr>
            <w:tcW w:w="1926" w:type="dxa"/>
            <w:vAlign w:val="center"/>
          </w:tcPr>
          <w:p w14:paraId="185A227D">
            <w:pPr>
              <w:spacing w:after="0" w:line="240" w:lineRule="auto"/>
              <w:jc w:val="center"/>
            </w:pPr>
            <w:r>
              <w:rPr>
                <w:rFonts w:ascii="Arial" w:hAnsi="Arial" w:eastAsia="Arial"/>
                <w:b w:val="0"/>
                <w:sz w:val="19"/>
              </w:rPr>
              <w:t>Own only</w:t>
            </w:r>
          </w:p>
        </w:tc>
        <w:tc>
          <w:tcPr>
            <w:tcW w:w="1926" w:type="dxa"/>
            <w:vAlign w:val="center"/>
          </w:tcPr>
          <w:p w14:paraId="7C5E8B48">
            <w:pPr>
              <w:spacing w:after="0" w:line="240" w:lineRule="auto"/>
              <w:jc w:val="center"/>
            </w:pPr>
            <w:r>
              <w:rPr>
                <w:rFonts w:ascii="Arial" w:hAnsi="Arial" w:eastAsia="Arial"/>
                <w:b w:val="0"/>
                <w:sz w:val="19"/>
              </w:rPr>
              <w:t>View limited</w:t>
            </w:r>
          </w:p>
        </w:tc>
        <w:tc>
          <w:tcPr>
            <w:tcW w:w="1926" w:type="dxa"/>
            <w:vAlign w:val="center"/>
          </w:tcPr>
          <w:p w14:paraId="42031939">
            <w:pPr>
              <w:spacing w:after="0" w:line="240" w:lineRule="auto"/>
              <w:jc w:val="center"/>
            </w:pPr>
            <w:r>
              <w:rPr>
                <w:rFonts w:ascii="Arial" w:hAnsi="Arial" w:eastAsia="Arial"/>
                <w:b w:val="0"/>
                <w:sz w:val="19"/>
              </w:rPr>
              <w:t>Full</w:t>
            </w:r>
          </w:p>
        </w:tc>
      </w:tr>
      <w:tr w14:paraId="55FE2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17CB9E83">
            <w:pPr>
              <w:spacing w:after="0" w:line="240" w:lineRule="auto"/>
              <w:jc w:val="center"/>
            </w:pPr>
            <w:r>
              <w:rPr>
                <w:rFonts w:ascii="Arial" w:hAnsi="Arial" w:eastAsia="Arial"/>
                <w:b w:val="0"/>
                <w:sz w:val="19"/>
              </w:rPr>
              <w:t>Student profile</w:t>
            </w:r>
          </w:p>
        </w:tc>
        <w:tc>
          <w:tcPr>
            <w:tcW w:w="1926" w:type="dxa"/>
            <w:vAlign w:val="center"/>
          </w:tcPr>
          <w:p w14:paraId="33079095">
            <w:pPr>
              <w:spacing w:after="0" w:line="240" w:lineRule="auto"/>
              <w:jc w:val="center"/>
            </w:pPr>
            <w:r>
              <w:rPr>
                <w:rFonts w:ascii="Arial" w:hAnsi="Arial" w:eastAsia="Arial"/>
                <w:b w:val="0"/>
                <w:sz w:val="19"/>
              </w:rPr>
              <w:t>Own only</w:t>
            </w:r>
          </w:p>
        </w:tc>
        <w:tc>
          <w:tcPr>
            <w:tcW w:w="1926" w:type="dxa"/>
            <w:vAlign w:val="center"/>
          </w:tcPr>
          <w:p w14:paraId="5FC15C58">
            <w:pPr>
              <w:spacing w:after="0" w:line="240" w:lineRule="auto"/>
              <w:jc w:val="center"/>
            </w:pPr>
            <w:r>
              <w:rPr>
                <w:rFonts w:ascii="Arial" w:hAnsi="Arial" w:eastAsia="Arial"/>
                <w:b w:val="0"/>
                <w:sz w:val="19"/>
              </w:rPr>
              <w:t>No</w:t>
            </w:r>
          </w:p>
        </w:tc>
        <w:tc>
          <w:tcPr>
            <w:tcW w:w="1926" w:type="dxa"/>
            <w:vAlign w:val="center"/>
          </w:tcPr>
          <w:p w14:paraId="3C0C1255">
            <w:pPr>
              <w:spacing w:after="0" w:line="240" w:lineRule="auto"/>
              <w:jc w:val="center"/>
            </w:pPr>
            <w:r>
              <w:rPr>
                <w:rFonts w:ascii="Arial" w:hAnsi="Arial" w:eastAsia="Arial"/>
                <w:b w:val="0"/>
                <w:sz w:val="19"/>
              </w:rPr>
              <w:t>View</w:t>
            </w:r>
          </w:p>
        </w:tc>
        <w:tc>
          <w:tcPr>
            <w:tcW w:w="1926" w:type="dxa"/>
            <w:vAlign w:val="center"/>
          </w:tcPr>
          <w:p w14:paraId="7655334A">
            <w:pPr>
              <w:spacing w:after="0" w:line="240" w:lineRule="auto"/>
              <w:jc w:val="center"/>
            </w:pPr>
            <w:r>
              <w:rPr>
                <w:rFonts w:ascii="Arial" w:hAnsi="Arial" w:eastAsia="Arial"/>
                <w:b w:val="0"/>
                <w:sz w:val="19"/>
              </w:rPr>
              <w:t>Full</w:t>
            </w:r>
          </w:p>
        </w:tc>
      </w:tr>
      <w:tr w14:paraId="49A0B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78253AD2">
            <w:pPr>
              <w:spacing w:after="0" w:line="240" w:lineRule="auto"/>
              <w:jc w:val="center"/>
            </w:pPr>
            <w:r>
              <w:rPr>
                <w:rFonts w:ascii="Arial" w:hAnsi="Arial" w:eastAsia="Arial"/>
                <w:b w:val="0"/>
                <w:sz w:val="19"/>
              </w:rPr>
              <w:t>Employer profile</w:t>
            </w:r>
          </w:p>
        </w:tc>
        <w:tc>
          <w:tcPr>
            <w:tcW w:w="1926" w:type="dxa"/>
            <w:vAlign w:val="center"/>
          </w:tcPr>
          <w:p w14:paraId="310C0FF9">
            <w:pPr>
              <w:spacing w:after="0" w:line="240" w:lineRule="auto"/>
              <w:jc w:val="center"/>
            </w:pPr>
            <w:r>
              <w:rPr>
                <w:rFonts w:ascii="Arial" w:hAnsi="Arial" w:eastAsia="Arial"/>
                <w:b w:val="0"/>
                <w:sz w:val="19"/>
              </w:rPr>
              <w:t>View public only</w:t>
            </w:r>
          </w:p>
        </w:tc>
        <w:tc>
          <w:tcPr>
            <w:tcW w:w="1926" w:type="dxa"/>
            <w:vAlign w:val="center"/>
          </w:tcPr>
          <w:p w14:paraId="2A5DFADB">
            <w:pPr>
              <w:spacing w:after="0" w:line="240" w:lineRule="auto"/>
              <w:jc w:val="center"/>
            </w:pPr>
            <w:r>
              <w:rPr>
                <w:rFonts w:ascii="Arial" w:hAnsi="Arial" w:eastAsia="Arial"/>
                <w:b w:val="0"/>
                <w:sz w:val="19"/>
              </w:rPr>
              <w:t>Own only</w:t>
            </w:r>
          </w:p>
        </w:tc>
        <w:tc>
          <w:tcPr>
            <w:tcW w:w="1926" w:type="dxa"/>
            <w:vAlign w:val="center"/>
          </w:tcPr>
          <w:p w14:paraId="6CFEE828">
            <w:pPr>
              <w:spacing w:after="0" w:line="240" w:lineRule="auto"/>
              <w:jc w:val="center"/>
            </w:pPr>
            <w:r>
              <w:rPr>
                <w:rFonts w:ascii="Arial" w:hAnsi="Arial" w:eastAsia="Arial"/>
                <w:b w:val="0"/>
                <w:sz w:val="19"/>
              </w:rPr>
              <w:t>View</w:t>
            </w:r>
          </w:p>
        </w:tc>
        <w:tc>
          <w:tcPr>
            <w:tcW w:w="1926" w:type="dxa"/>
            <w:vAlign w:val="center"/>
          </w:tcPr>
          <w:p w14:paraId="51254387">
            <w:pPr>
              <w:spacing w:after="0" w:line="240" w:lineRule="auto"/>
              <w:jc w:val="center"/>
            </w:pPr>
            <w:r>
              <w:rPr>
                <w:rFonts w:ascii="Arial" w:hAnsi="Arial" w:eastAsia="Arial"/>
                <w:b w:val="0"/>
                <w:sz w:val="19"/>
              </w:rPr>
              <w:t>Full</w:t>
            </w:r>
          </w:p>
        </w:tc>
      </w:tr>
      <w:tr w14:paraId="35DAC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5E8F5BE6">
            <w:pPr>
              <w:spacing w:after="0" w:line="240" w:lineRule="auto"/>
              <w:jc w:val="center"/>
            </w:pPr>
            <w:r>
              <w:rPr>
                <w:rFonts w:ascii="Arial" w:hAnsi="Arial" w:eastAsia="Arial"/>
                <w:b w:val="0"/>
                <w:sz w:val="19"/>
              </w:rPr>
              <w:t>Jobs</w:t>
            </w:r>
          </w:p>
        </w:tc>
        <w:tc>
          <w:tcPr>
            <w:tcW w:w="1926" w:type="dxa"/>
            <w:vAlign w:val="center"/>
          </w:tcPr>
          <w:p w14:paraId="065B2C66">
            <w:pPr>
              <w:spacing w:after="0" w:line="240" w:lineRule="auto"/>
              <w:jc w:val="center"/>
            </w:pPr>
            <w:r>
              <w:rPr>
                <w:rFonts w:ascii="Arial" w:hAnsi="Arial" w:eastAsia="Arial"/>
                <w:b w:val="0"/>
                <w:sz w:val="19"/>
              </w:rPr>
              <w:t>Browse/apply</w:t>
            </w:r>
          </w:p>
        </w:tc>
        <w:tc>
          <w:tcPr>
            <w:tcW w:w="1926" w:type="dxa"/>
            <w:vAlign w:val="center"/>
          </w:tcPr>
          <w:p w14:paraId="76EDC00E">
            <w:pPr>
              <w:spacing w:after="0" w:line="240" w:lineRule="auto"/>
              <w:jc w:val="center"/>
            </w:pPr>
            <w:r>
              <w:rPr>
                <w:rFonts w:ascii="Arial" w:hAnsi="Arial" w:eastAsia="Arial"/>
                <w:b w:val="0"/>
                <w:sz w:val="19"/>
              </w:rPr>
              <w:t>Create/manage own</w:t>
            </w:r>
          </w:p>
        </w:tc>
        <w:tc>
          <w:tcPr>
            <w:tcW w:w="1926" w:type="dxa"/>
            <w:vAlign w:val="center"/>
          </w:tcPr>
          <w:p w14:paraId="1103FDA3">
            <w:pPr>
              <w:spacing w:after="0" w:line="240" w:lineRule="auto"/>
              <w:jc w:val="center"/>
            </w:pPr>
            <w:r>
              <w:rPr>
                <w:rFonts w:ascii="Arial" w:hAnsi="Arial" w:eastAsia="Arial"/>
                <w:b w:val="0"/>
                <w:sz w:val="19"/>
              </w:rPr>
              <w:t>View</w:t>
            </w:r>
          </w:p>
        </w:tc>
        <w:tc>
          <w:tcPr>
            <w:tcW w:w="1926" w:type="dxa"/>
            <w:vAlign w:val="center"/>
          </w:tcPr>
          <w:p w14:paraId="49F19CE7">
            <w:pPr>
              <w:spacing w:after="0" w:line="240" w:lineRule="auto"/>
              <w:jc w:val="center"/>
            </w:pPr>
            <w:r>
              <w:rPr>
                <w:rFonts w:ascii="Arial" w:hAnsi="Arial" w:eastAsia="Arial"/>
                <w:b w:val="0"/>
                <w:sz w:val="19"/>
              </w:rPr>
              <w:t>Full</w:t>
            </w:r>
          </w:p>
        </w:tc>
      </w:tr>
      <w:tr w14:paraId="63537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487731E3">
            <w:pPr>
              <w:spacing w:after="0" w:line="240" w:lineRule="auto"/>
              <w:jc w:val="center"/>
            </w:pPr>
            <w:r>
              <w:rPr>
                <w:rFonts w:ascii="Arial" w:hAnsi="Arial" w:eastAsia="Arial"/>
                <w:b w:val="0"/>
                <w:sz w:val="19"/>
              </w:rPr>
              <w:t>Applications</w:t>
            </w:r>
          </w:p>
        </w:tc>
        <w:tc>
          <w:tcPr>
            <w:tcW w:w="1926" w:type="dxa"/>
            <w:vAlign w:val="center"/>
          </w:tcPr>
          <w:p w14:paraId="24780D47">
            <w:pPr>
              <w:spacing w:after="0" w:line="240" w:lineRule="auto"/>
              <w:jc w:val="center"/>
            </w:pPr>
            <w:r>
              <w:rPr>
                <w:rFonts w:ascii="Arial" w:hAnsi="Arial" w:eastAsia="Arial"/>
                <w:b w:val="0"/>
                <w:sz w:val="19"/>
              </w:rPr>
              <w:t>Create/view own</w:t>
            </w:r>
          </w:p>
        </w:tc>
        <w:tc>
          <w:tcPr>
            <w:tcW w:w="1926" w:type="dxa"/>
            <w:vAlign w:val="center"/>
          </w:tcPr>
          <w:p w14:paraId="323613BA">
            <w:pPr>
              <w:spacing w:after="0" w:line="240" w:lineRule="auto"/>
              <w:jc w:val="center"/>
            </w:pPr>
            <w:r>
              <w:rPr>
                <w:rFonts w:ascii="Arial" w:hAnsi="Arial" w:eastAsia="Arial"/>
                <w:b w:val="0"/>
                <w:sz w:val="19"/>
              </w:rPr>
              <w:t>View own jobs</w:t>
            </w:r>
          </w:p>
        </w:tc>
        <w:tc>
          <w:tcPr>
            <w:tcW w:w="1926" w:type="dxa"/>
            <w:vAlign w:val="center"/>
          </w:tcPr>
          <w:p w14:paraId="23E824F7">
            <w:pPr>
              <w:spacing w:after="0" w:line="240" w:lineRule="auto"/>
              <w:jc w:val="center"/>
            </w:pPr>
            <w:r>
              <w:rPr>
                <w:rFonts w:ascii="Arial" w:hAnsi="Arial" w:eastAsia="Arial"/>
                <w:b w:val="0"/>
                <w:sz w:val="19"/>
              </w:rPr>
              <w:t>View/update</w:t>
            </w:r>
          </w:p>
        </w:tc>
        <w:tc>
          <w:tcPr>
            <w:tcW w:w="1926" w:type="dxa"/>
            <w:vAlign w:val="center"/>
          </w:tcPr>
          <w:p w14:paraId="5A92E395">
            <w:pPr>
              <w:spacing w:after="0" w:line="240" w:lineRule="auto"/>
              <w:jc w:val="center"/>
            </w:pPr>
            <w:r>
              <w:rPr>
                <w:rFonts w:ascii="Arial" w:hAnsi="Arial" w:eastAsia="Arial"/>
                <w:b w:val="0"/>
                <w:sz w:val="19"/>
              </w:rPr>
              <w:t>Full</w:t>
            </w:r>
          </w:p>
        </w:tc>
      </w:tr>
      <w:tr w14:paraId="2278A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62CC8E6A">
            <w:pPr>
              <w:spacing w:after="0" w:line="240" w:lineRule="auto"/>
              <w:jc w:val="center"/>
            </w:pPr>
            <w:r>
              <w:rPr>
                <w:rFonts w:ascii="Arial" w:hAnsi="Arial" w:eastAsia="Arial"/>
                <w:b w:val="0"/>
                <w:sz w:val="19"/>
              </w:rPr>
              <w:t>Saved jobs</w:t>
            </w:r>
          </w:p>
        </w:tc>
        <w:tc>
          <w:tcPr>
            <w:tcW w:w="1926" w:type="dxa"/>
            <w:vAlign w:val="center"/>
          </w:tcPr>
          <w:p w14:paraId="49170A26">
            <w:pPr>
              <w:spacing w:after="0" w:line="240" w:lineRule="auto"/>
              <w:jc w:val="center"/>
            </w:pPr>
            <w:r>
              <w:rPr>
                <w:rFonts w:ascii="Arial" w:hAnsi="Arial" w:eastAsia="Arial"/>
                <w:b w:val="0"/>
                <w:sz w:val="19"/>
              </w:rPr>
              <w:t>Yes</w:t>
            </w:r>
          </w:p>
        </w:tc>
        <w:tc>
          <w:tcPr>
            <w:tcW w:w="1926" w:type="dxa"/>
            <w:vAlign w:val="center"/>
          </w:tcPr>
          <w:p w14:paraId="155FF52C">
            <w:pPr>
              <w:spacing w:after="0" w:line="240" w:lineRule="auto"/>
              <w:jc w:val="center"/>
            </w:pPr>
            <w:r>
              <w:rPr>
                <w:rFonts w:ascii="Arial" w:hAnsi="Arial" w:eastAsia="Arial"/>
                <w:b w:val="0"/>
                <w:sz w:val="19"/>
              </w:rPr>
              <w:t>No</w:t>
            </w:r>
          </w:p>
        </w:tc>
        <w:tc>
          <w:tcPr>
            <w:tcW w:w="1926" w:type="dxa"/>
            <w:vAlign w:val="center"/>
          </w:tcPr>
          <w:p w14:paraId="61FF1251">
            <w:pPr>
              <w:spacing w:after="0" w:line="240" w:lineRule="auto"/>
              <w:jc w:val="center"/>
            </w:pPr>
            <w:r>
              <w:rPr>
                <w:rFonts w:ascii="Arial" w:hAnsi="Arial" w:eastAsia="Arial"/>
                <w:b w:val="0"/>
                <w:sz w:val="19"/>
              </w:rPr>
              <w:t>No</w:t>
            </w:r>
          </w:p>
        </w:tc>
        <w:tc>
          <w:tcPr>
            <w:tcW w:w="1926" w:type="dxa"/>
            <w:vAlign w:val="center"/>
          </w:tcPr>
          <w:p w14:paraId="6598744B">
            <w:pPr>
              <w:spacing w:after="0" w:line="240" w:lineRule="auto"/>
              <w:jc w:val="center"/>
            </w:pPr>
            <w:r>
              <w:rPr>
                <w:rFonts w:ascii="Arial" w:hAnsi="Arial" w:eastAsia="Arial"/>
                <w:b w:val="0"/>
                <w:sz w:val="19"/>
              </w:rPr>
              <w:t>Full</w:t>
            </w:r>
          </w:p>
        </w:tc>
      </w:tr>
      <w:tr w14:paraId="0937F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220036CE">
            <w:pPr>
              <w:spacing w:after="0" w:line="240" w:lineRule="auto"/>
              <w:jc w:val="center"/>
            </w:pPr>
            <w:r>
              <w:rPr>
                <w:rFonts w:ascii="Arial" w:hAnsi="Arial" w:eastAsia="Arial"/>
                <w:b w:val="0"/>
                <w:sz w:val="19"/>
              </w:rPr>
              <w:t>Verification</w:t>
            </w:r>
          </w:p>
        </w:tc>
        <w:tc>
          <w:tcPr>
            <w:tcW w:w="1926" w:type="dxa"/>
            <w:vAlign w:val="center"/>
          </w:tcPr>
          <w:p w14:paraId="74AE2D3B">
            <w:pPr>
              <w:spacing w:after="0" w:line="240" w:lineRule="auto"/>
              <w:jc w:val="center"/>
            </w:pPr>
            <w:r>
              <w:rPr>
                <w:rFonts w:ascii="Arial" w:hAnsi="Arial" w:eastAsia="Arial"/>
                <w:b w:val="0"/>
                <w:sz w:val="19"/>
              </w:rPr>
              <w:t>No</w:t>
            </w:r>
          </w:p>
        </w:tc>
        <w:tc>
          <w:tcPr>
            <w:tcW w:w="1926" w:type="dxa"/>
            <w:vAlign w:val="center"/>
          </w:tcPr>
          <w:p w14:paraId="6F9A9A16">
            <w:pPr>
              <w:spacing w:after="0" w:line="240" w:lineRule="auto"/>
              <w:jc w:val="center"/>
            </w:pPr>
            <w:r>
              <w:rPr>
                <w:rFonts w:ascii="Arial" w:hAnsi="Arial" w:eastAsia="Arial"/>
                <w:b w:val="0"/>
                <w:sz w:val="19"/>
              </w:rPr>
              <w:t>Submit/view own</w:t>
            </w:r>
          </w:p>
        </w:tc>
        <w:tc>
          <w:tcPr>
            <w:tcW w:w="1926" w:type="dxa"/>
            <w:vAlign w:val="center"/>
          </w:tcPr>
          <w:p w14:paraId="77EA9FF7">
            <w:pPr>
              <w:spacing w:after="0" w:line="240" w:lineRule="auto"/>
              <w:jc w:val="center"/>
            </w:pPr>
            <w:r>
              <w:rPr>
                <w:rFonts w:ascii="Arial" w:hAnsi="Arial" w:eastAsia="Arial"/>
                <w:b w:val="0"/>
                <w:sz w:val="19"/>
              </w:rPr>
              <w:t>No</w:t>
            </w:r>
          </w:p>
        </w:tc>
        <w:tc>
          <w:tcPr>
            <w:tcW w:w="1926" w:type="dxa"/>
            <w:vAlign w:val="center"/>
          </w:tcPr>
          <w:p w14:paraId="3586511A">
            <w:pPr>
              <w:spacing w:after="0" w:line="240" w:lineRule="auto"/>
              <w:jc w:val="center"/>
            </w:pPr>
            <w:r>
              <w:rPr>
                <w:rFonts w:ascii="Arial" w:hAnsi="Arial" w:eastAsia="Arial"/>
                <w:b w:val="0"/>
                <w:sz w:val="19"/>
              </w:rPr>
              <w:t>Review/list</w:t>
            </w:r>
          </w:p>
        </w:tc>
      </w:tr>
      <w:tr w14:paraId="3F617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3C88EB9B">
            <w:pPr>
              <w:spacing w:after="0" w:line="240" w:lineRule="auto"/>
              <w:jc w:val="center"/>
            </w:pPr>
            <w:r>
              <w:rPr>
                <w:rFonts w:ascii="Arial" w:hAnsi="Arial" w:eastAsia="Arial"/>
                <w:b w:val="0"/>
                <w:sz w:val="19"/>
              </w:rPr>
              <w:t>Notifications</w:t>
            </w:r>
          </w:p>
        </w:tc>
        <w:tc>
          <w:tcPr>
            <w:tcW w:w="1926" w:type="dxa"/>
            <w:vAlign w:val="center"/>
          </w:tcPr>
          <w:p w14:paraId="5A7D5112">
            <w:pPr>
              <w:spacing w:after="0" w:line="240" w:lineRule="auto"/>
              <w:jc w:val="center"/>
            </w:pPr>
            <w:r>
              <w:rPr>
                <w:rFonts w:ascii="Arial" w:hAnsi="Arial" w:eastAsia="Arial"/>
                <w:b w:val="0"/>
                <w:sz w:val="19"/>
              </w:rPr>
              <w:t>Own only</w:t>
            </w:r>
          </w:p>
        </w:tc>
        <w:tc>
          <w:tcPr>
            <w:tcW w:w="1926" w:type="dxa"/>
            <w:vAlign w:val="center"/>
          </w:tcPr>
          <w:p w14:paraId="07E9018A">
            <w:pPr>
              <w:spacing w:after="0" w:line="240" w:lineRule="auto"/>
              <w:jc w:val="center"/>
            </w:pPr>
            <w:r>
              <w:rPr>
                <w:rFonts w:ascii="Arial" w:hAnsi="Arial" w:eastAsia="Arial"/>
                <w:b w:val="0"/>
                <w:sz w:val="19"/>
              </w:rPr>
              <w:t>Own only</w:t>
            </w:r>
          </w:p>
        </w:tc>
        <w:tc>
          <w:tcPr>
            <w:tcW w:w="1926" w:type="dxa"/>
            <w:vAlign w:val="center"/>
          </w:tcPr>
          <w:p w14:paraId="2B0B83D7">
            <w:pPr>
              <w:spacing w:after="0" w:line="240" w:lineRule="auto"/>
              <w:jc w:val="center"/>
            </w:pPr>
            <w:r>
              <w:rPr>
                <w:rFonts w:ascii="Arial" w:hAnsi="Arial" w:eastAsia="Arial"/>
                <w:b w:val="0"/>
                <w:sz w:val="19"/>
              </w:rPr>
              <w:t>Own only</w:t>
            </w:r>
          </w:p>
        </w:tc>
        <w:tc>
          <w:tcPr>
            <w:tcW w:w="1926" w:type="dxa"/>
            <w:vAlign w:val="center"/>
          </w:tcPr>
          <w:p w14:paraId="56773531">
            <w:pPr>
              <w:spacing w:after="0" w:line="240" w:lineRule="auto"/>
              <w:jc w:val="center"/>
            </w:pPr>
            <w:r>
              <w:rPr>
                <w:rFonts w:ascii="Arial" w:hAnsi="Arial" w:eastAsia="Arial"/>
                <w:b w:val="0"/>
                <w:sz w:val="19"/>
              </w:rPr>
              <w:t>Full</w:t>
            </w:r>
          </w:p>
        </w:tc>
      </w:tr>
      <w:tr w14:paraId="02557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2AF38DDC">
            <w:pPr>
              <w:spacing w:after="0" w:line="240" w:lineRule="auto"/>
              <w:jc w:val="center"/>
            </w:pPr>
            <w:r>
              <w:rPr>
                <w:rFonts w:ascii="Arial" w:hAnsi="Arial" w:eastAsia="Arial"/>
                <w:b w:val="0"/>
                <w:sz w:val="19"/>
              </w:rPr>
              <w:t>Reports</w:t>
            </w:r>
          </w:p>
        </w:tc>
        <w:tc>
          <w:tcPr>
            <w:tcW w:w="1926" w:type="dxa"/>
            <w:vAlign w:val="center"/>
          </w:tcPr>
          <w:p w14:paraId="69582C6A">
            <w:pPr>
              <w:spacing w:after="0" w:line="240" w:lineRule="auto"/>
              <w:jc w:val="center"/>
            </w:pPr>
            <w:r>
              <w:rPr>
                <w:rFonts w:ascii="Arial" w:hAnsi="Arial" w:eastAsia="Arial"/>
                <w:b w:val="0"/>
                <w:sz w:val="19"/>
              </w:rPr>
              <w:t>Submit</w:t>
            </w:r>
          </w:p>
        </w:tc>
        <w:tc>
          <w:tcPr>
            <w:tcW w:w="1926" w:type="dxa"/>
            <w:vAlign w:val="center"/>
          </w:tcPr>
          <w:p w14:paraId="1D8967DA">
            <w:pPr>
              <w:spacing w:after="0" w:line="240" w:lineRule="auto"/>
              <w:jc w:val="center"/>
            </w:pPr>
            <w:r>
              <w:rPr>
                <w:rFonts w:ascii="Arial" w:hAnsi="Arial" w:eastAsia="Arial"/>
                <w:b w:val="0"/>
                <w:sz w:val="19"/>
              </w:rPr>
              <w:t>Submit</w:t>
            </w:r>
          </w:p>
        </w:tc>
        <w:tc>
          <w:tcPr>
            <w:tcW w:w="1926" w:type="dxa"/>
            <w:vAlign w:val="center"/>
          </w:tcPr>
          <w:p w14:paraId="1A935E76">
            <w:pPr>
              <w:spacing w:after="0" w:line="240" w:lineRule="auto"/>
              <w:jc w:val="center"/>
            </w:pPr>
            <w:r>
              <w:rPr>
                <w:rFonts w:ascii="Arial" w:hAnsi="Arial" w:eastAsia="Arial"/>
                <w:b w:val="0"/>
                <w:sz w:val="19"/>
              </w:rPr>
              <w:t>View limited</w:t>
            </w:r>
          </w:p>
        </w:tc>
        <w:tc>
          <w:tcPr>
            <w:tcW w:w="1926" w:type="dxa"/>
            <w:vAlign w:val="center"/>
          </w:tcPr>
          <w:p w14:paraId="4D4A6B82">
            <w:pPr>
              <w:spacing w:after="0" w:line="240" w:lineRule="auto"/>
              <w:jc w:val="center"/>
            </w:pPr>
            <w:r>
              <w:rPr>
                <w:rFonts w:ascii="Arial" w:hAnsi="Arial" w:eastAsia="Arial"/>
                <w:b w:val="0"/>
                <w:sz w:val="19"/>
              </w:rPr>
              <w:t>Review/resolve</w:t>
            </w:r>
          </w:p>
        </w:tc>
      </w:tr>
      <w:tr w14:paraId="1B77E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06601473">
            <w:pPr>
              <w:spacing w:after="0" w:line="240" w:lineRule="auto"/>
              <w:jc w:val="center"/>
            </w:pPr>
            <w:r>
              <w:rPr>
                <w:rFonts w:ascii="Arial" w:hAnsi="Arial" w:eastAsia="Arial"/>
                <w:b w:val="0"/>
                <w:sz w:val="19"/>
              </w:rPr>
              <w:t>Recommendations</w:t>
            </w:r>
          </w:p>
        </w:tc>
        <w:tc>
          <w:tcPr>
            <w:tcW w:w="1926" w:type="dxa"/>
            <w:vAlign w:val="center"/>
          </w:tcPr>
          <w:p w14:paraId="435F80D7">
            <w:pPr>
              <w:spacing w:after="0" w:line="240" w:lineRule="auto"/>
              <w:jc w:val="center"/>
            </w:pPr>
            <w:r>
              <w:rPr>
                <w:rFonts w:ascii="Arial" w:hAnsi="Arial" w:eastAsia="Arial"/>
                <w:b w:val="0"/>
                <w:sz w:val="19"/>
              </w:rPr>
              <w:t>Own only</w:t>
            </w:r>
          </w:p>
        </w:tc>
        <w:tc>
          <w:tcPr>
            <w:tcW w:w="1926" w:type="dxa"/>
            <w:vAlign w:val="center"/>
          </w:tcPr>
          <w:p w14:paraId="3947D8C0">
            <w:pPr>
              <w:spacing w:after="0" w:line="240" w:lineRule="auto"/>
              <w:jc w:val="center"/>
            </w:pPr>
            <w:r>
              <w:rPr>
                <w:rFonts w:ascii="Arial" w:hAnsi="Arial" w:eastAsia="Arial"/>
                <w:b w:val="0"/>
                <w:sz w:val="19"/>
              </w:rPr>
              <w:t>No</w:t>
            </w:r>
          </w:p>
        </w:tc>
        <w:tc>
          <w:tcPr>
            <w:tcW w:w="1926" w:type="dxa"/>
            <w:vAlign w:val="center"/>
          </w:tcPr>
          <w:p w14:paraId="282CB414">
            <w:pPr>
              <w:spacing w:after="0" w:line="240" w:lineRule="auto"/>
              <w:jc w:val="center"/>
            </w:pPr>
            <w:r>
              <w:rPr>
                <w:rFonts w:ascii="Arial" w:hAnsi="Arial" w:eastAsia="Arial"/>
                <w:b w:val="0"/>
                <w:sz w:val="19"/>
              </w:rPr>
              <w:t>No</w:t>
            </w:r>
          </w:p>
        </w:tc>
        <w:tc>
          <w:tcPr>
            <w:tcW w:w="1926" w:type="dxa"/>
            <w:vAlign w:val="center"/>
          </w:tcPr>
          <w:p w14:paraId="39F86C04">
            <w:pPr>
              <w:spacing w:after="0" w:line="240" w:lineRule="auto"/>
              <w:jc w:val="center"/>
            </w:pPr>
            <w:r>
              <w:rPr>
                <w:rFonts w:ascii="Arial" w:hAnsi="Arial" w:eastAsia="Arial"/>
                <w:b w:val="0"/>
                <w:sz w:val="19"/>
              </w:rPr>
              <w:t>View system</w:t>
            </w:r>
          </w:p>
        </w:tc>
      </w:tr>
      <w:tr w14:paraId="2A68A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26184A45">
            <w:pPr>
              <w:spacing w:after="0" w:line="240" w:lineRule="auto"/>
              <w:jc w:val="center"/>
            </w:pPr>
            <w:r>
              <w:rPr>
                <w:rFonts w:ascii="Arial" w:hAnsi="Arial" w:eastAsia="Arial"/>
                <w:b w:val="0"/>
                <w:sz w:val="19"/>
              </w:rPr>
              <w:t>Analytics</w:t>
            </w:r>
          </w:p>
        </w:tc>
        <w:tc>
          <w:tcPr>
            <w:tcW w:w="1926" w:type="dxa"/>
            <w:vAlign w:val="center"/>
          </w:tcPr>
          <w:p w14:paraId="0565542D">
            <w:pPr>
              <w:spacing w:after="0" w:line="240" w:lineRule="auto"/>
              <w:jc w:val="center"/>
            </w:pPr>
            <w:r>
              <w:rPr>
                <w:rFonts w:ascii="Arial" w:hAnsi="Arial" w:eastAsia="Arial"/>
                <w:b w:val="0"/>
                <w:sz w:val="19"/>
              </w:rPr>
              <w:t>No</w:t>
            </w:r>
          </w:p>
        </w:tc>
        <w:tc>
          <w:tcPr>
            <w:tcW w:w="1926" w:type="dxa"/>
            <w:vAlign w:val="center"/>
          </w:tcPr>
          <w:p w14:paraId="6CAA13B3">
            <w:pPr>
              <w:spacing w:after="0" w:line="240" w:lineRule="auto"/>
              <w:jc w:val="center"/>
            </w:pPr>
            <w:r>
              <w:rPr>
                <w:rFonts w:ascii="Arial" w:hAnsi="Arial" w:eastAsia="Arial"/>
                <w:b w:val="0"/>
                <w:sz w:val="19"/>
              </w:rPr>
              <w:t>No</w:t>
            </w:r>
          </w:p>
        </w:tc>
        <w:tc>
          <w:tcPr>
            <w:tcW w:w="1926" w:type="dxa"/>
            <w:vAlign w:val="center"/>
          </w:tcPr>
          <w:p w14:paraId="42F0D0C4">
            <w:pPr>
              <w:spacing w:after="0" w:line="240" w:lineRule="auto"/>
              <w:jc w:val="center"/>
            </w:pPr>
            <w:r>
              <w:rPr>
                <w:rFonts w:ascii="Arial" w:hAnsi="Arial" w:eastAsia="Arial"/>
                <w:b w:val="0"/>
                <w:sz w:val="19"/>
              </w:rPr>
              <w:t>Yes</w:t>
            </w:r>
          </w:p>
        </w:tc>
        <w:tc>
          <w:tcPr>
            <w:tcW w:w="1926" w:type="dxa"/>
            <w:vAlign w:val="center"/>
          </w:tcPr>
          <w:p w14:paraId="3CA16A3B">
            <w:pPr>
              <w:spacing w:after="0" w:line="240" w:lineRule="auto"/>
              <w:jc w:val="center"/>
            </w:pPr>
            <w:r>
              <w:rPr>
                <w:rFonts w:ascii="Arial" w:hAnsi="Arial" w:eastAsia="Arial"/>
                <w:b w:val="0"/>
                <w:sz w:val="19"/>
              </w:rPr>
              <w:t>Yes</w:t>
            </w:r>
          </w:p>
        </w:tc>
      </w:tr>
      <w:tr w14:paraId="019E3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3F985C5F">
            <w:pPr>
              <w:spacing w:after="0" w:line="240" w:lineRule="auto"/>
              <w:jc w:val="center"/>
              <w:rPr>
                <w:rFonts w:hint="eastAsia" w:ascii="Arial" w:hAnsi="Arial" w:eastAsia="Arial"/>
                <w:b w:val="0"/>
                <w:sz w:val="19"/>
                <w:lang w:val="en-US" w:eastAsia="zh-CN"/>
              </w:rPr>
            </w:pPr>
            <w:r>
              <w:rPr>
                <w:rFonts w:ascii="Arial" w:hAnsi="Arial" w:eastAsia="Arial"/>
                <w:b w:val="0"/>
                <w:sz w:val="19"/>
              </w:rPr>
              <w:t>AI Functions</w:t>
            </w:r>
          </w:p>
        </w:tc>
        <w:tc>
          <w:tcPr>
            <w:tcW w:w="1926" w:type="dxa"/>
            <w:vAlign w:val="center"/>
          </w:tcPr>
          <w:p w14:paraId="7EFD83C1">
            <w:pPr>
              <w:spacing w:after="0" w:line="240" w:lineRule="auto"/>
              <w:jc w:val="center"/>
              <w:rPr>
                <w:rFonts w:ascii="Arial" w:hAnsi="Arial" w:eastAsia="Arial"/>
                <w:b w:val="0"/>
                <w:sz w:val="19"/>
              </w:rPr>
            </w:pPr>
            <w:r>
              <w:rPr>
                <w:rFonts w:ascii="Arial" w:hAnsi="Arial" w:eastAsia="Arial"/>
                <w:b w:val="0"/>
                <w:sz w:val="19"/>
              </w:rPr>
              <w:t>Job fit analysis, job recommendations, resume improvement, job alerts</w:t>
            </w:r>
          </w:p>
        </w:tc>
        <w:tc>
          <w:tcPr>
            <w:tcW w:w="1926" w:type="dxa"/>
            <w:vAlign w:val="center"/>
          </w:tcPr>
          <w:p w14:paraId="7C03D06A">
            <w:pPr>
              <w:spacing w:after="0" w:line="240" w:lineRule="auto"/>
              <w:jc w:val="center"/>
              <w:rPr>
                <w:rFonts w:ascii="Arial" w:hAnsi="Arial" w:eastAsia="Arial"/>
                <w:b w:val="0"/>
                <w:sz w:val="19"/>
              </w:rPr>
            </w:pPr>
            <w:r>
              <w:rPr>
                <w:rFonts w:ascii="Arial" w:hAnsi="Arial" w:eastAsia="Arial"/>
                <w:b w:val="0"/>
                <w:sz w:val="19"/>
              </w:rPr>
              <w:t>No</w:t>
            </w:r>
          </w:p>
        </w:tc>
        <w:tc>
          <w:tcPr>
            <w:tcW w:w="1926" w:type="dxa"/>
            <w:vAlign w:val="center"/>
          </w:tcPr>
          <w:p w14:paraId="6FBEE1F7">
            <w:pPr>
              <w:spacing w:after="0" w:line="240" w:lineRule="auto"/>
              <w:jc w:val="center"/>
              <w:rPr>
                <w:rFonts w:ascii="Arial" w:hAnsi="Arial" w:eastAsia="Arial"/>
                <w:b w:val="0"/>
                <w:sz w:val="19"/>
              </w:rPr>
            </w:pPr>
            <w:r>
              <w:rPr>
                <w:rFonts w:ascii="Arial" w:hAnsi="Arial" w:eastAsia="Arial"/>
                <w:b w:val="0"/>
                <w:sz w:val="19"/>
              </w:rPr>
              <w:t>No</w:t>
            </w:r>
          </w:p>
        </w:tc>
        <w:tc>
          <w:tcPr>
            <w:tcW w:w="1926" w:type="dxa"/>
            <w:vAlign w:val="center"/>
          </w:tcPr>
          <w:p w14:paraId="17BBEE31">
            <w:pPr>
              <w:spacing w:after="0" w:line="240" w:lineRule="auto"/>
              <w:jc w:val="center"/>
              <w:rPr>
                <w:rFonts w:ascii="Arial" w:hAnsi="Arial" w:eastAsia="Arial"/>
                <w:b w:val="0"/>
                <w:sz w:val="19"/>
              </w:rPr>
            </w:pPr>
            <w:r>
              <w:rPr>
                <w:rFonts w:ascii="Arial" w:hAnsi="Arial" w:eastAsia="Arial"/>
                <w:b w:val="0"/>
                <w:sz w:val="19"/>
              </w:rPr>
              <w:t>No</w:t>
            </w:r>
          </w:p>
        </w:tc>
      </w:tr>
      <w:tr w14:paraId="44D71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6" w:type="dxa"/>
            <w:vAlign w:val="center"/>
          </w:tcPr>
          <w:p w14:paraId="5CA8ED73">
            <w:pPr>
              <w:spacing w:after="0" w:line="240" w:lineRule="auto"/>
              <w:jc w:val="center"/>
              <w:rPr>
                <w:rFonts w:hint="eastAsia" w:ascii="Arial" w:hAnsi="Arial" w:eastAsia="Arial"/>
                <w:b w:val="0"/>
                <w:sz w:val="19"/>
                <w:lang w:val="en-US" w:eastAsia="zh-CN"/>
              </w:rPr>
            </w:pPr>
            <w:r>
              <w:rPr>
                <w:rFonts w:ascii="Arial" w:hAnsi="Arial" w:eastAsia="Arial"/>
                <w:b w:val="0"/>
                <w:sz w:val="19"/>
              </w:rPr>
              <w:t>Assistant</w:t>
            </w:r>
          </w:p>
        </w:tc>
        <w:tc>
          <w:tcPr>
            <w:tcW w:w="1926" w:type="dxa"/>
            <w:vAlign w:val="center"/>
          </w:tcPr>
          <w:p w14:paraId="5D511A3F">
            <w:pPr>
              <w:spacing w:after="0" w:line="240" w:lineRule="auto"/>
              <w:jc w:val="center"/>
              <w:rPr>
                <w:rFonts w:ascii="Arial" w:hAnsi="Arial" w:eastAsia="Arial"/>
                <w:b w:val="0"/>
                <w:sz w:val="19"/>
              </w:rPr>
            </w:pPr>
            <w:r>
              <w:rPr>
                <w:rFonts w:ascii="Arial" w:hAnsi="Arial" w:eastAsia="Arial"/>
                <w:b w:val="0"/>
                <w:sz w:val="19"/>
              </w:rPr>
              <w:t>Student chat</w:t>
            </w:r>
          </w:p>
        </w:tc>
        <w:tc>
          <w:tcPr>
            <w:tcW w:w="1926" w:type="dxa"/>
            <w:vAlign w:val="center"/>
          </w:tcPr>
          <w:p w14:paraId="3F6A0633">
            <w:pPr>
              <w:spacing w:after="0" w:line="240" w:lineRule="auto"/>
              <w:jc w:val="center"/>
              <w:rPr>
                <w:rFonts w:ascii="Arial" w:hAnsi="Arial" w:eastAsia="Arial"/>
                <w:b w:val="0"/>
                <w:sz w:val="19"/>
              </w:rPr>
            </w:pPr>
            <w:r>
              <w:rPr>
                <w:rFonts w:ascii="Arial" w:hAnsi="Arial" w:eastAsia="Arial"/>
                <w:b w:val="0"/>
                <w:sz w:val="19"/>
              </w:rPr>
              <w:t>Candidate screening, recommended students, job description assistant, hiring analytics</w:t>
            </w:r>
          </w:p>
        </w:tc>
        <w:tc>
          <w:tcPr>
            <w:tcW w:w="1926" w:type="dxa"/>
            <w:vAlign w:val="center"/>
          </w:tcPr>
          <w:p w14:paraId="6657B9A2">
            <w:pPr>
              <w:spacing w:after="0" w:line="240" w:lineRule="auto"/>
              <w:jc w:val="center"/>
              <w:rPr>
                <w:rFonts w:ascii="Arial" w:hAnsi="Arial" w:eastAsia="Arial"/>
                <w:b w:val="0"/>
                <w:sz w:val="19"/>
              </w:rPr>
            </w:pPr>
            <w:r>
              <w:rPr>
                <w:rFonts w:ascii="Arial" w:hAnsi="Arial" w:eastAsia="Arial"/>
                <w:b w:val="0"/>
                <w:sz w:val="19"/>
              </w:rPr>
              <w:t>No</w:t>
            </w:r>
          </w:p>
        </w:tc>
        <w:tc>
          <w:tcPr>
            <w:tcW w:w="1926" w:type="dxa"/>
            <w:vAlign w:val="center"/>
          </w:tcPr>
          <w:p w14:paraId="40899264">
            <w:pPr>
              <w:spacing w:after="0" w:line="240" w:lineRule="auto"/>
              <w:jc w:val="center"/>
              <w:rPr>
                <w:rFonts w:ascii="Arial" w:hAnsi="Arial" w:eastAsia="Arial"/>
                <w:b w:val="0"/>
                <w:sz w:val="19"/>
              </w:rPr>
            </w:pPr>
            <w:r>
              <w:rPr>
                <w:rFonts w:ascii="Arial" w:hAnsi="Arial" w:eastAsia="Arial"/>
                <w:b w:val="0"/>
                <w:sz w:val="19"/>
              </w:rPr>
              <w:t>Job moderation, fraud detection, platform analytics, monthly report</w:t>
            </w:r>
          </w:p>
        </w:tc>
      </w:tr>
    </w:tbl>
    <w:p w14:paraId="016C65FB"/>
    <w:p w14:paraId="3C7B6AAE">
      <w:pPr>
        <w:pStyle w:val="3"/>
      </w:pPr>
      <w:r>
        <w:t>2</w:t>
      </w:r>
      <w:r>
        <w:rPr>
          <w:rFonts w:hint="eastAsia" w:eastAsia="宋体"/>
          <w:lang w:val="en-US" w:eastAsia="zh-CN"/>
        </w:rPr>
        <w:t>6</w:t>
      </w:r>
      <w:r>
        <w:t>. Recommended Validation Rules</w:t>
      </w:r>
    </w:p>
    <w:p w14:paraId="3CCBBE1B">
      <w:pPr>
        <w:pStyle w:val="16"/>
      </w:pPr>
      <w:r>
        <w:t>Email must be unique and valid in format.</w:t>
      </w:r>
    </w:p>
    <w:p w14:paraId="1EEADFF2">
      <w:pPr>
        <w:pStyle w:val="16"/>
      </w:pPr>
      <w:r>
        <w:t>Password should meet minimum length and complexity requirements.</w:t>
      </w:r>
    </w:p>
    <w:p w14:paraId="14BAEAE4">
      <w:pPr>
        <w:pStyle w:val="16"/>
      </w:pPr>
      <w:r>
        <w:t>Only verified employers should be allowed to publish approved public job listings.</w:t>
      </w:r>
    </w:p>
    <w:p w14:paraId="40E2E94F">
      <w:pPr>
        <w:pStyle w:val="16"/>
      </w:pPr>
      <w:r>
        <w:t>Application submission should require either a stored resume reference or an uploaded document.</w:t>
      </w:r>
    </w:p>
    <w:p w14:paraId="750F5845">
      <w:pPr>
        <w:pStyle w:val="16"/>
      </w:pPr>
      <w:r>
        <w:t>A closed, deleted, or expired job cannot receive new applications.</w:t>
      </w:r>
    </w:p>
    <w:p w14:paraId="3790F46C">
      <w:pPr>
        <w:pStyle w:val="16"/>
      </w:pPr>
      <w:r>
        <w:t>Students should not update another student’s profile or applications.</w:t>
      </w:r>
    </w:p>
    <w:p w14:paraId="0266FD6A">
      <w:pPr>
        <w:pStyle w:val="16"/>
      </w:pPr>
      <w:r>
        <w:t>Only the job owner, career staff, or admin can change application status.</w:t>
      </w:r>
    </w:p>
    <w:p w14:paraId="31FC37C3">
      <w:pPr>
        <w:pStyle w:val="16"/>
      </w:pPr>
      <w:r>
        <w:t>File uploads should be scanned for type, extension, and size limits.</w:t>
      </w:r>
    </w:p>
    <w:p w14:paraId="47884483">
      <w:pPr>
        <w:pStyle w:val="16"/>
      </w:pPr>
      <w:r>
        <w:rPr>
          <w:rFonts w:hint="eastAsia"/>
        </w:rPr>
        <w:t>Only authenticated employers can create, update, close, or delete their own job postings.</w:t>
      </w:r>
    </w:p>
    <w:p w14:paraId="7E9CDC43">
      <w:pPr>
        <w:pStyle w:val="3"/>
      </w:pPr>
      <w:r>
        <w:t>2</w:t>
      </w:r>
      <w:r>
        <w:rPr>
          <w:rFonts w:hint="eastAsia" w:eastAsia="宋体"/>
          <w:lang w:val="en-US" w:eastAsia="zh-CN"/>
        </w:rPr>
        <w:t>7</w:t>
      </w:r>
      <w:r>
        <w:t>. Recommended Project Package Structure in IDEA</w:t>
      </w:r>
    </w:p>
    <w:p w14:paraId="7D85CE56">
      <w:pPr>
        <w:rPr>
          <w:rFonts w:hint="eastAsia"/>
        </w:rPr>
      </w:pPr>
      <w:r>
        <w:drawing>
          <wp:inline distT="0" distB="0" distL="114300" distR="114300">
            <wp:extent cx="3482975" cy="7978140"/>
            <wp:effectExtent l="0" t="0" r="9525"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3482975" cy="7978140"/>
                    </a:xfrm>
                    <a:prstGeom prst="rect">
                      <a:avLst/>
                    </a:prstGeom>
                    <a:noFill/>
                    <a:ln>
                      <a:noFill/>
                    </a:ln>
                  </pic:spPr>
                </pic:pic>
              </a:graphicData>
            </a:graphic>
          </wp:inline>
        </w:drawing>
      </w:r>
    </w:p>
    <w:p w14:paraId="052758CA">
      <w:pPr>
        <w:pStyle w:val="3"/>
      </w:pPr>
      <w:r>
        <w:t>2</w:t>
      </w:r>
      <w:r>
        <w:rPr>
          <w:rFonts w:hint="eastAsia" w:eastAsia="宋体"/>
          <w:lang w:val="en-US" w:eastAsia="zh-CN"/>
        </w:rPr>
        <w:t>8</w:t>
      </w:r>
      <w:r>
        <w:t>. Implementation Notes for Spring Boot + MySQL</w:t>
      </w:r>
    </w:p>
    <w:p w14:paraId="47306A52">
      <w:pPr>
        <w:pStyle w:val="16"/>
      </w:pPr>
      <w:r>
        <w:t>Each endpoint should map to a dedicated Controller method.</w:t>
      </w:r>
    </w:p>
    <w:p w14:paraId="33E2F7F6">
      <w:pPr>
        <w:pStyle w:val="16"/>
      </w:pPr>
      <w:r>
        <w:t>Business logic should be placed in Service classes, not directly in controllers.</w:t>
      </w:r>
    </w:p>
    <w:p w14:paraId="4A8D9936">
      <w:pPr>
        <w:pStyle w:val="16"/>
      </w:pPr>
      <w:r>
        <w:t>JPA entities should map to the database tables defined in the ER diagram.</w:t>
      </w:r>
    </w:p>
    <w:p w14:paraId="7CFF3DCB">
      <w:pPr>
        <w:pStyle w:val="16"/>
      </w:pPr>
      <w:r>
        <w:t>Repository interfaces should handle data access through Spring Data JPA or MyBatis.</w:t>
      </w:r>
    </w:p>
    <w:p w14:paraId="63B4C9B2">
      <w:pPr>
        <w:pStyle w:val="16"/>
      </w:pPr>
      <w:r>
        <w:t>JWT authentication and role-based authorization should be enforced through Spring Security.</w:t>
      </w:r>
    </w:p>
    <w:p w14:paraId="2CA73537">
      <w:pPr>
        <w:pStyle w:val="16"/>
      </w:pPr>
      <w:r>
        <w:t>Common response wrappers and exception handlers should be placed under a shared common package.</w:t>
      </w:r>
    </w:p>
    <w:p w14:paraId="046C5E7C">
      <w:pPr>
        <w:pStyle w:val="3"/>
      </w:pPr>
      <w:r>
        <w:rPr>
          <w:rFonts w:hint="eastAsia" w:eastAsia="宋体"/>
          <w:lang w:val="en-US" w:eastAsia="zh-CN"/>
        </w:rPr>
        <w:t>29</w:t>
      </w:r>
      <w:r>
        <w:t>. Final Notes</w:t>
      </w:r>
    </w:p>
    <w:p w14:paraId="54C99DA5">
      <w:pPr>
        <w:rPr>
          <w:rFonts w:hint="eastAsia" w:eastAsia="宋体"/>
          <w:lang w:val="en-US" w:eastAsia="zh-CN"/>
        </w:rPr>
      </w:pPr>
      <w:r>
        <w:t>This API documentation is intentionally complete and aligned with the project’s functional scope. It can be used directly as a submission artifact, as a backend implementation guide, and as a contract between the front-end and back-end team members.</w:t>
      </w:r>
      <w:r>
        <w:rPr>
          <w:rFonts w:hint="eastAsia" w:eastAsia="宋体"/>
          <w:lang w:val="en-US" w:eastAsia="zh-CN"/>
        </w:rPr>
        <w:t xml:space="preserve"> The system combines traditional REST APIs, recommendation logic, moderation logic, analytics calculation, and assistant interaction modules to support student employability and employer recruitment workflows.</w:t>
      </w:r>
    </w:p>
    <w:sectPr>
      <w:pgSz w:w="12240" w:h="15840"/>
      <w:pgMar w:top="1247" w:right="1304" w:bottom="1247" w:left="130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D0E471C"/>
    <w:multiLevelType w:val="singleLevel"/>
    <w:tmpl w:val="0D0E471C"/>
    <w:lvl w:ilvl="0" w:tentative="0">
      <w:start w:val="23"/>
      <w:numFmt w:val="decimal"/>
      <w:suff w:val="space"/>
      <w:lvlText w:val="%1."/>
      <w:lvlJc w:val="left"/>
    </w:lvl>
  </w:abstractNum>
  <w:abstractNum w:abstractNumId="7">
    <w:nsid w:val="692721C4"/>
    <w:multiLevelType w:val="singleLevel"/>
    <w:tmpl w:val="692721C4"/>
    <w:lvl w:ilvl="0" w:tentative="0">
      <w:start w:val="19"/>
      <w:numFmt w:val="decimal"/>
      <w:suff w:val="space"/>
      <w:lvlText w:val="%1."/>
      <w:lvlJc w:val="left"/>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CC1039"/>
    <w:rsid w:val="00FC693F"/>
    <w:rsid w:val="072D7709"/>
    <w:rsid w:val="07764F28"/>
    <w:rsid w:val="08B700AE"/>
    <w:rsid w:val="0B7E470D"/>
    <w:rsid w:val="10A83564"/>
    <w:rsid w:val="12BB3969"/>
    <w:rsid w:val="17EC21C5"/>
    <w:rsid w:val="1EA305EF"/>
    <w:rsid w:val="20163DEB"/>
    <w:rsid w:val="259A6E05"/>
    <w:rsid w:val="274E1E20"/>
    <w:rsid w:val="2E8925D7"/>
    <w:rsid w:val="3151328D"/>
    <w:rsid w:val="326405C3"/>
    <w:rsid w:val="33DA11F1"/>
    <w:rsid w:val="3799443C"/>
    <w:rsid w:val="3BA11D77"/>
    <w:rsid w:val="40B27B20"/>
    <w:rsid w:val="4EFD4585"/>
    <w:rsid w:val="52A8269D"/>
    <w:rsid w:val="59D07E0C"/>
    <w:rsid w:val="5DA56C9F"/>
    <w:rsid w:val="79C366CB"/>
    <w:rsid w:val="7E2025D9"/>
    <w:rsid w:val="7F0E564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theme="minorBidi"/>
      <w:sz w:val="21"/>
      <w:szCs w:val="22"/>
      <w:lang w:val="en-US" w:eastAsia="en-US" w:bidi="ar-SA"/>
    </w:rPr>
  </w:style>
  <w:style w:type="paragraph" w:styleId="3">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1F4E79"/>
      <w:sz w:val="30"/>
      <w:szCs w:val="28"/>
    </w:rPr>
  </w:style>
  <w:style w:type="paragraph" w:styleId="4">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373737"/>
      <w:sz w:val="25"/>
      <w:szCs w:val="26"/>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sz w:val="22"/>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qFormat/>
    <w:uiPriority w:val="99"/>
    <w:pPr>
      <w:jc w:val="left"/>
    </w:pPr>
  </w:style>
  <w:style w:type="paragraph" w:styleId="18">
    <w:name w:val="Body Text 3"/>
    <w:basedOn w:val="1"/>
    <w:link w:val="150"/>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8"/>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40"/>
    <w:unhideWhenUsed/>
    <w:qFormat/>
    <w:uiPriority w:val="99"/>
    <w:pPr>
      <w:tabs>
        <w:tab w:val="center" w:pos="4680"/>
        <w:tab w:val="right" w:pos="9360"/>
      </w:tabs>
      <w:spacing w:after="0" w:line="240" w:lineRule="auto"/>
    </w:pPr>
  </w:style>
  <w:style w:type="paragraph" w:styleId="26">
    <w:name w:val="header"/>
    <w:basedOn w:val="1"/>
    <w:link w:val="139"/>
    <w:unhideWhenUsed/>
    <w:qFormat/>
    <w:uiPriority w:val="99"/>
    <w:pPr>
      <w:tabs>
        <w:tab w:val="center" w:pos="4680"/>
        <w:tab w:val="right" w:pos="9360"/>
      </w:tabs>
      <w:spacing w:after="0" w:line="240" w:lineRule="auto"/>
    </w:pPr>
  </w:style>
  <w:style w:type="paragraph" w:styleId="27">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9"/>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2">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44"/>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styleId="138">
    <w:name w:val="HTML Code"/>
    <w:basedOn w:val="135"/>
    <w:semiHidden/>
    <w:unhideWhenUsed/>
    <w:uiPriority w:val="99"/>
    <w:rPr>
      <w:rFonts w:ascii="Courier New" w:hAnsi="Courier New"/>
      <w:sz w:val="20"/>
    </w:rPr>
  </w:style>
  <w:style w:type="character" w:customStyle="1" w:styleId="139">
    <w:name w:val="Header Char"/>
    <w:basedOn w:val="135"/>
    <w:link w:val="26"/>
    <w:qFormat/>
    <w:uiPriority w:val="99"/>
  </w:style>
  <w:style w:type="character" w:customStyle="1" w:styleId="140">
    <w:name w:val="Footer Char"/>
    <w:basedOn w:val="135"/>
    <w:link w:val="25"/>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5"/>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5"/>
    <w:link w:val="20"/>
    <w:qFormat/>
    <w:uiPriority w:val="99"/>
  </w:style>
  <w:style w:type="character" w:customStyle="1" w:styleId="149">
    <w:name w:val="Body Text 2 Char"/>
    <w:basedOn w:val="135"/>
    <w:link w:val="29"/>
    <w:qFormat/>
    <w:uiPriority w:val="99"/>
  </w:style>
  <w:style w:type="character" w:customStyle="1" w:styleId="150">
    <w:name w:val="Body Text 3 Char"/>
    <w:basedOn w:val="135"/>
    <w:link w:val="18"/>
    <w:qFormat/>
    <w:uiPriority w:val="99"/>
    <w:rPr>
      <w:sz w:val="16"/>
      <w:szCs w:val="16"/>
    </w:rPr>
  </w:style>
  <w:style w:type="character" w:customStyle="1" w:styleId="151">
    <w:name w:val="Macro Text Char"/>
    <w:basedOn w:val="135"/>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5"/>
    <w:link w:val="152"/>
    <w:qFormat/>
    <w:uiPriority w:val="29"/>
    <w:rPr>
      <w:i/>
      <w:iCs/>
      <w:color w:val="000000" w:themeColor="text1"/>
      <w14:textFill>
        <w14:solidFill>
          <w14:schemeClr w14:val="tx1"/>
        </w14:solidFill>
      </w14:textFill>
    </w:rPr>
  </w:style>
  <w:style w:type="character" w:customStyle="1" w:styleId="154">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5"/>
    <w:link w:val="160"/>
    <w:qFormat/>
    <w:uiPriority w:val="30"/>
    <w:rPr>
      <w:b/>
      <w:bCs/>
      <w:i/>
      <w:iCs/>
      <w:color w:val="4F81BD" w:themeColor="accent1"/>
      <w14:textFill>
        <w14:solidFill>
          <w14:schemeClr w14:val="accent1"/>
        </w14:solidFill>
      </w14:textFill>
    </w:rPr>
  </w:style>
  <w:style w:type="character" w:customStyle="1" w:styleId="162">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5"/>
    <w:qFormat/>
    <w:uiPriority w:val="21"/>
    <w:rPr>
      <w:b/>
      <w:bCs/>
      <w:i/>
      <w:iCs/>
      <w:color w:val="4F81BD" w:themeColor="accent1"/>
      <w14:textFill>
        <w14:solidFill>
          <w14:schemeClr w14:val="accent1"/>
        </w14:solidFill>
      </w14:textFill>
    </w:rPr>
  </w:style>
  <w:style w:type="character" w:customStyle="1" w:styleId="164">
    <w:name w:val="Subtle Reference"/>
    <w:basedOn w:val="135"/>
    <w:qFormat/>
    <w:uiPriority w:val="31"/>
    <w:rPr>
      <w:smallCaps/>
      <w:color w:val="C0504D" w:themeColor="accent2"/>
      <w:u w:val="single"/>
      <w14:textFill>
        <w14:solidFill>
          <w14:schemeClr w14:val="accent2"/>
        </w14:solidFill>
      </w14:textFill>
    </w:rPr>
  </w:style>
  <w:style w:type="character" w:customStyle="1" w:styleId="165">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5"/>
    <w:qFormat/>
    <w:uiPriority w:val="33"/>
    <w:rPr>
      <w:b/>
      <w:bCs/>
      <w:smallCaps/>
      <w:spacing w:val="5"/>
    </w:rPr>
  </w:style>
  <w:style w:type="paragraph" w:customStyle="1" w:styleId="167">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1170</Words>
  <Characters>7664</Characters>
  <Lines>0</Lines>
  <Paragraphs>0</Paragraphs>
  <TotalTime>6</TotalTime>
  <ScaleCrop>false</ScaleCrop>
  <LinksUpToDate>false</LinksUpToDate>
  <CharactersWithSpaces>8517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zzh</cp:lastModifiedBy>
  <dcterms:modified xsi:type="dcterms:W3CDTF">2026-05-19T14:57:49Z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E77DEB59DA9E4F259571CF831D309B90_13</vt:lpwstr>
  </property>
  <property fmtid="{D5CDD505-2E9C-101B-9397-08002B2CF9AE}" pid="4" name="KSOTemplateDocerSaveRecord">
    <vt:lpwstr>eyJoZGlkIjoiNDVjZGQxNGY3YzIzNmU5YzdmMmQ1MzYyOTgxYTc5YWQiLCJ1c2VySWQiOiI5MTI1MDkzNTgifQ==</vt:lpwstr>
  </property>
</Properties>
</file>